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77E" w:rsidRPr="00B37273" w:rsidRDefault="00316D2A">
      <w:pPr>
        <w:pStyle w:val="a3"/>
        <w:rPr>
          <w:b w:val="0"/>
          <w:sz w:val="22"/>
          <w:szCs w:val="26"/>
          <w:lang w:val="ru-RU"/>
        </w:rPr>
      </w:pPr>
      <w:bookmarkStart w:id="0" w:name="_Toc513287476"/>
      <w:bookmarkStart w:id="1" w:name="_Toc513287728"/>
      <w:bookmarkStart w:id="2" w:name="_Toc513287848"/>
      <w:r w:rsidRPr="00316D2A">
        <w:rPr>
          <w:b w:val="0"/>
          <w:sz w:val="26"/>
          <w:szCs w:val="26"/>
          <w:lang w:val="ru-RU"/>
        </w:rPr>
        <w:t>Министерство</w:t>
      </w:r>
      <w:r w:rsidR="004623FC">
        <w:rPr>
          <w:b w:val="0"/>
          <w:sz w:val="26"/>
          <w:szCs w:val="26"/>
          <w:lang w:val="ru-RU"/>
        </w:rPr>
        <w:t xml:space="preserve"> </w:t>
      </w:r>
      <w:r w:rsidRPr="00316D2A">
        <w:rPr>
          <w:b w:val="0"/>
          <w:sz w:val="26"/>
          <w:szCs w:val="26"/>
          <w:lang w:val="ru-RU"/>
        </w:rPr>
        <w:t>образования</w:t>
      </w:r>
      <w:r w:rsidR="004623FC">
        <w:rPr>
          <w:b w:val="0"/>
          <w:sz w:val="26"/>
          <w:szCs w:val="26"/>
          <w:lang w:val="ru-RU"/>
        </w:rPr>
        <w:t xml:space="preserve"> </w:t>
      </w:r>
      <w:r w:rsidRPr="00316D2A">
        <w:rPr>
          <w:b w:val="0"/>
          <w:sz w:val="26"/>
          <w:szCs w:val="26"/>
          <w:lang w:val="ru-RU"/>
        </w:rPr>
        <w:t>Республики</w:t>
      </w:r>
      <w:r w:rsidR="004623FC">
        <w:rPr>
          <w:b w:val="0"/>
          <w:sz w:val="26"/>
          <w:szCs w:val="26"/>
          <w:lang w:val="ru-RU"/>
        </w:rPr>
        <w:t xml:space="preserve"> </w:t>
      </w:r>
      <w:r w:rsidRPr="00316D2A">
        <w:rPr>
          <w:b w:val="0"/>
          <w:sz w:val="26"/>
          <w:szCs w:val="26"/>
          <w:lang w:val="ru-RU"/>
        </w:rPr>
        <w:t>Беларусь</w:t>
      </w:r>
      <w:bookmarkEnd w:id="0"/>
      <w:bookmarkEnd w:id="1"/>
      <w:bookmarkEnd w:id="2"/>
    </w:p>
    <w:p w:rsidR="0045277E" w:rsidRPr="00B37273" w:rsidRDefault="00316D2A">
      <w:pPr>
        <w:jc w:val="center"/>
        <w:rPr>
          <w:rFonts w:ascii="Times New Roman" w:eastAsia="Times New Roman" w:hAnsi="Times New Roman" w:cs="Times New Roman"/>
          <w:smallCaps/>
          <w:szCs w:val="26"/>
          <w:lang w:val="ru-RU"/>
        </w:rPr>
      </w:pPr>
      <w:r w:rsidRPr="00316D2A">
        <w:rPr>
          <w:rFonts w:ascii="Times New Roman" w:eastAsia="Times New Roman" w:hAnsi="Times New Roman" w:cs="Times New Roman"/>
          <w:smallCaps/>
          <w:sz w:val="26"/>
          <w:szCs w:val="26"/>
          <w:lang w:val="ru-RU"/>
        </w:rPr>
        <w:t>БЕЛОРУССКИЙ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НАЦИОНАЛЬНЫЙ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ТЕХНИЧЕСКИЙ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УНИВЕРСИТЕТ</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Факультет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информационных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технологий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робототехники</w:t>
      </w:r>
    </w:p>
    <w:p w:rsidR="0045277E" w:rsidRPr="00B37273" w:rsidRDefault="00316D2A">
      <w:pPr>
        <w:spacing w:before="120"/>
        <w:jc w:val="center"/>
        <w:rPr>
          <w:rFonts w:ascii="Times New Roman" w:eastAsia="Times New Roman" w:hAnsi="Times New Roman" w:cs="Times New Roman"/>
          <w:lang w:val="ru-RU"/>
        </w:rPr>
      </w:pPr>
      <w:r w:rsidRPr="00316D2A">
        <w:rPr>
          <w:rFonts w:ascii="Times New Roman" w:eastAsia="Times New Roman" w:hAnsi="Times New Roman" w:cs="Times New Roman"/>
          <w:sz w:val="24"/>
          <w:szCs w:val="24"/>
          <w:lang w:val="ru-RU"/>
        </w:rPr>
        <w:t>Кафедра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программного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обеспечения</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вычислительной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техники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автоматизированных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систем</w:t>
      </w:r>
    </w:p>
    <w:p w:rsidR="0045277E" w:rsidRPr="00316D2A" w:rsidRDefault="0045277E" w:rsidP="00B37273">
      <w:pPr>
        <w:spacing w:before="120"/>
        <w:jc w:val="center"/>
        <w:rPr>
          <w:rFonts w:ascii="Times New Roman" w:eastAsia="Times New Roman" w:hAnsi="Times New Roman" w:cs="Times New Roman"/>
          <w:b/>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rsidP="00B37273">
      <w:pPr>
        <w:jc w:val="center"/>
        <w:rPr>
          <w:rFonts w:ascii="Times New Roman" w:eastAsia="Times New Roman" w:hAnsi="Times New Roman" w:cs="Times New Roman"/>
          <w:lang w:val="ru-RU"/>
        </w:rPr>
      </w:pP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lang w:val="ru-RU"/>
        </w:rPr>
        <w:t>КУРСОВОЙ</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ПРОЕКТ</w:t>
      </w:r>
    </w:p>
    <w:p w:rsidR="0045277E" w:rsidRPr="00B37273" w:rsidRDefault="0045277E">
      <w:pPr>
        <w:spacing w:after="0" w:line="240" w:lineRule="auto"/>
        <w:jc w:val="center"/>
        <w:rPr>
          <w:rFonts w:ascii="Times New Roman" w:eastAsia="Times New Roman" w:hAnsi="Times New Roman" w:cs="Times New Roman"/>
          <w:b/>
          <w:lang w:val="ru-RU"/>
        </w:rPr>
      </w:pPr>
    </w:p>
    <w:p w:rsidR="0045277E" w:rsidRPr="00B37273" w:rsidRDefault="00316D2A">
      <w:pPr>
        <w:spacing w:after="0" w:line="240" w:lineRule="auto"/>
        <w:jc w:val="center"/>
        <w:rPr>
          <w:rFonts w:ascii="Times New Roman" w:eastAsia="Times New Roman" w:hAnsi="Times New Roman" w:cs="Times New Roman"/>
          <w:b/>
          <w:lang w:val="ru-RU"/>
        </w:rPr>
      </w:pPr>
      <w:r w:rsidRPr="00316D2A">
        <w:rPr>
          <w:rFonts w:ascii="Times New Roman" w:eastAsia="Times New Roman" w:hAnsi="Times New Roman" w:cs="Times New Roman"/>
          <w:sz w:val="24"/>
          <w:szCs w:val="24"/>
          <w:lang w:val="ru-RU"/>
        </w:rPr>
        <w:t>по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дисциплине</w:t>
      </w:r>
      <w:r w:rsidR="004623FC">
        <w:rPr>
          <w:rFonts w:ascii="Times New Roman" w:eastAsia="Times New Roman" w:hAnsi="Times New Roman" w:cs="Times New Roman"/>
          <w:b/>
          <w:sz w:val="24"/>
          <w:szCs w:val="24"/>
          <w:lang w:val="ru-RU"/>
        </w:rPr>
        <w:t xml:space="preserve"> </w:t>
      </w:r>
      <w:r w:rsidRPr="00316D2A">
        <w:rPr>
          <w:rFonts w:ascii="Times New Roman" w:eastAsia="Times New Roman" w:hAnsi="Times New Roman" w:cs="Times New Roman"/>
          <w:b/>
          <w:sz w:val="24"/>
          <w:szCs w:val="24"/>
          <w:lang w:val="ru-RU"/>
        </w:rPr>
        <w:t>«</w:t>
      </w:r>
      <w:r w:rsidR="00353050">
        <w:rPr>
          <w:rFonts w:ascii="Times New Roman" w:eastAsia="Times New Roman" w:hAnsi="Times New Roman" w:cs="Times New Roman"/>
          <w:b/>
          <w:sz w:val="24"/>
          <w:szCs w:val="24"/>
          <w:lang w:val="ru-RU"/>
        </w:rPr>
        <w:t>Модульное тестирование</w:t>
      </w:r>
      <w:r w:rsidRPr="00316D2A">
        <w:rPr>
          <w:rFonts w:ascii="Times New Roman" w:eastAsia="Times New Roman" w:hAnsi="Times New Roman" w:cs="Times New Roman"/>
          <w:b/>
          <w:sz w:val="24"/>
          <w:szCs w:val="24"/>
          <w:lang w:val="ru-RU"/>
        </w:rPr>
        <w:t>»</w:t>
      </w:r>
    </w:p>
    <w:p w:rsidR="0045277E" w:rsidRPr="00B37273" w:rsidRDefault="0045277E">
      <w:pPr>
        <w:spacing w:after="0" w:line="240" w:lineRule="auto"/>
        <w:jc w:val="center"/>
        <w:rPr>
          <w:rFonts w:ascii="Times New Roman" w:eastAsia="Times New Roman" w:hAnsi="Times New Roman" w:cs="Times New Roman"/>
          <w:b/>
          <w:lang w:val="ru-RU"/>
        </w:rPr>
      </w:pPr>
    </w:p>
    <w:p w:rsidR="0045277E" w:rsidRPr="00B37273" w:rsidRDefault="00316D2A">
      <w:pPr>
        <w:spacing w:after="0" w:line="240" w:lineRule="auto"/>
        <w:jc w:val="center"/>
        <w:rPr>
          <w:rFonts w:ascii="Times New Roman" w:eastAsia="Times New Roman" w:hAnsi="Times New Roman" w:cs="Times New Roman"/>
          <w:b/>
          <w:szCs w:val="24"/>
          <w:lang w:val="ru-RU"/>
        </w:rPr>
      </w:pPr>
      <w:r w:rsidRPr="00316D2A">
        <w:rPr>
          <w:rFonts w:ascii="Times New Roman" w:eastAsia="Times New Roman" w:hAnsi="Times New Roman" w:cs="Times New Roman"/>
          <w:sz w:val="24"/>
          <w:szCs w:val="24"/>
          <w:lang w:val="ru-RU"/>
        </w:rPr>
        <w:t>на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53050">
        <w:rPr>
          <w:rFonts w:ascii="Times New Roman" w:eastAsia="Times New Roman" w:hAnsi="Times New Roman" w:cs="Times New Roman"/>
          <w:b/>
          <w:sz w:val="24"/>
          <w:szCs w:val="24"/>
          <w:lang w:val="ru-RU"/>
        </w:rPr>
        <w:t>Электронный магазин для компьютерных комплектующих</w:t>
      </w:r>
      <w:r w:rsidRPr="00316D2A">
        <w:rPr>
          <w:rFonts w:ascii="Times New Roman" w:eastAsia="Times New Roman" w:hAnsi="Times New Roman" w:cs="Times New Roman"/>
          <w:b/>
          <w:sz w:val="24"/>
          <w:szCs w:val="24"/>
          <w:lang w:val="ru-RU"/>
        </w:rPr>
        <w:t>»</w:t>
      </w:r>
    </w:p>
    <w:p w:rsidR="0045277E" w:rsidRPr="00B37273" w:rsidRDefault="0045277E">
      <w:pPr>
        <w:jc w:val="center"/>
        <w:rPr>
          <w:rFonts w:ascii="Times New Roman" w:eastAsia="Times New Roman" w:hAnsi="Times New Roman" w:cs="Times New Roman"/>
          <w:szCs w:val="20"/>
          <w:lang w:val="ru-RU"/>
        </w:rPr>
      </w:pPr>
    </w:p>
    <w:p w:rsidR="0045277E" w:rsidRPr="00B37273" w:rsidRDefault="0045277E">
      <w:pPr>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4"/>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316D2A" w:rsidRPr="00B37273" w:rsidRDefault="00316D2A">
      <w:pPr>
        <w:spacing w:before="120" w:after="0" w:line="240" w:lineRule="auto"/>
        <w:jc w:val="center"/>
        <w:rPr>
          <w:rFonts w:ascii="Times New Roman" w:eastAsia="Times New Roman" w:hAnsi="Times New Roman" w:cs="Times New Roman"/>
          <w:szCs w:val="20"/>
          <w:lang w:val="ru-RU"/>
        </w:rPr>
      </w:pPr>
    </w:p>
    <w:p w:rsidR="00316D2A" w:rsidRPr="00B37273" w:rsidRDefault="00316D2A">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45277E">
      <w:pPr>
        <w:spacing w:before="120" w:after="0" w:line="240" w:lineRule="auto"/>
        <w:jc w:val="center"/>
        <w:rPr>
          <w:rFonts w:ascii="Times New Roman" w:eastAsia="Times New Roman" w:hAnsi="Times New Roman" w:cs="Times New Roman"/>
          <w:szCs w:val="20"/>
          <w:lang w:val="ru-RU"/>
        </w:rPr>
      </w:pPr>
    </w:p>
    <w:p w:rsidR="0045277E" w:rsidRPr="00B37273" w:rsidRDefault="00316D2A">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Выполнил:</w:t>
      </w:r>
      <w:r w:rsidR="004623FC">
        <w:rPr>
          <w:rFonts w:ascii="Times New Roman" w:eastAsia="Times New Roman" w:hAnsi="Times New Roman" w:cs="Times New Roman"/>
          <w:sz w:val="24"/>
          <w:szCs w:val="24"/>
          <w:lang w:val="ru-RU"/>
        </w:rPr>
        <w:t xml:space="preserve"> </w:t>
      </w:r>
    </w:p>
    <w:p w:rsidR="0045277E" w:rsidRPr="00B37273" w:rsidRDefault="00316D2A">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студент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группы</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10701116</w:t>
      </w:r>
      <w:r w:rsidR="00B37273">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00EB2101">
        <w:rPr>
          <w:rFonts w:ascii="Times New Roman" w:eastAsia="Times New Roman" w:hAnsi="Times New Roman" w:cs="Times New Roman"/>
          <w:sz w:val="24"/>
          <w:szCs w:val="24"/>
          <w:lang w:val="ru-RU"/>
        </w:rPr>
        <w:t xml:space="preserve">    </w:t>
      </w:r>
      <w:r w:rsidR="00EB2101">
        <w:rPr>
          <w:rFonts w:ascii="Times New Roman" w:eastAsia="Times New Roman" w:hAnsi="Times New Roman" w:cs="Times New Roman"/>
          <w:sz w:val="24"/>
          <w:szCs w:val="24"/>
          <w:lang w:val="ru-RU"/>
        </w:rPr>
        <w:tab/>
        <w:t xml:space="preserve">        </w:t>
      </w:r>
      <w:r w:rsidRPr="00316D2A">
        <w:rPr>
          <w:rFonts w:ascii="Times New Roman" w:eastAsia="Times New Roman" w:hAnsi="Times New Roman" w:cs="Times New Roman"/>
          <w:sz w:val="24"/>
          <w:szCs w:val="24"/>
          <w:lang w:val="ru-RU"/>
        </w:rPr>
        <w:t>Багиров</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Р.А</w:t>
      </w:r>
      <w:r>
        <w:rPr>
          <w:rFonts w:ascii="Times New Roman" w:eastAsia="Times New Roman" w:hAnsi="Times New Roman" w:cs="Times New Roman"/>
          <w:sz w:val="24"/>
          <w:szCs w:val="24"/>
          <w:lang w:val="ru-RU"/>
        </w:rPr>
        <w:t>.</w:t>
      </w:r>
    </w:p>
    <w:p w:rsidR="0045277E" w:rsidRPr="00B37273" w:rsidRDefault="0045277E" w:rsidP="00B37273">
      <w:pPr>
        <w:jc w:val="center"/>
        <w:rPr>
          <w:rFonts w:ascii="Times New Roman" w:eastAsia="Times New Roman" w:hAnsi="Times New Roman" w:cs="Times New Roman"/>
          <w:szCs w:val="24"/>
          <w:lang w:val="ru-RU"/>
        </w:rPr>
      </w:pPr>
    </w:p>
    <w:p w:rsidR="0045277E" w:rsidRPr="00B37273" w:rsidRDefault="0045277E" w:rsidP="00B37273">
      <w:pPr>
        <w:jc w:val="center"/>
        <w:rPr>
          <w:rFonts w:ascii="Times New Roman" w:eastAsia="Times New Roman" w:hAnsi="Times New Roman" w:cs="Times New Roman"/>
          <w:szCs w:val="24"/>
          <w:lang w:val="ru-RU"/>
        </w:rPr>
      </w:pPr>
    </w:p>
    <w:p w:rsidR="0045277E" w:rsidRPr="00B37273" w:rsidRDefault="00316D2A" w:rsidP="00B37273">
      <w:pPr>
        <w:spacing w:after="0"/>
        <w:ind w:left="426"/>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Руководитель:</w:t>
      </w:r>
      <w:r w:rsidR="00B37273">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sidR="00EB2101">
        <w:rPr>
          <w:rFonts w:ascii="Times New Roman" w:eastAsia="Times New Roman" w:hAnsi="Times New Roman" w:cs="Times New Roman"/>
          <w:sz w:val="24"/>
          <w:szCs w:val="24"/>
          <w:lang w:val="ru-RU"/>
        </w:rPr>
        <w:t xml:space="preserve">        </w:t>
      </w:r>
      <w:r w:rsidR="00DD2282">
        <w:rPr>
          <w:rFonts w:ascii="Times New Roman" w:eastAsia="Times New Roman" w:hAnsi="Times New Roman" w:cs="Times New Roman"/>
          <w:sz w:val="24"/>
          <w:szCs w:val="24"/>
          <w:lang w:val="ru-RU"/>
        </w:rPr>
        <w:t>Попова</w:t>
      </w:r>
      <w:r w:rsidR="004623FC">
        <w:rPr>
          <w:rFonts w:ascii="Times New Roman" w:eastAsia="Times New Roman" w:hAnsi="Times New Roman" w:cs="Times New Roman"/>
          <w:sz w:val="24"/>
          <w:szCs w:val="24"/>
          <w:lang w:val="ru-RU"/>
        </w:rPr>
        <w:t xml:space="preserve"> </w:t>
      </w:r>
      <w:r w:rsidR="00DD2282">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w:t>
      </w:r>
      <w:r w:rsidR="00DD2282">
        <w:rPr>
          <w:rFonts w:ascii="Times New Roman" w:eastAsia="Times New Roman" w:hAnsi="Times New Roman" w:cs="Times New Roman"/>
          <w:sz w:val="24"/>
          <w:szCs w:val="24"/>
          <w:lang w:val="ru-RU"/>
        </w:rPr>
        <w:t>Б</w:t>
      </w:r>
      <w:r>
        <w:rPr>
          <w:rFonts w:ascii="Times New Roman" w:eastAsia="Times New Roman" w:hAnsi="Times New Roman" w:cs="Times New Roman"/>
          <w:sz w:val="24"/>
          <w:szCs w:val="24"/>
          <w:lang w:val="ru-RU"/>
        </w:rPr>
        <w:t>.</w:t>
      </w:r>
    </w:p>
    <w:p w:rsidR="0045277E" w:rsidRPr="00B37273" w:rsidRDefault="0045277E">
      <w:pPr>
        <w:jc w:val="center"/>
        <w:rPr>
          <w:rFonts w:ascii="Times New Roman" w:eastAsia="Times New Roman" w:hAnsi="Times New Roman" w:cs="Times New Roman"/>
          <w:szCs w:val="24"/>
          <w:lang w:val="ru-RU"/>
        </w:rPr>
      </w:pPr>
    </w:p>
    <w:p w:rsidR="0045277E" w:rsidRPr="00B37273" w:rsidRDefault="0045277E">
      <w:pPr>
        <w:jc w:val="center"/>
        <w:rPr>
          <w:rFonts w:ascii="Times New Roman" w:eastAsia="Times New Roman" w:hAnsi="Times New Roman" w:cs="Times New Roman"/>
          <w:szCs w:val="24"/>
          <w:lang w:val="ru-RU"/>
        </w:rPr>
      </w:pPr>
    </w:p>
    <w:p w:rsidR="00316D2A" w:rsidRPr="00B37273" w:rsidRDefault="00316D2A">
      <w:pPr>
        <w:jc w:val="center"/>
        <w:rPr>
          <w:rFonts w:ascii="Times New Roman" w:eastAsia="Times New Roman" w:hAnsi="Times New Roman" w:cs="Times New Roman"/>
          <w:szCs w:val="24"/>
          <w:lang w:val="ru-RU"/>
        </w:rPr>
      </w:pPr>
    </w:p>
    <w:p w:rsidR="00316D2A" w:rsidRPr="00B37273" w:rsidRDefault="00316D2A">
      <w:pPr>
        <w:jc w:val="center"/>
        <w:rPr>
          <w:rFonts w:ascii="Times New Roman" w:eastAsia="Times New Roman" w:hAnsi="Times New Roman" w:cs="Times New Roman"/>
          <w:szCs w:val="24"/>
          <w:lang w:val="ru-RU"/>
        </w:rPr>
      </w:pPr>
    </w:p>
    <w:p w:rsidR="00B37273" w:rsidRPr="008F7B29" w:rsidRDefault="00B37273">
      <w:pPr>
        <w:jc w:val="center"/>
        <w:rPr>
          <w:rFonts w:ascii="Times New Roman" w:eastAsia="Times New Roman" w:hAnsi="Times New Roman" w:cs="Times New Roman"/>
          <w:szCs w:val="24"/>
          <w:lang w:val="ru-RU"/>
        </w:rPr>
      </w:pPr>
    </w:p>
    <w:p w:rsidR="00B37273" w:rsidRPr="00B37273" w:rsidRDefault="003E0D40" w:rsidP="00B37273">
      <w:pPr>
        <w:jc w:val="center"/>
        <w:rPr>
          <w:rFonts w:ascii="Times New Roman" w:eastAsia="Times New Roman" w:hAnsi="Times New Roman" w:cs="Times New Roman"/>
          <w:szCs w:val="24"/>
          <w:lang w:val="ru-RU"/>
        </w:rPr>
      </w:pPr>
      <w:r>
        <w:rPr>
          <w:rFonts w:ascii="Times New Roman" w:eastAsia="Times New Roman" w:hAnsi="Times New Roman" w:cs="Times New Roman"/>
          <w:sz w:val="24"/>
          <w:szCs w:val="24"/>
          <w:lang w:val="ru-RU"/>
        </w:rPr>
        <w:t>Минск</w:t>
      </w:r>
      <w:r w:rsidR="004623F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2018</w:t>
      </w:r>
    </w:p>
    <w:p w:rsidR="0045277E" w:rsidRPr="00B37273" w:rsidRDefault="00316D2A">
      <w:pPr>
        <w:pStyle w:val="a3"/>
        <w:rPr>
          <w:b w:val="0"/>
          <w:sz w:val="22"/>
          <w:szCs w:val="26"/>
          <w:lang w:val="ru-RU"/>
        </w:rPr>
      </w:pPr>
      <w:r w:rsidRPr="00316D2A">
        <w:rPr>
          <w:lang w:val="ru-RU"/>
        </w:rPr>
        <w:br w:type="page"/>
      </w:r>
      <w:bookmarkStart w:id="3" w:name="_Toc513287477"/>
      <w:bookmarkStart w:id="4" w:name="_Toc513287729"/>
      <w:bookmarkStart w:id="5" w:name="_Toc513287849"/>
      <w:r w:rsidRPr="00316D2A">
        <w:rPr>
          <w:b w:val="0"/>
          <w:sz w:val="26"/>
          <w:szCs w:val="26"/>
          <w:lang w:val="ru-RU"/>
        </w:rPr>
        <w:lastRenderedPageBreak/>
        <w:t>Министерство</w:t>
      </w:r>
      <w:r w:rsidR="004623FC">
        <w:rPr>
          <w:b w:val="0"/>
          <w:sz w:val="26"/>
          <w:szCs w:val="26"/>
          <w:lang w:val="ru-RU"/>
        </w:rPr>
        <w:t xml:space="preserve"> </w:t>
      </w:r>
      <w:r w:rsidRPr="00316D2A">
        <w:rPr>
          <w:b w:val="0"/>
          <w:sz w:val="26"/>
          <w:szCs w:val="26"/>
          <w:lang w:val="ru-RU"/>
        </w:rPr>
        <w:t>образования</w:t>
      </w:r>
      <w:r w:rsidR="004623FC">
        <w:rPr>
          <w:b w:val="0"/>
          <w:sz w:val="26"/>
          <w:szCs w:val="26"/>
          <w:lang w:val="ru-RU"/>
        </w:rPr>
        <w:t xml:space="preserve"> </w:t>
      </w:r>
      <w:r w:rsidRPr="00316D2A">
        <w:rPr>
          <w:b w:val="0"/>
          <w:sz w:val="26"/>
          <w:szCs w:val="26"/>
          <w:lang w:val="ru-RU"/>
        </w:rPr>
        <w:t>Республики</w:t>
      </w:r>
      <w:r w:rsidR="004623FC">
        <w:rPr>
          <w:b w:val="0"/>
          <w:sz w:val="26"/>
          <w:szCs w:val="26"/>
          <w:lang w:val="ru-RU"/>
        </w:rPr>
        <w:t xml:space="preserve"> </w:t>
      </w:r>
      <w:r w:rsidRPr="00316D2A">
        <w:rPr>
          <w:b w:val="0"/>
          <w:sz w:val="26"/>
          <w:szCs w:val="26"/>
          <w:lang w:val="ru-RU"/>
        </w:rPr>
        <w:t>Беларусь</w:t>
      </w:r>
      <w:bookmarkEnd w:id="3"/>
      <w:bookmarkEnd w:id="4"/>
      <w:bookmarkEnd w:id="5"/>
    </w:p>
    <w:p w:rsidR="0045277E" w:rsidRPr="00B37273" w:rsidRDefault="00316D2A">
      <w:pPr>
        <w:jc w:val="center"/>
        <w:rPr>
          <w:rFonts w:ascii="Times New Roman" w:eastAsia="Times New Roman" w:hAnsi="Times New Roman" w:cs="Times New Roman"/>
          <w:smallCaps/>
          <w:szCs w:val="26"/>
          <w:lang w:val="ru-RU"/>
        </w:rPr>
      </w:pPr>
      <w:r w:rsidRPr="00316D2A">
        <w:rPr>
          <w:rFonts w:ascii="Times New Roman" w:eastAsia="Times New Roman" w:hAnsi="Times New Roman" w:cs="Times New Roman"/>
          <w:smallCaps/>
          <w:sz w:val="26"/>
          <w:szCs w:val="26"/>
          <w:lang w:val="ru-RU"/>
        </w:rPr>
        <w:t>БЕЛОРУССКИЙ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НАЦИОНАЛЬНЫЙ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ТЕХНИЧЕСКИЙ</w:t>
      </w:r>
      <w:r w:rsidR="004623FC">
        <w:rPr>
          <w:rFonts w:ascii="Times New Roman" w:eastAsia="Times New Roman" w:hAnsi="Times New Roman" w:cs="Times New Roman"/>
          <w:smallCaps/>
          <w:sz w:val="26"/>
          <w:szCs w:val="26"/>
          <w:lang w:val="ru-RU"/>
        </w:rPr>
        <w:t xml:space="preserve"> </w:t>
      </w:r>
      <w:r w:rsidRPr="00316D2A">
        <w:rPr>
          <w:rFonts w:ascii="Times New Roman" w:eastAsia="Times New Roman" w:hAnsi="Times New Roman" w:cs="Times New Roman"/>
          <w:smallCaps/>
          <w:sz w:val="26"/>
          <w:szCs w:val="26"/>
          <w:lang w:val="ru-RU"/>
        </w:rPr>
        <w:t>УНИВЕРСИТЕТ</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Факультет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информационных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технологий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робототехники</w:t>
      </w:r>
    </w:p>
    <w:p w:rsidR="0045277E" w:rsidRPr="00B37273" w:rsidRDefault="00316D2A">
      <w:pPr>
        <w:spacing w:before="120"/>
        <w:jc w:val="center"/>
        <w:rPr>
          <w:rFonts w:ascii="Times New Roman" w:eastAsia="Times New Roman" w:hAnsi="Times New Roman" w:cs="Times New Roman"/>
          <w:szCs w:val="24"/>
          <w:lang w:val="ru-RU"/>
        </w:rPr>
      </w:pPr>
      <w:r w:rsidRPr="00316D2A">
        <w:rPr>
          <w:rFonts w:ascii="Times New Roman" w:eastAsia="Times New Roman" w:hAnsi="Times New Roman" w:cs="Times New Roman"/>
          <w:sz w:val="24"/>
          <w:szCs w:val="24"/>
          <w:lang w:val="ru-RU"/>
        </w:rPr>
        <w:t>Кафедра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программного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обеспечения</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вычислительной</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техники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и</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автоматизированных</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систем</w:t>
      </w:r>
    </w:p>
    <w:p w:rsidR="0045277E" w:rsidRPr="00B37273" w:rsidRDefault="0045277E" w:rsidP="00B37273">
      <w:pPr>
        <w:spacing w:before="120"/>
        <w:jc w:val="center"/>
        <w:rPr>
          <w:rFonts w:ascii="Times New Roman" w:eastAsia="Times New Roman" w:hAnsi="Times New Roman" w:cs="Times New Roman"/>
          <w:b/>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45277E" w:rsidRPr="00B37273" w:rsidRDefault="0045277E" w:rsidP="00B37273">
      <w:pPr>
        <w:spacing w:after="0" w:line="240" w:lineRule="auto"/>
        <w:jc w:val="center"/>
        <w:rPr>
          <w:rFonts w:ascii="Times New Roman" w:eastAsia="Times New Roman" w:hAnsi="Times New Roman" w:cs="Times New Roman"/>
          <w:b/>
          <w:lang w:val="ru-RU"/>
        </w:rPr>
      </w:pPr>
    </w:p>
    <w:p w:rsidR="0045277E" w:rsidRPr="00B37273" w:rsidRDefault="0045277E" w:rsidP="00B37273">
      <w:pPr>
        <w:spacing w:after="0" w:line="240" w:lineRule="auto"/>
        <w:jc w:val="center"/>
        <w:rPr>
          <w:rFonts w:ascii="Times New Roman" w:eastAsia="Times New Roman" w:hAnsi="Times New Roman" w:cs="Times New Roman"/>
          <w:b/>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b/>
          <w:sz w:val="24"/>
          <w:szCs w:val="24"/>
          <w:lang w:val="ru-RU"/>
        </w:rPr>
        <w:t>ПОЯСНИТЕЛЬНАЯ</w:t>
      </w:r>
      <w:r w:rsidR="004623FC">
        <w:rPr>
          <w:rFonts w:ascii="Times New Roman" w:eastAsia="Times New Roman" w:hAnsi="Times New Roman" w:cs="Times New Roman"/>
          <w:b/>
          <w:sz w:val="24"/>
          <w:szCs w:val="24"/>
          <w:lang w:val="ru-RU"/>
        </w:rPr>
        <w:t xml:space="preserve"> </w:t>
      </w:r>
      <w:r w:rsidRPr="00316D2A">
        <w:rPr>
          <w:rFonts w:ascii="Times New Roman" w:eastAsia="Times New Roman" w:hAnsi="Times New Roman" w:cs="Times New Roman"/>
          <w:b/>
          <w:sz w:val="24"/>
          <w:szCs w:val="24"/>
          <w:lang w:val="ru-RU"/>
        </w:rPr>
        <w:t>ЗАПИСКА</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Pr>
          <w:rFonts w:ascii="Times New Roman" w:eastAsia="Times New Roman" w:hAnsi="Times New Roman" w:cs="Times New Roman"/>
          <w:b/>
          <w:sz w:val="24"/>
          <w:szCs w:val="24"/>
          <w:lang w:val="ru-RU"/>
        </w:rPr>
        <w:t>к</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курсовому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проекту</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45277E">
      <w:pPr>
        <w:spacing w:after="0" w:line="240" w:lineRule="auto"/>
        <w:jc w:val="center"/>
        <w:rPr>
          <w:rFonts w:ascii="Times New Roman" w:eastAsia="Times New Roman" w:hAnsi="Times New Roman" w:cs="Times New Roman"/>
          <w:b/>
          <w:sz w:val="16"/>
          <w:szCs w:val="16"/>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sz w:val="24"/>
          <w:szCs w:val="24"/>
          <w:lang w:val="ru-RU"/>
        </w:rPr>
        <w:t>по</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дисциплине</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411A6">
        <w:rPr>
          <w:rFonts w:ascii="Times New Roman" w:eastAsia="Times New Roman" w:hAnsi="Times New Roman" w:cs="Times New Roman"/>
          <w:b/>
          <w:sz w:val="24"/>
          <w:szCs w:val="24"/>
          <w:lang w:val="ru-RU"/>
        </w:rPr>
        <w:t>Модульное тестирование</w:t>
      </w:r>
      <w:r w:rsidRPr="00316D2A">
        <w:rPr>
          <w:rFonts w:ascii="Times New Roman" w:eastAsia="Times New Roman" w:hAnsi="Times New Roman" w:cs="Times New Roman"/>
          <w:b/>
          <w:sz w:val="24"/>
          <w:szCs w:val="24"/>
          <w:lang w:val="ru-RU"/>
        </w:rPr>
        <w:t>»</w:t>
      </w:r>
    </w:p>
    <w:p w:rsidR="0045277E" w:rsidRPr="00316D2A" w:rsidRDefault="0045277E">
      <w:pPr>
        <w:spacing w:after="0" w:line="240" w:lineRule="auto"/>
        <w:jc w:val="center"/>
        <w:rPr>
          <w:rFonts w:ascii="Times New Roman" w:eastAsia="Times New Roman" w:hAnsi="Times New Roman" w:cs="Times New Roman"/>
          <w:b/>
          <w:sz w:val="24"/>
          <w:szCs w:val="24"/>
          <w:lang w:val="ru-RU"/>
        </w:rPr>
      </w:pPr>
    </w:p>
    <w:p w:rsidR="0045277E" w:rsidRPr="00316D2A" w:rsidRDefault="00316D2A">
      <w:pPr>
        <w:spacing w:after="0" w:line="240" w:lineRule="auto"/>
        <w:jc w:val="center"/>
        <w:rPr>
          <w:rFonts w:ascii="Times New Roman" w:eastAsia="Times New Roman" w:hAnsi="Times New Roman" w:cs="Times New Roman"/>
          <w:b/>
          <w:sz w:val="24"/>
          <w:szCs w:val="24"/>
          <w:lang w:val="ru-RU"/>
        </w:rPr>
      </w:pPr>
      <w:r w:rsidRPr="00316D2A">
        <w:rPr>
          <w:rFonts w:ascii="Times New Roman" w:eastAsia="Times New Roman" w:hAnsi="Times New Roman" w:cs="Times New Roman"/>
          <w:sz w:val="24"/>
          <w:szCs w:val="24"/>
          <w:lang w:val="ru-RU"/>
        </w:rPr>
        <w:t>на</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тему</w:t>
      </w:r>
      <w:r w:rsidR="004623FC">
        <w:rPr>
          <w:rFonts w:ascii="Times New Roman" w:eastAsia="Times New Roman" w:hAnsi="Times New Roman" w:cs="Times New Roman"/>
          <w:b/>
          <w:sz w:val="24"/>
          <w:szCs w:val="24"/>
          <w:lang w:val="ru-RU"/>
        </w:rPr>
        <w:t xml:space="preserve"> </w:t>
      </w:r>
      <w:r>
        <w:rPr>
          <w:rFonts w:ascii="Times New Roman" w:eastAsia="Times New Roman" w:hAnsi="Times New Roman" w:cs="Times New Roman"/>
          <w:b/>
          <w:sz w:val="24"/>
          <w:szCs w:val="24"/>
          <w:lang w:val="ru-RU"/>
        </w:rPr>
        <w:t>«</w:t>
      </w:r>
      <w:r w:rsidR="003411A6">
        <w:rPr>
          <w:rFonts w:ascii="Times New Roman" w:eastAsia="Times New Roman" w:hAnsi="Times New Roman" w:cs="Times New Roman"/>
          <w:b/>
          <w:sz w:val="24"/>
          <w:szCs w:val="24"/>
          <w:lang w:val="ru-RU"/>
        </w:rPr>
        <w:t>Электронный магазин для компьютерных комплектующих</w:t>
      </w:r>
      <w:r w:rsidRPr="00316D2A">
        <w:rPr>
          <w:rFonts w:ascii="Times New Roman" w:eastAsia="Times New Roman" w:hAnsi="Times New Roman" w:cs="Times New Roman"/>
          <w:b/>
          <w:sz w:val="24"/>
          <w:szCs w:val="24"/>
          <w:lang w:val="ru-RU"/>
        </w:rPr>
        <w:t>»</w:t>
      </w:r>
    </w:p>
    <w:p w:rsidR="0045277E" w:rsidRPr="00316D2A" w:rsidRDefault="0045277E">
      <w:pPr>
        <w:jc w:val="center"/>
        <w:rPr>
          <w:rFonts w:ascii="Times New Roman" w:eastAsia="Times New Roman" w:hAnsi="Times New Roman" w:cs="Times New Roman"/>
          <w:sz w:val="20"/>
          <w:szCs w:val="20"/>
          <w:lang w:val="ru-RU"/>
        </w:rPr>
      </w:pPr>
    </w:p>
    <w:p w:rsidR="0045277E" w:rsidRPr="00316D2A" w:rsidRDefault="0045277E">
      <w:pPr>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4"/>
          <w:szCs w:val="24"/>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45277E">
      <w:pPr>
        <w:spacing w:before="120" w:after="0" w:line="240" w:lineRule="auto"/>
        <w:jc w:val="center"/>
        <w:rPr>
          <w:rFonts w:ascii="Times New Roman" w:eastAsia="Times New Roman" w:hAnsi="Times New Roman" w:cs="Times New Roman"/>
          <w:sz w:val="20"/>
          <w:szCs w:val="20"/>
          <w:lang w:val="ru-RU"/>
        </w:rPr>
      </w:pPr>
    </w:p>
    <w:p w:rsidR="0045277E" w:rsidRPr="00316D2A" w:rsidRDefault="00316D2A">
      <w:pPr>
        <w:spacing w:after="0"/>
        <w:ind w:left="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Выполнил:</w:t>
      </w:r>
      <w:r w:rsidR="004623FC">
        <w:rPr>
          <w:rFonts w:ascii="Times New Roman" w:eastAsia="Times New Roman" w:hAnsi="Times New Roman" w:cs="Times New Roman"/>
          <w:sz w:val="24"/>
          <w:szCs w:val="24"/>
          <w:lang w:val="ru-RU"/>
        </w:rPr>
        <w:t xml:space="preserve"> </w:t>
      </w:r>
    </w:p>
    <w:p w:rsidR="0045277E" w:rsidRPr="00316D2A" w:rsidRDefault="00316D2A">
      <w:pPr>
        <w:spacing w:after="0"/>
        <w:ind w:left="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студент</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группы</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10701116</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r>
      <w:r w:rsidRPr="00316D2A">
        <w:rPr>
          <w:rFonts w:ascii="Times New Roman" w:eastAsia="Times New Roman" w:hAnsi="Times New Roman" w:cs="Times New Roman"/>
          <w:sz w:val="24"/>
          <w:szCs w:val="24"/>
          <w:lang w:val="ru-RU"/>
        </w:rPr>
        <w:tab/>
        <w:t>Багиров</w:t>
      </w:r>
      <w:r w:rsidR="004623FC">
        <w:rPr>
          <w:rFonts w:ascii="Times New Roman" w:eastAsia="Times New Roman" w:hAnsi="Times New Roman" w:cs="Times New Roman"/>
          <w:sz w:val="24"/>
          <w:szCs w:val="24"/>
          <w:lang w:val="ru-RU"/>
        </w:rPr>
        <w:t xml:space="preserve"> </w:t>
      </w:r>
      <w:r w:rsidRPr="00316D2A">
        <w:rPr>
          <w:rFonts w:ascii="Times New Roman" w:eastAsia="Times New Roman" w:hAnsi="Times New Roman" w:cs="Times New Roman"/>
          <w:sz w:val="24"/>
          <w:szCs w:val="24"/>
          <w:lang w:val="ru-RU"/>
        </w:rPr>
        <w:t>Р.А</w:t>
      </w:r>
      <w:r>
        <w:rPr>
          <w:rFonts w:ascii="Times New Roman" w:eastAsia="Times New Roman" w:hAnsi="Times New Roman" w:cs="Times New Roman"/>
          <w:sz w:val="24"/>
          <w:szCs w:val="24"/>
          <w:lang w:val="ru-RU"/>
        </w:rPr>
        <w:t>.</w:t>
      </w:r>
    </w:p>
    <w:p w:rsidR="0045277E" w:rsidRDefault="0045277E" w:rsidP="00B37273">
      <w:pPr>
        <w:jc w:val="center"/>
        <w:rPr>
          <w:rFonts w:ascii="Times New Roman" w:eastAsia="Times New Roman" w:hAnsi="Times New Roman" w:cs="Times New Roman"/>
          <w:sz w:val="24"/>
          <w:szCs w:val="24"/>
          <w:lang w:val="ru-RU"/>
        </w:rPr>
      </w:pPr>
    </w:p>
    <w:p w:rsidR="00316D2A" w:rsidRPr="00316D2A" w:rsidRDefault="00316D2A" w:rsidP="00B37273">
      <w:pPr>
        <w:jc w:val="center"/>
        <w:rPr>
          <w:rFonts w:ascii="Times New Roman" w:eastAsia="Times New Roman" w:hAnsi="Times New Roman" w:cs="Times New Roman"/>
          <w:sz w:val="24"/>
          <w:szCs w:val="24"/>
          <w:lang w:val="ru-RU"/>
        </w:rPr>
      </w:pPr>
    </w:p>
    <w:p w:rsidR="0045277E" w:rsidRPr="00316D2A" w:rsidRDefault="00316D2A" w:rsidP="00316D2A">
      <w:pPr>
        <w:spacing w:after="0"/>
        <w:ind w:firstLine="426"/>
        <w:rPr>
          <w:rFonts w:ascii="Times New Roman" w:eastAsia="Times New Roman" w:hAnsi="Times New Roman" w:cs="Times New Roman"/>
          <w:sz w:val="24"/>
          <w:szCs w:val="24"/>
          <w:lang w:val="ru-RU"/>
        </w:rPr>
      </w:pPr>
      <w:r w:rsidRPr="00316D2A">
        <w:rPr>
          <w:rFonts w:ascii="Times New Roman" w:eastAsia="Times New Roman" w:hAnsi="Times New Roman" w:cs="Times New Roman"/>
          <w:sz w:val="24"/>
          <w:szCs w:val="24"/>
          <w:lang w:val="ru-RU"/>
        </w:rPr>
        <w:t>Руководитель:</w:t>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Pr>
          <w:rFonts w:ascii="Times New Roman" w:eastAsia="Times New Roman" w:hAnsi="Times New Roman" w:cs="Times New Roman"/>
          <w:sz w:val="24"/>
          <w:szCs w:val="24"/>
          <w:lang w:val="ru-RU"/>
        </w:rPr>
        <w:tab/>
      </w:r>
      <w:r w:rsidR="003411A6">
        <w:rPr>
          <w:rFonts w:ascii="Times New Roman" w:eastAsia="Times New Roman" w:hAnsi="Times New Roman" w:cs="Times New Roman"/>
          <w:sz w:val="24"/>
          <w:szCs w:val="24"/>
          <w:lang w:val="ru-RU"/>
        </w:rPr>
        <w:t>Попова</w:t>
      </w:r>
      <w:r w:rsidR="004623FC">
        <w:rPr>
          <w:rFonts w:ascii="Times New Roman" w:eastAsia="Times New Roman" w:hAnsi="Times New Roman" w:cs="Times New Roman"/>
          <w:sz w:val="24"/>
          <w:szCs w:val="24"/>
          <w:lang w:val="ru-RU"/>
        </w:rPr>
        <w:t xml:space="preserve"> </w:t>
      </w:r>
      <w:r w:rsidR="003411A6">
        <w:rPr>
          <w:rFonts w:ascii="Times New Roman" w:eastAsia="Times New Roman" w:hAnsi="Times New Roman" w:cs="Times New Roman"/>
          <w:sz w:val="24"/>
          <w:szCs w:val="24"/>
          <w:lang w:val="ru-RU"/>
        </w:rPr>
        <w:t>Ю</w:t>
      </w:r>
      <w:r>
        <w:rPr>
          <w:rFonts w:ascii="Times New Roman" w:eastAsia="Times New Roman" w:hAnsi="Times New Roman" w:cs="Times New Roman"/>
          <w:sz w:val="24"/>
          <w:szCs w:val="24"/>
          <w:lang w:val="ru-RU"/>
        </w:rPr>
        <w:t>.</w:t>
      </w:r>
      <w:r w:rsidR="003411A6">
        <w:rPr>
          <w:rFonts w:ascii="Times New Roman" w:eastAsia="Times New Roman" w:hAnsi="Times New Roman" w:cs="Times New Roman"/>
          <w:sz w:val="24"/>
          <w:szCs w:val="24"/>
          <w:lang w:val="ru-RU"/>
        </w:rPr>
        <w:t>Б</w:t>
      </w:r>
      <w:r>
        <w:rPr>
          <w:rFonts w:ascii="Times New Roman" w:eastAsia="Times New Roman" w:hAnsi="Times New Roman" w:cs="Times New Roman"/>
          <w:sz w:val="24"/>
          <w:szCs w:val="24"/>
          <w:lang w:val="ru-RU"/>
        </w:rPr>
        <w:t>.</w:t>
      </w:r>
    </w:p>
    <w:p w:rsidR="0045277E" w:rsidRPr="00316D2A" w:rsidRDefault="0045277E">
      <w:pPr>
        <w:jc w:val="center"/>
        <w:rPr>
          <w:rFonts w:ascii="Times New Roman" w:eastAsia="Times New Roman" w:hAnsi="Times New Roman" w:cs="Times New Roman"/>
          <w:lang w:val="ru-RU"/>
        </w:rPr>
      </w:pPr>
    </w:p>
    <w:p w:rsidR="0045277E" w:rsidRPr="00316D2A" w:rsidRDefault="0045277E">
      <w:pPr>
        <w:jc w:val="center"/>
        <w:rPr>
          <w:rFonts w:ascii="Times New Roman" w:eastAsia="Times New Roman" w:hAnsi="Times New Roman" w:cs="Times New Roman"/>
          <w:lang w:val="ru-RU"/>
        </w:rPr>
      </w:pPr>
    </w:p>
    <w:p w:rsidR="0045277E" w:rsidRPr="00B37273" w:rsidRDefault="0045277E" w:rsidP="00B37273">
      <w:pPr>
        <w:jc w:val="center"/>
        <w:rPr>
          <w:rFonts w:ascii="Times New Roman" w:eastAsia="Times New Roman" w:hAnsi="Times New Roman" w:cs="Times New Roman"/>
          <w:lang w:val="ru-RU"/>
        </w:rPr>
      </w:pPr>
    </w:p>
    <w:p w:rsidR="00316D2A" w:rsidRPr="00B37273" w:rsidRDefault="00316D2A" w:rsidP="00B37273">
      <w:pPr>
        <w:jc w:val="center"/>
        <w:rPr>
          <w:rFonts w:ascii="Times New Roman" w:eastAsia="Times New Roman" w:hAnsi="Times New Roman" w:cs="Times New Roman"/>
          <w:lang w:val="ru-RU"/>
        </w:rPr>
      </w:pPr>
    </w:p>
    <w:p w:rsidR="00316D2A" w:rsidRPr="00B37273" w:rsidRDefault="00316D2A" w:rsidP="00B37273">
      <w:pPr>
        <w:jc w:val="center"/>
        <w:rPr>
          <w:rFonts w:ascii="Times New Roman" w:eastAsia="Times New Roman" w:hAnsi="Times New Roman" w:cs="Times New Roman"/>
          <w:lang w:val="ru-RU"/>
        </w:rPr>
      </w:pPr>
    </w:p>
    <w:p w:rsidR="008814E0" w:rsidRDefault="003E0D40" w:rsidP="008814E0">
      <w:pPr>
        <w:jc w:val="cente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Минск</w:t>
      </w:r>
      <w:r w:rsidR="004623F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2018</w:t>
      </w:r>
      <w:bookmarkStart w:id="6" w:name="_gjdgxs" w:colFirst="0" w:colLast="0"/>
      <w:bookmarkEnd w:id="6"/>
    </w:p>
    <w:p w:rsidR="00DF238E" w:rsidRDefault="006757F8">
      <w:pPr>
        <w:pStyle w:val="10"/>
        <w:tabs>
          <w:tab w:val="right" w:leader="dot" w:pos="9344"/>
        </w:tabs>
        <w:rPr>
          <w:rFonts w:asciiTheme="minorHAnsi" w:eastAsiaTheme="minorEastAsia" w:hAnsiTheme="minorHAnsi" w:cstheme="minorBidi"/>
          <w:b w:val="0"/>
          <w:noProof/>
          <w:color w:val="auto"/>
          <w:sz w:val="22"/>
          <w:lang w:val="ru-BY" w:eastAsia="ru-BY"/>
        </w:rPr>
      </w:pPr>
      <w:r>
        <w:rPr>
          <w:rFonts w:eastAsia="Times New Roman" w:cs="Times New Roman"/>
          <w:sz w:val="24"/>
          <w:szCs w:val="24"/>
          <w:lang w:val="ru-RU"/>
        </w:rPr>
        <w:lastRenderedPageBreak/>
        <w:fldChar w:fldCharType="begin"/>
      </w:r>
      <w:r>
        <w:rPr>
          <w:rFonts w:eastAsia="Times New Roman" w:cs="Times New Roman"/>
          <w:sz w:val="24"/>
          <w:szCs w:val="24"/>
          <w:lang w:val="ru-RU"/>
        </w:rPr>
        <w:instrText xml:space="preserve"> TOC \o "1-2" \u </w:instrText>
      </w:r>
      <w:r>
        <w:rPr>
          <w:rFonts w:eastAsia="Times New Roman" w:cs="Times New Roman"/>
          <w:sz w:val="24"/>
          <w:szCs w:val="24"/>
          <w:lang w:val="ru-RU"/>
        </w:rPr>
        <w:fldChar w:fldCharType="separate"/>
      </w:r>
      <w:r w:rsidR="00DF238E" w:rsidRPr="00E708D6">
        <w:rPr>
          <w:noProof/>
          <w:lang w:val="ru-RU"/>
        </w:rPr>
        <w:t>Введение</w:t>
      </w:r>
      <w:r w:rsidR="00DF238E" w:rsidRPr="00DF238E">
        <w:rPr>
          <w:noProof/>
          <w:lang w:val="ru-RU"/>
        </w:rPr>
        <w:tab/>
      </w:r>
      <w:r w:rsidR="00DF238E">
        <w:rPr>
          <w:noProof/>
        </w:rPr>
        <w:fldChar w:fldCharType="begin"/>
      </w:r>
      <w:r w:rsidR="00DF238E" w:rsidRPr="00DF238E">
        <w:rPr>
          <w:noProof/>
          <w:lang w:val="ru-RU"/>
        </w:rPr>
        <w:instrText xml:space="preserve"> </w:instrText>
      </w:r>
      <w:r w:rsidR="00DF238E">
        <w:rPr>
          <w:noProof/>
        </w:rPr>
        <w:instrText>PAGEREF</w:instrText>
      </w:r>
      <w:r w:rsidR="00DF238E" w:rsidRPr="00DF238E">
        <w:rPr>
          <w:noProof/>
          <w:lang w:val="ru-RU"/>
        </w:rPr>
        <w:instrText xml:space="preserve"> _</w:instrText>
      </w:r>
      <w:r w:rsidR="00DF238E">
        <w:rPr>
          <w:noProof/>
        </w:rPr>
        <w:instrText>Toc</w:instrText>
      </w:r>
      <w:r w:rsidR="00DF238E" w:rsidRPr="00DF238E">
        <w:rPr>
          <w:noProof/>
          <w:lang w:val="ru-RU"/>
        </w:rPr>
        <w:instrText>532237417 \</w:instrText>
      </w:r>
      <w:r w:rsidR="00DF238E">
        <w:rPr>
          <w:noProof/>
        </w:rPr>
        <w:instrText>h</w:instrText>
      </w:r>
      <w:r w:rsidR="00DF238E" w:rsidRPr="00DF238E">
        <w:rPr>
          <w:noProof/>
          <w:lang w:val="ru-RU"/>
        </w:rPr>
        <w:instrText xml:space="preserve"> </w:instrText>
      </w:r>
      <w:r w:rsidR="00DF238E">
        <w:rPr>
          <w:noProof/>
        </w:rPr>
      </w:r>
      <w:r w:rsidR="00DF238E">
        <w:rPr>
          <w:noProof/>
        </w:rPr>
        <w:fldChar w:fldCharType="separate"/>
      </w:r>
      <w:r w:rsidR="00E54526" w:rsidRPr="00E54526">
        <w:rPr>
          <w:noProof/>
          <w:lang w:val="ru-RU"/>
        </w:rPr>
        <w:t>4</w:t>
      </w:r>
      <w:r w:rsidR="00DF238E">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1.</w:t>
      </w:r>
      <w:r>
        <w:rPr>
          <w:rFonts w:asciiTheme="minorHAnsi" w:eastAsiaTheme="minorEastAsia" w:hAnsiTheme="minorHAnsi" w:cstheme="minorBidi"/>
          <w:b w:val="0"/>
          <w:noProof/>
          <w:color w:val="auto"/>
          <w:sz w:val="22"/>
          <w:lang w:val="ru-BY" w:eastAsia="ru-BY"/>
        </w:rPr>
        <w:tab/>
      </w:r>
      <w:r w:rsidRPr="00E708D6">
        <w:rPr>
          <w:noProof/>
          <w:lang w:val="ru-RU"/>
        </w:rPr>
        <w:t>Требования к программному продукту</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532237418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6</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1.1.</w:t>
      </w:r>
      <w:r>
        <w:rPr>
          <w:rFonts w:asciiTheme="minorHAnsi" w:eastAsiaTheme="minorEastAsia" w:hAnsiTheme="minorHAnsi" w:cstheme="minorBidi"/>
          <w:noProof/>
          <w:color w:val="auto"/>
          <w:lang w:val="ru-BY" w:eastAsia="ru-BY"/>
        </w:rPr>
        <w:tab/>
      </w:r>
      <w:r w:rsidRPr="00E708D6">
        <w:rPr>
          <w:noProof/>
          <w:lang w:val="ru-RU"/>
        </w:rPr>
        <w:t>Регистрация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532237419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6</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1.2.</w:t>
      </w:r>
      <w:r>
        <w:rPr>
          <w:rFonts w:asciiTheme="minorHAnsi" w:eastAsiaTheme="minorEastAsia" w:hAnsiTheme="minorHAnsi" w:cstheme="minorBidi"/>
          <w:noProof/>
          <w:color w:val="auto"/>
          <w:lang w:val="ru-BY" w:eastAsia="ru-BY"/>
        </w:rPr>
        <w:tab/>
      </w:r>
      <w:r w:rsidRPr="00E708D6">
        <w:rPr>
          <w:noProof/>
          <w:lang w:val="ru-RU"/>
        </w:rPr>
        <w:t>Аутентификация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532237420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8</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1.3.</w:t>
      </w:r>
      <w:r>
        <w:rPr>
          <w:rFonts w:asciiTheme="minorHAnsi" w:eastAsiaTheme="minorEastAsia" w:hAnsiTheme="minorHAnsi" w:cstheme="minorBidi"/>
          <w:noProof/>
          <w:color w:val="auto"/>
          <w:lang w:val="ru-BY" w:eastAsia="ru-BY"/>
        </w:rPr>
        <w:tab/>
      </w:r>
      <w:r w:rsidRPr="00E708D6">
        <w:rPr>
          <w:noProof/>
          <w:lang w:val="ru-RU"/>
        </w:rPr>
        <w:t>Администратор</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532237421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8</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1.4.</w:t>
      </w:r>
      <w:r>
        <w:rPr>
          <w:rFonts w:asciiTheme="minorHAnsi" w:eastAsiaTheme="minorEastAsia" w:hAnsiTheme="minorHAnsi" w:cstheme="minorBidi"/>
          <w:noProof/>
          <w:color w:val="auto"/>
          <w:lang w:val="ru-BY" w:eastAsia="ru-BY"/>
        </w:rPr>
        <w:tab/>
      </w:r>
      <w:r w:rsidRPr="00E708D6">
        <w:rPr>
          <w:noProof/>
          <w:lang w:val="ru-RU"/>
        </w:rPr>
        <w:t>Авторизованный пользователь</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532237422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10</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1.5.</w:t>
      </w:r>
      <w:r>
        <w:rPr>
          <w:rFonts w:asciiTheme="minorHAnsi" w:eastAsiaTheme="minorEastAsia" w:hAnsiTheme="minorHAnsi" w:cstheme="minorBidi"/>
          <w:noProof/>
          <w:color w:val="auto"/>
          <w:lang w:val="ru-BY" w:eastAsia="ru-BY"/>
        </w:rPr>
        <w:tab/>
      </w:r>
      <w:r w:rsidRPr="00E708D6">
        <w:rPr>
          <w:noProof/>
          <w:lang w:val="ru-RU"/>
        </w:rPr>
        <w:t>Неавторизованный пользователь</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532237423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12</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2.</w:t>
      </w:r>
      <w:r>
        <w:rPr>
          <w:rFonts w:asciiTheme="minorHAnsi" w:eastAsiaTheme="minorEastAsia" w:hAnsiTheme="minorHAnsi" w:cstheme="minorBidi"/>
          <w:b w:val="0"/>
          <w:noProof/>
          <w:color w:val="auto"/>
          <w:sz w:val="22"/>
          <w:lang w:val="ru-BY" w:eastAsia="ru-BY"/>
        </w:rPr>
        <w:tab/>
      </w:r>
      <w:r w:rsidRPr="00E708D6">
        <w:rPr>
          <w:noProof/>
          <w:lang w:val="ru-RU"/>
        </w:rPr>
        <w:t>Проектирование программных модулей</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532237424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14</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2.1.</w:t>
      </w:r>
      <w:r>
        <w:rPr>
          <w:rFonts w:asciiTheme="minorHAnsi" w:eastAsiaTheme="minorEastAsia" w:hAnsiTheme="minorHAnsi" w:cstheme="minorBidi"/>
          <w:noProof/>
          <w:color w:val="auto"/>
          <w:lang w:val="ru-BY" w:eastAsia="ru-BY"/>
        </w:rPr>
        <w:tab/>
      </w:r>
      <w:r w:rsidRPr="00E708D6">
        <w:rPr>
          <w:noProof/>
          <w:lang w:val="ru-RU"/>
        </w:rPr>
        <w:t>Архитектура приложения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532237425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14</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2.2.</w:t>
      </w:r>
      <w:r>
        <w:rPr>
          <w:rFonts w:asciiTheme="minorHAnsi" w:eastAsiaTheme="minorEastAsia" w:hAnsiTheme="minorHAnsi" w:cstheme="minorBidi"/>
          <w:noProof/>
          <w:color w:val="auto"/>
          <w:lang w:val="ru-BY" w:eastAsia="ru-BY"/>
        </w:rPr>
        <w:tab/>
      </w:r>
      <w:r w:rsidRPr="00E708D6">
        <w:rPr>
          <w:noProof/>
          <w:lang w:val="ru-RU"/>
        </w:rPr>
        <w:t>Описание классов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532237426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14</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2.3.</w:t>
      </w:r>
      <w:r>
        <w:rPr>
          <w:rFonts w:asciiTheme="minorHAnsi" w:eastAsiaTheme="minorEastAsia" w:hAnsiTheme="minorHAnsi" w:cstheme="minorBidi"/>
          <w:noProof/>
          <w:color w:val="auto"/>
          <w:lang w:val="ru-BY" w:eastAsia="ru-BY"/>
        </w:rPr>
        <w:tab/>
      </w:r>
      <w:r w:rsidRPr="00E708D6">
        <w:rPr>
          <w:noProof/>
          <w:lang w:val="ru-RU"/>
        </w:rPr>
        <w:t>Схема базы данных</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532237427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18</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3.</w:t>
      </w:r>
      <w:r>
        <w:rPr>
          <w:rFonts w:asciiTheme="minorHAnsi" w:eastAsiaTheme="minorEastAsia" w:hAnsiTheme="minorHAnsi" w:cstheme="minorBidi"/>
          <w:b w:val="0"/>
          <w:noProof/>
          <w:color w:val="auto"/>
          <w:sz w:val="22"/>
          <w:lang w:val="ru-BY" w:eastAsia="ru-BY"/>
        </w:rPr>
        <w:tab/>
      </w:r>
      <w:r w:rsidRPr="00E708D6">
        <w:rPr>
          <w:noProof/>
          <w:lang w:val="ru-RU"/>
        </w:rPr>
        <w:t>Реализация программных модулей</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532237428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19</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4.</w:t>
      </w:r>
      <w:r>
        <w:rPr>
          <w:rFonts w:asciiTheme="minorHAnsi" w:eastAsiaTheme="minorEastAsia" w:hAnsiTheme="minorHAnsi" w:cstheme="minorBidi"/>
          <w:b w:val="0"/>
          <w:noProof/>
          <w:color w:val="auto"/>
          <w:sz w:val="22"/>
          <w:lang w:val="ru-BY" w:eastAsia="ru-BY"/>
        </w:rPr>
        <w:tab/>
      </w:r>
      <w:r w:rsidRPr="00E708D6">
        <w:rPr>
          <w:noProof/>
          <w:lang w:val="ru-RU"/>
        </w:rPr>
        <w:t>Проектирование модульных тестов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532237429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20</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4.1.</w:t>
      </w:r>
      <w:r>
        <w:rPr>
          <w:rFonts w:asciiTheme="minorHAnsi" w:eastAsiaTheme="minorEastAsia" w:hAnsiTheme="minorHAnsi" w:cstheme="minorBidi"/>
          <w:noProof/>
          <w:color w:val="auto"/>
          <w:lang w:val="ru-BY" w:eastAsia="ru-BY"/>
        </w:rPr>
        <w:tab/>
      </w:r>
      <w:r w:rsidRPr="00E708D6">
        <w:rPr>
          <w:noProof/>
          <w:lang w:val="ru-RU"/>
        </w:rPr>
        <w:t>Построение ориентированных графов Мак-кейба</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532237430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20</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4.2.</w:t>
      </w:r>
      <w:r>
        <w:rPr>
          <w:rFonts w:asciiTheme="minorHAnsi" w:eastAsiaTheme="minorEastAsia" w:hAnsiTheme="minorHAnsi" w:cstheme="minorBidi"/>
          <w:noProof/>
          <w:color w:val="auto"/>
          <w:lang w:val="ru-BY" w:eastAsia="ru-BY"/>
        </w:rPr>
        <w:tab/>
      </w:r>
      <w:r w:rsidRPr="00E708D6">
        <w:rPr>
          <w:noProof/>
          <w:lang w:val="ru-RU"/>
        </w:rPr>
        <w:t>Формирование проходов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532237431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41</w:t>
      </w:r>
      <w:r>
        <w:rPr>
          <w:noProof/>
        </w:rPr>
        <w:fldChar w:fldCharType="end"/>
      </w:r>
    </w:p>
    <w:p w:rsidR="00DF238E" w:rsidRDefault="00DF238E">
      <w:pPr>
        <w:pStyle w:val="10"/>
        <w:tabs>
          <w:tab w:val="left" w:pos="440"/>
          <w:tab w:val="right" w:leader="dot" w:pos="9344"/>
        </w:tabs>
        <w:rPr>
          <w:rFonts w:asciiTheme="minorHAnsi" w:eastAsiaTheme="minorEastAsia" w:hAnsiTheme="minorHAnsi" w:cstheme="minorBidi"/>
          <w:b w:val="0"/>
          <w:noProof/>
          <w:color w:val="auto"/>
          <w:sz w:val="22"/>
          <w:lang w:val="ru-BY" w:eastAsia="ru-BY"/>
        </w:rPr>
      </w:pPr>
      <w:r w:rsidRPr="00E708D6">
        <w:rPr>
          <w:rFonts w:cs="Times New Roman"/>
          <w:noProof/>
          <w:lang w:val="ru-RU"/>
        </w:rPr>
        <w:t>5.</w:t>
      </w:r>
      <w:r>
        <w:rPr>
          <w:rFonts w:asciiTheme="minorHAnsi" w:eastAsiaTheme="minorEastAsia" w:hAnsiTheme="minorHAnsi" w:cstheme="minorBidi"/>
          <w:b w:val="0"/>
          <w:noProof/>
          <w:color w:val="auto"/>
          <w:sz w:val="22"/>
          <w:lang w:val="ru-BY" w:eastAsia="ru-BY"/>
        </w:rPr>
        <w:tab/>
      </w:r>
      <w:r w:rsidRPr="00E708D6">
        <w:rPr>
          <w:noProof/>
          <w:lang w:val="ru-RU"/>
        </w:rPr>
        <w:t>Реализация модульного тестирования</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532237432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5.1.</w:t>
      </w:r>
      <w:r>
        <w:rPr>
          <w:rFonts w:asciiTheme="minorHAnsi" w:eastAsiaTheme="minorEastAsia" w:hAnsiTheme="minorHAnsi" w:cstheme="minorBidi"/>
          <w:noProof/>
          <w:color w:val="auto"/>
          <w:lang w:val="ru-BY" w:eastAsia="ru-BY"/>
        </w:rPr>
        <w:tab/>
      </w:r>
      <w:r w:rsidRPr="00E708D6">
        <w:rPr>
          <w:noProof/>
          <w:lang w:val="ru-RU"/>
        </w:rPr>
        <w:t>Реализация автоматизированных скриптов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532237433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5.2.</w:t>
      </w:r>
      <w:r>
        <w:rPr>
          <w:rFonts w:asciiTheme="minorHAnsi" w:eastAsiaTheme="minorEastAsia" w:hAnsiTheme="minorHAnsi" w:cstheme="minorBidi"/>
          <w:noProof/>
          <w:color w:val="auto"/>
          <w:lang w:val="ru-BY" w:eastAsia="ru-BY"/>
        </w:rPr>
        <w:tab/>
      </w:r>
      <w:r w:rsidRPr="00E708D6">
        <w:rPr>
          <w:noProof/>
          <w:lang w:val="ru-RU"/>
        </w:rPr>
        <w:t>Анализ результатов тестов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532237434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20"/>
        <w:tabs>
          <w:tab w:val="left" w:pos="880"/>
          <w:tab w:val="right" w:leader="dot" w:pos="9344"/>
        </w:tabs>
        <w:rPr>
          <w:rFonts w:asciiTheme="minorHAnsi" w:eastAsiaTheme="minorEastAsia" w:hAnsiTheme="minorHAnsi" w:cstheme="minorBidi"/>
          <w:noProof/>
          <w:color w:val="auto"/>
          <w:lang w:val="ru-BY" w:eastAsia="ru-BY"/>
        </w:rPr>
      </w:pPr>
      <w:r w:rsidRPr="00E708D6">
        <w:rPr>
          <w:noProof/>
          <w:lang w:val="ru-RU"/>
        </w:rPr>
        <w:t>5.3.</w:t>
      </w:r>
      <w:r>
        <w:rPr>
          <w:rFonts w:asciiTheme="minorHAnsi" w:eastAsiaTheme="minorEastAsia" w:hAnsiTheme="minorHAnsi" w:cstheme="minorBidi"/>
          <w:noProof/>
          <w:color w:val="auto"/>
          <w:lang w:val="ru-BY" w:eastAsia="ru-BY"/>
        </w:rPr>
        <w:tab/>
      </w:r>
      <w:r w:rsidRPr="00E708D6">
        <w:rPr>
          <w:noProof/>
          <w:lang w:val="ru-RU"/>
        </w:rPr>
        <w:t>Отладка тестов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532237435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49</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Заключение</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532237436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50</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Список использованных источников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532237437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51</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RU"/>
        </w:rPr>
        <w:t>ПРИЛОЖЕНИЕ А</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532237438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52</w:t>
      </w:r>
      <w:r>
        <w:rPr>
          <w:noProof/>
        </w:rPr>
        <w:fldChar w:fldCharType="end"/>
      </w:r>
    </w:p>
    <w:p w:rsidR="00DF238E" w:rsidRDefault="00DF238E">
      <w:pPr>
        <w:pStyle w:val="20"/>
        <w:tabs>
          <w:tab w:val="right" w:leader="dot" w:pos="9344"/>
        </w:tabs>
        <w:rPr>
          <w:rFonts w:asciiTheme="minorHAnsi" w:eastAsiaTheme="minorEastAsia" w:hAnsiTheme="minorHAnsi" w:cstheme="minorBidi"/>
          <w:noProof/>
          <w:color w:val="auto"/>
          <w:lang w:val="ru-BY" w:eastAsia="ru-BY"/>
        </w:rPr>
      </w:pPr>
      <w:r w:rsidRPr="00E708D6">
        <w:rPr>
          <w:noProof/>
          <w:lang w:val="ru-RU"/>
        </w:rPr>
        <w:t>Листинг исходных кодов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532237439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52</w:t>
      </w:r>
      <w:r>
        <w:rPr>
          <w:noProof/>
        </w:rPr>
        <w:fldChar w:fldCharType="end"/>
      </w:r>
    </w:p>
    <w:p w:rsidR="00DF238E" w:rsidRDefault="00DF238E">
      <w:pPr>
        <w:pStyle w:val="10"/>
        <w:tabs>
          <w:tab w:val="right" w:leader="dot" w:pos="9344"/>
        </w:tabs>
        <w:rPr>
          <w:rFonts w:asciiTheme="minorHAnsi" w:eastAsiaTheme="minorEastAsia" w:hAnsiTheme="minorHAnsi" w:cstheme="minorBidi"/>
          <w:b w:val="0"/>
          <w:noProof/>
          <w:color w:val="auto"/>
          <w:sz w:val="22"/>
          <w:lang w:val="ru-BY" w:eastAsia="ru-BY"/>
        </w:rPr>
      </w:pPr>
      <w:r w:rsidRPr="00E708D6">
        <w:rPr>
          <w:noProof/>
          <w:lang w:val="ru-BY"/>
        </w:rPr>
        <w:t>ПРИЛОЖЕНИЕ Б</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532237440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95</w:t>
      </w:r>
      <w:r>
        <w:rPr>
          <w:noProof/>
        </w:rPr>
        <w:fldChar w:fldCharType="end"/>
      </w:r>
    </w:p>
    <w:p w:rsidR="00DF238E" w:rsidRDefault="00DF238E">
      <w:pPr>
        <w:pStyle w:val="20"/>
        <w:tabs>
          <w:tab w:val="right" w:leader="dot" w:pos="9344"/>
        </w:tabs>
        <w:rPr>
          <w:rFonts w:asciiTheme="minorHAnsi" w:eastAsiaTheme="minorEastAsia" w:hAnsiTheme="minorHAnsi" w:cstheme="minorBidi"/>
          <w:noProof/>
          <w:color w:val="auto"/>
          <w:lang w:val="ru-BY" w:eastAsia="ru-BY"/>
        </w:rPr>
      </w:pPr>
      <w:r w:rsidRPr="00E708D6">
        <w:rPr>
          <w:noProof/>
          <w:lang w:val="ru-BY"/>
        </w:rPr>
        <w:t>Листинг автоматизированных скриптов</w:t>
      </w:r>
      <w:r w:rsidRPr="00DF238E">
        <w:rPr>
          <w:noProof/>
          <w:lang w:val="ru-RU"/>
        </w:rPr>
        <w:tab/>
      </w:r>
      <w:r>
        <w:rPr>
          <w:noProof/>
        </w:rPr>
        <w:fldChar w:fldCharType="begin"/>
      </w:r>
      <w:r w:rsidRPr="00DF238E">
        <w:rPr>
          <w:noProof/>
          <w:lang w:val="ru-RU"/>
        </w:rPr>
        <w:instrText xml:space="preserve"> </w:instrText>
      </w:r>
      <w:r>
        <w:rPr>
          <w:noProof/>
        </w:rPr>
        <w:instrText>PAGEREF</w:instrText>
      </w:r>
      <w:r w:rsidRPr="00DF238E">
        <w:rPr>
          <w:noProof/>
          <w:lang w:val="ru-RU"/>
        </w:rPr>
        <w:instrText xml:space="preserve"> _</w:instrText>
      </w:r>
      <w:r>
        <w:rPr>
          <w:noProof/>
        </w:rPr>
        <w:instrText>Toc</w:instrText>
      </w:r>
      <w:r w:rsidRPr="00DF238E">
        <w:rPr>
          <w:noProof/>
          <w:lang w:val="ru-RU"/>
        </w:rPr>
        <w:instrText>532237441 \</w:instrText>
      </w:r>
      <w:r>
        <w:rPr>
          <w:noProof/>
        </w:rPr>
        <w:instrText>h</w:instrText>
      </w:r>
      <w:r w:rsidRPr="00DF238E">
        <w:rPr>
          <w:noProof/>
          <w:lang w:val="ru-RU"/>
        </w:rPr>
        <w:instrText xml:space="preserve"> </w:instrText>
      </w:r>
      <w:r>
        <w:rPr>
          <w:noProof/>
        </w:rPr>
      </w:r>
      <w:r>
        <w:rPr>
          <w:noProof/>
        </w:rPr>
        <w:fldChar w:fldCharType="separate"/>
      </w:r>
      <w:r w:rsidR="00E54526" w:rsidRPr="00E54526">
        <w:rPr>
          <w:noProof/>
          <w:lang w:val="ru-RU"/>
        </w:rPr>
        <w:t>95</w:t>
      </w:r>
      <w:r>
        <w:rPr>
          <w:noProof/>
        </w:rPr>
        <w:fldChar w:fldCharType="end"/>
      </w:r>
    </w:p>
    <w:p w:rsidR="008814E0" w:rsidRDefault="006757F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fldChar w:fldCharType="end"/>
      </w:r>
    </w:p>
    <w:p w:rsidR="00AA3C47" w:rsidRPr="00AA1BF4" w:rsidRDefault="00AA3C47">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br w:type="page"/>
      </w:r>
    </w:p>
    <w:p w:rsidR="00EE3919" w:rsidRPr="00AA1BF4" w:rsidRDefault="00AA3C47" w:rsidP="00EE3919">
      <w:pPr>
        <w:pStyle w:val="1"/>
        <w:jc w:val="center"/>
        <w:rPr>
          <w:lang w:val="ru-RU"/>
        </w:rPr>
      </w:pPr>
      <w:bookmarkStart w:id="7" w:name="_Toc513288621"/>
      <w:bookmarkStart w:id="8" w:name="_Toc513289091"/>
      <w:bookmarkStart w:id="9" w:name="_Toc532237417"/>
      <w:r w:rsidRPr="00AA1BF4">
        <w:rPr>
          <w:lang w:val="ru-RU"/>
        </w:rPr>
        <w:lastRenderedPageBreak/>
        <w:t>Введение</w:t>
      </w:r>
      <w:bookmarkEnd w:id="7"/>
      <w:bookmarkEnd w:id="8"/>
      <w:bookmarkEnd w:id="9"/>
    </w:p>
    <w:p w:rsidR="00EE3919" w:rsidRPr="003A18AB" w:rsidRDefault="00EE3919" w:rsidP="00EE3919">
      <w:pPr>
        <w:rPr>
          <w:rFonts w:ascii="Times New Roman" w:hAnsi="Times New Roman" w:cs="Times New Roman"/>
          <w:sz w:val="26"/>
          <w:szCs w:val="26"/>
          <w:lang w:val="ru-RU"/>
        </w:rPr>
      </w:pPr>
    </w:p>
    <w:p w:rsidR="00B4269E" w:rsidRDefault="00121502" w:rsidP="00FC66CD">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Данный курсовой проект посвящен дисциплине «модульное тестирование». Тема курсового проекта – электронный магазин компьютерных комплектующих. </w:t>
      </w:r>
      <w:r w:rsidR="00F567E9">
        <w:rPr>
          <w:rFonts w:ascii="Times New Roman" w:hAnsi="Times New Roman" w:cs="Times New Roman"/>
          <w:sz w:val="26"/>
          <w:szCs w:val="26"/>
          <w:lang w:val="ru-RU"/>
        </w:rPr>
        <w:t>Представленный проект предполагает проектирование и реализацию веб-сайта, а также модульное тестирование разработанных в ходе выполнения курсового проекта модулей.</w:t>
      </w:r>
    </w:p>
    <w:p w:rsidR="0090392E" w:rsidRDefault="0090392E" w:rsidP="00FC66CD">
      <w:pPr>
        <w:ind w:firstLine="360"/>
        <w:jc w:val="both"/>
        <w:rPr>
          <w:rFonts w:ascii="Times New Roman" w:hAnsi="Times New Roman" w:cs="Times New Roman"/>
          <w:sz w:val="26"/>
          <w:szCs w:val="26"/>
          <w:lang w:val="ru-RU"/>
        </w:rPr>
      </w:pPr>
      <w:r w:rsidRPr="0090392E">
        <w:rPr>
          <w:rFonts w:ascii="Times New Roman" w:hAnsi="Times New Roman" w:cs="Times New Roman"/>
          <w:sz w:val="26"/>
          <w:szCs w:val="26"/>
          <w:lang w:val="ru-RU"/>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w:t>
      </w:r>
    </w:p>
    <w:p w:rsidR="002A5FB7" w:rsidRPr="00626668" w:rsidRDefault="002A5FB7" w:rsidP="00FC66CD">
      <w:pPr>
        <w:ind w:firstLine="360"/>
        <w:jc w:val="both"/>
        <w:rPr>
          <w:rFonts w:ascii="Times New Roman" w:hAnsi="Times New Roman" w:cs="Times New Roman"/>
          <w:sz w:val="26"/>
          <w:szCs w:val="26"/>
          <w:lang w:val="ru-RU"/>
        </w:rPr>
      </w:pPr>
      <w:r w:rsidRPr="002A5FB7">
        <w:rPr>
          <w:rFonts w:ascii="Times New Roman" w:hAnsi="Times New Roman" w:cs="Times New Roman"/>
          <w:sz w:val="26"/>
          <w:szCs w:val="26"/>
          <w:lang w:val="ru-RU"/>
        </w:rPr>
        <w:t xml:space="preserve">На протяжении десятилетий развития разработки ПО к вопросам тестирования и обеспечения качества подходили очень и очень по-разному. </w:t>
      </w:r>
      <w:r w:rsidRPr="004626CA">
        <w:rPr>
          <w:rFonts w:ascii="Times New Roman" w:hAnsi="Times New Roman" w:cs="Times New Roman"/>
          <w:sz w:val="26"/>
          <w:szCs w:val="26"/>
          <w:lang w:val="ru-RU"/>
        </w:rPr>
        <w:t>Можно</w:t>
      </w:r>
      <w:r w:rsidRPr="00626668">
        <w:rPr>
          <w:rFonts w:ascii="Times New Roman" w:hAnsi="Times New Roman" w:cs="Times New Roman"/>
          <w:sz w:val="26"/>
          <w:szCs w:val="26"/>
          <w:lang w:val="ru-RU"/>
        </w:rPr>
        <w:t xml:space="preserve"> </w:t>
      </w:r>
      <w:r w:rsidRPr="004626CA">
        <w:rPr>
          <w:rFonts w:ascii="Times New Roman" w:hAnsi="Times New Roman" w:cs="Times New Roman"/>
          <w:sz w:val="26"/>
          <w:szCs w:val="26"/>
          <w:lang w:val="ru-RU"/>
        </w:rPr>
        <w:t>выделить несколько основных «эпох тестирования</w:t>
      </w:r>
      <w:r w:rsidRPr="00626668">
        <w:rPr>
          <w:rFonts w:ascii="Times New Roman" w:hAnsi="Times New Roman" w:cs="Times New Roman"/>
          <w:sz w:val="26"/>
          <w:szCs w:val="26"/>
          <w:lang w:val="ru-RU"/>
        </w:rPr>
        <w:t>».</w:t>
      </w:r>
    </w:p>
    <w:p w:rsidR="002A5FB7" w:rsidRDefault="004626CA" w:rsidP="00FC66CD">
      <w:pPr>
        <w:ind w:firstLine="360"/>
        <w:jc w:val="both"/>
        <w:rPr>
          <w:rFonts w:ascii="Times New Roman" w:hAnsi="Times New Roman" w:cs="Times New Roman"/>
          <w:sz w:val="26"/>
          <w:szCs w:val="26"/>
          <w:lang w:val="ru-RU"/>
        </w:rPr>
      </w:pPr>
      <w:r w:rsidRPr="004626CA">
        <w:rPr>
          <w:rFonts w:ascii="Times New Roman" w:hAnsi="Times New Roman" w:cs="Times New Roman"/>
          <w:sz w:val="26"/>
          <w:szCs w:val="26"/>
          <w:lang w:val="ru-RU"/>
        </w:rPr>
        <w:t>В 50–60-х годах прошлого века процесс тестирования был предельно формализован, отделён от процесса непосредственной разработки ПО и «математизирован». Фактически тестирование представляло собой скорее отладку программ. Существовала концепция т. н. «исчерпывающего тестирования» — проверки всех возможных путей выполнения кода со всеми возможными входными данными. Но очень скоро было выяснено, что исчерпывающее тестирование невозможно, т.к. количество возможных путей и входных данных очень велико, а также при таком подходе сложно найти проблемы в документации.</w:t>
      </w:r>
    </w:p>
    <w:p w:rsidR="00401C14" w:rsidRDefault="00401C14" w:rsidP="00FC66CD">
      <w:pPr>
        <w:ind w:firstLine="360"/>
        <w:jc w:val="both"/>
        <w:rPr>
          <w:rFonts w:ascii="Times New Roman" w:hAnsi="Times New Roman" w:cs="Times New Roman"/>
          <w:sz w:val="26"/>
          <w:szCs w:val="26"/>
          <w:lang w:val="ru-RU"/>
        </w:rPr>
      </w:pPr>
      <w:r w:rsidRPr="00401C14">
        <w:rPr>
          <w:rFonts w:ascii="Times New Roman" w:hAnsi="Times New Roman" w:cs="Times New Roman"/>
          <w:sz w:val="26"/>
          <w:szCs w:val="26"/>
          <w:lang w:val="ru-RU"/>
        </w:rPr>
        <w:t>В 70-х годах фактически родились две фундаментальные идеи тестирования: тестирование сначала рассматривалось как процесс доказательства работоспособности программы в некоторых заданных условиях, а затем — строго наоборот: как процесс доказательства неработоспособности программы в некоторых заданных условиях. Это внутреннее противоречие не только не исчезло со временем, но и в наши дни многими авторами совершенно справедливо отмечается как две взаимодополняющие цели тестирования.</w:t>
      </w:r>
    </w:p>
    <w:p w:rsidR="00FD563C" w:rsidRDefault="00FD563C" w:rsidP="00FC66CD">
      <w:pPr>
        <w:ind w:firstLine="360"/>
        <w:jc w:val="both"/>
        <w:rPr>
          <w:rFonts w:ascii="Times New Roman" w:hAnsi="Times New Roman" w:cs="Times New Roman"/>
          <w:sz w:val="26"/>
          <w:szCs w:val="26"/>
          <w:lang w:val="ru-RU"/>
        </w:rPr>
      </w:pPr>
      <w:r w:rsidRPr="00FD563C">
        <w:rPr>
          <w:rFonts w:ascii="Times New Roman" w:hAnsi="Times New Roman" w:cs="Times New Roman"/>
          <w:sz w:val="26"/>
          <w:szCs w:val="26"/>
          <w:lang w:val="ru-RU"/>
        </w:rPr>
        <w:t>В 80-х годах произошло ключевое изменение места тестирования в разработке ПО: вместо одной из финальных стадий создания проекта тестирование стало применяться на протяжении всего цикла разработки, что позволило в очень многих случаях не только быстро обнаруживать и устранять проблемы, но даже предсказывать и предотвращать их появление.</w:t>
      </w:r>
    </w:p>
    <w:p w:rsidR="00FD563C" w:rsidRDefault="00FD563C" w:rsidP="00FC66CD">
      <w:pPr>
        <w:ind w:firstLine="360"/>
        <w:jc w:val="both"/>
        <w:rPr>
          <w:rFonts w:ascii="Times New Roman" w:hAnsi="Times New Roman" w:cs="Times New Roman"/>
          <w:sz w:val="26"/>
          <w:szCs w:val="26"/>
          <w:lang w:val="ru-RU"/>
        </w:rPr>
      </w:pPr>
      <w:r w:rsidRPr="00FD563C">
        <w:rPr>
          <w:rFonts w:ascii="Times New Roman" w:hAnsi="Times New Roman" w:cs="Times New Roman"/>
          <w:sz w:val="26"/>
          <w:szCs w:val="26"/>
          <w:lang w:val="ru-RU"/>
        </w:rPr>
        <w:t xml:space="preserve">В этот же период времени отмечено бурное развитие и </w:t>
      </w:r>
      <w:proofErr w:type="gramStart"/>
      <w:r w:rsidRPr="00FD563C">
        <w:rPr>
          <w:rFonts w:ascii="Times New Roman" w:hAnsi="Times New Roman" w:cs="Times New Roman"/>
          <w:sz w:val="26"/>
          <w:szCs w:val="26"/>
          <w:lang w:val="ru-RU"/>
        </w:rPr>
        <w:t>формализация методологий тестирования</w:t>
      </w:r>
      <w:proofErr w:type="gramEnd"/>
      <w:r w:rsidRPr="00FD563C">
        <w:rPr>
          <w:rFonts w:ascii="Times New Roman" w:hAnsi="Times New Roman" w:cs="Times New Roman"/>
          <w:sz w:val="26"/>
          <w:szCs w:val="26"/>
          <w:lang w:val="ru-RU"/>
        </w:rPr>
        <w:t xml:space="preserve"> и появление первых элементарных попыток автоматизировать тестирование.</w:t>
      </w:r>
    </w:p>
    <w:p w:rsidR="004E11C5" w:rsidRDefault="004514DF" w:rsidP="00FC66CD">
      <w:pPr>
        <w:ind w:firstLine="360"/>
        <w:jc w:val="both"/>
        <w:rPr>
          <w:rFonts w:ascii="Times New Roman" w:hAnsi="Times New Roman" w:cs="Times New Roman"/>
          <w:sz w:val="26"/>
          <w:szCs w:val="26"/>
          <w:lang w:val="ru-RU"/>
        </w:rPr>
      </w:pPr>
      <w:r w:rsidRPr="004514DF">
        <w:rPr>
          <w:rFonts w:ascii="Times New Roman" w:hAnsi="Times New Roman" w:cs="Times New Roman"/>
          <w:sz w:val="26"/>
          <w:szCs w:val="26"/>
          <w:lang w:val="ru-RU"/>
        </w:rPr>
        <w:t>В 90-х годах произошёл переход от тестирования как такового к более всеобъемлющему процессу, который называется «обеспечение качества», охватывает весь цикл разработки ПО и затрагивает процессы планирования, проектирования, создания и выполнения тест-кейсов, поддержку имеющихся тест-</w:t>
      </w:r>
      <w:r w:rsidRPr="004514DF">
        <w:rPr>
          <w:rFonts w:ascii="Times New Roman" w:hAnsi="Times New Roman" w:cs="Times New Roman"/>
          <w:sz w:val="26"/>
          <w:szCs w:val="26"/>
          <w:lang w:val="ru-RU"/>
        </w:rPr>
        <w:lastRenderedPageBreak/>
        <w:t>кейсов и тестовых окружений. Тестирование вышло на качественно новый уровень, который естественным образом привёл к дальнейшему развитию методологий, появлению достаточно мощных инструментов управления процессом тестирования и инструментальных средств автоматизации тестирования, уже вполне похожих на своих нынешних потомков.</w:t>
      </w:r>
    </w:p>
    <w:p w:rsidR="00404128" w:rsidRDefault="00404128" w:rsidP="00FC66CD">
      <w:pPr>
        <w:ind w:firstLine="360"/>
        <w:jc w:val="both"/>
        <w:rPr>
          <w:rFonts w:ascii="Times New Roman" w:hAnsi="Times New Roman" w:cs="Times New Roman"/>
          <w:sz w:val="26"/>
          <w:szCs w:val="26"/>
          <w:lang w:val="ru-RU"/>
        </w:rPr>
      </w:pPr>
      <w:r w:rsidRPr="00404128">
        <w:rPr>
          <w:rFonts w:ascii="Times New Roman" w:hAnsi="Times New Roman" w:cs="Times New Roman"/>
          <w:sz w:val="26"/>
          <w:szCs w:val="26"/>
          <w:lang w:val="ru-RU"/>
        </w:rPr>
        <w:t>В нулевые годы нынешнего века развитие тестирования продолжалось в контексте поиска всё новых и новых путей, методологий, техник и подходов к обеспечению качества. Серьёзное влияние на понимание тестирования оказало появление гибких методологий разработки и таких подходов, как «разработка под управлением тестированием (</w:t>
      </w:r>
      <w:r w:rsidRPr="00404128">
        <w:rPr>
          <w:rFonts w:ascii="Times New Roman" w:hAnsi="Times New Roman" w:cs="Times New Roman"/>
          <w:sz w:val="26"/>
          <w:szCs w:val="26"/>
        </w:rPr>
        <w:t>test</w:t>
      </w:r>
      <w:r w:rsidRPr="00404128">
        <w:rPr>
          <w:rFonts w:ascii="Times New Roman" w:hAnsi="Times New Roman" w:cs="Times New Roman"/>
          <w:sz w:val="26"/>
          <w:szCs w:val="26"/>
          <w:lang w:val="ru-RU"/>
        </w:rPr>
        <w:t>-</w:t>
      </w:r>
      <w:r w:rsidRPr="00404128">
        <w:rPr>
          <w:rFonts w:ascii="Times New Roman" w:hAnsi="Times New Roman" w:cs="Times New Roman"/>
          <w:sz w:val="26"/>
          <w:szCs w:val="26"/>
        </w:rPr>
        <w:t>driven</w:t>
      </w:r>
      <w:r w:rsidRPr="00404128">
        <w:rPr>
          <w:rFonts w:ascii="Times New Roman" w:hAnsi="Times New Roman" w:cs="Times New Roman"/>
          <w:sz w:val="26"/>
          <w:szCs w:val="26"/>
          <w:lang w:val="ru-RU"/>
        </w:rPr>
        <w:t xml:space="preserve"> </w:t>
      </w:r>
      <w:r w:rsidRPr="00404128">
        <w:rPr>
          <w:rFonts w:ascii="Times New Roman" w:hAnsi="Times New Roman" w:cs="Times New Roman"/>
          <w:sz w:val="26"/>
          <w:szCs w:val="26"/>
        </w:rPr>
        <w:t>development</w:t>
      </w:r>
      <w:r w:rsidRPr="00404128">
        <w:rPr>
          <w:rFonts w:ascii="Times New Roman" w:hAnsi="Times New Roman" w:cs="Times New Roman"/>
          <w:sz w:val="26"/>
          <w:szCs w:val="26"/>
          <w:lang w:val="ru-RU"/>
        </w:rPr>
        <w:t xml:space="preserve">, </w:t>
      </w:r>
      <w:r w:rsidRPr="00404128">
        <w:rPr>
          <w:rFonts w:ascii="Times New Roman" w:hAnsi="Times New Roman" w:cs="Times New Roman"/>
          <w:sz w:val="26"/>
          <w:szCs w:val="26"/>
        </w:rPr>
        <w:t>TDD</w:t>
      </w:r>
      <w:r w:rsidRPr="00404128">
        <w:rPr>
          <w:rFonts w:ascii="Times New Roman" w:hAnsi="Times New Roman" w:cs="Times New Roman"/>
          <w:sz w:val="26"/>
          <w:szCs w:val="26"/>
          <w:lang w:val="ru-RU"/>
        </w:rPr>
        <w:t>)». Автоматизация тестирования уже воспринималась как обычная неотъемлемая часть большинства проектов, а также стали популярны идеи о том, что во главу процесса тестирования следует ставить не соответствие программы требованиям, а её способность предоставить конечному пользователю возможность эффективно решать свои задачи.</w:t>
      </w:r>
    </w:p>
    <w:p w:rsidR="000256A8" w:rsidRPr="000256A8" w:rsidRDefault="000256A8" w:rsidP="00FC66CD">
      <w:pPr>
        <w:ind w:firstLine="360"/>
        <w:jc w:val="both"/>
        <w:rPr>
          <w:rFonts w:ascii="Times New Roman" w:hAnsi="Times New Roman" w:cs="Times New Roman"/>
          <w:sz w:val="26"/>
          <w:szCs w:val="26"/>
          <w:lang w:val="ru-RU"/>
        </w:rPr>
      </w:pPr>
      <w:r w:rsidRPr="000256A8">
        <w:rPr>
          <w:rFonts w:ascii="Times New Roman" w:hAnsi="Times New Roman" w:cs="Times New Roman"/>
          <w:sz w:val="26"/>
          <w:szCs w:val="26"/>
          <w:lang w:val="ru-RU"/>
        </w:rPr>
        <w:t>Если же отметить вкратце основные характеристики</w:t>
      </w:r>
      <w:r>
        <w:rPr>
          <w:rFonts w:ascii="Times New Roman" w:hAnsi="Times New Roman" w:cs="Times New Roman"/>
          <w:sz w:val="26"/>
          <w:szCs w:val="26"/>
          <w:lang w:val="ru-RU"/>
        </w:rPr>
        <w:t xml:space="preserve"> современного этапа</w:t>
      </w:r>
      <w:r w:rsidRPr="000256A8">
        <w:rPr>
          <w:rFonts w:ascii="Times New Roman" w:hAnsi="Times New Roman" w:cs="Times New Roman"/>
          <w:sz w:val="26"/>
          <w:szCs w:val="26"/>
          <w:lang w:val="ru-RU"/>
        </w:rPr>
        <w:t>, то получится примерно такой список: гибкие методологии и гибкое тестирование, глубокая интеграция с процессом разработки, широкое использование автоматизации, колоссальный набор технологий и инструментальных средств, кроссфункциональность команды (когда тестировщик и программист во многом могут выполнять работу друг друга).</w:t>
      </w:r>
    </w:p>
    <w:p w:rsidR="00831A62" w:rsidRPr="002A5FB7" w:rsidRDefault="002A5FB7" w:rsidP="00FC66CD">
      <w:pPr>
        <w:ind w:firstLine="360"/>
        <w:jc w:val="both"/>
        <w:rPr>
          <w:rFonts w:ascii="Times New Roman" w:hAnsi="Times New Roman" w:cs="Times New Roman"/>
          <w:sz w:val="26"/>
          <w:szCs w:val="26"/>
          <w:lang w:val="ru-RU"/>
        </w:rPr>
      </w:pPr>
      <w:r>
        <w:rPr>
          <w:rFonts w:ascii="Times New Roman" w:hAnsi="Times New Roman" w:cs="Times New Roman"/>
          <w:sz w:val="26"/>
          <w:szCs w:val="26"/>
          <w:lang w:val="ru-RU"/>
        </w:rPr>
        <w:t>В данном курсовом проекте необходимо осуществить модульное тестирование программных компонентов, которые будут</w:t>
      </w:r>
      <w:r w:rsidR="00404128" w:rsidRPr="00404128">
        <w:rPr>
          <w:rFonts w:ascii="Times New Roman" w:hAnsi="Times New Roman" w:cs="Times New Roman"/>
          <w:sz w:val="26"/>
          <w:szCs w:val="26"/>
          <w:lang w:val="ru-RU"/>
        </w:rPr>
        <w:t xml:space="preserve"> </w:t>
      </w:r>
      <w:r w:rsidR="00404128">
        <w:rPr>
          <w:rFonts w:ascii="Times New Roman" w:hAnsi="Times New Roman" w:cs="Times New Roman"/>
          <w:sz w:val="26"/>
          <w:szCs w:val="26"/>
          <w:lang w:val="ru-RU"/>
        </w:rPr>
        <w:t>созданы и</w:t>
      </w:r>
      <w:r>
        <w:rPr>
          <w:rFonts w:ascii="Times New Roman" w:hAnsi="Times New Roman" w:cs="Times New Roman"/>
          <w:sz w:val="26"/>
          <w:szCs w:val="26"/>
          <w:lang w:val="ru-RU"/>
        </w:rPr>
        <w:t xml:space="preserve"> использованы в разработанном веб-сайте.</w:t>
      </w:r>
    </w:p>
    <w:p w:rsidR="00A60A48" w:rsidRPr="003E5B5F" w:rsidRDefault="003E5B5F" w:rsidP="00A60A48">
      <w:pPr>
        <w:ind w:firstLine="360"/>
        <w:jc w:val="both"/>
        <w:rPr>
          <w:rFonts w:ascii="Times New Roman" w:hAnsi="Times New Roman" w:cs="Times New Roman"/>
          <w:sz w:val="26"/>
          <w:szCs w:val="26"/>
          <w:lang w:val="ru-RU"/>
        </w:rPr>
      </w:pPr>
      <w:r w:rsidRPr="003E5B5F">
        <w:rPr>
          <w:rFonts w:ascii="Times New Roman" w:hAnsi="Times New Roman" w:cs="Times New Roman"/>
          <w:sz w:val="26"/>
          <w:szCs w:val="26"/>
          <w:lang w:val="ru-RU"/>
        </w:rPr>
        <w:t>Модульное тестирование направлено на проверку отдельных небольших частей приложения, которые (как правило) можно исследовать изолированно от других подобных частей. При выполнении данного тестирования могут проверяться отдельные функции или методы классов, сами классы, взаимодействие классов, небольшие библиотеки, отдельные части приложения. Часто данный вид тестирования реализуется с использованием специальных технологий и инструментальных средств автоматизации тестирования, значительно упрощающих и ускоряющих разработку соответствующих тест-кейсов.</w:t>
      </w:r>
    </w:p>
    <w:p w:rsidR="003E5B5F" w:rsidRPr="003E5B5F" w:rsidRDefault="003E5B5F" w:rsidP="00A60A48">
      <w:pPr>
        <w:ind w:firstLine="360"/>
        <w:jc w:val="both"/>
        <w:rPr>
          <w:rFonts w:ascii="Times New Roman" w:hAnsi="Times New Roman" w:cs="Times New Roman"/>
          <w:lang w:val="ru-RU"/>
        </w:rPr>
      </w:pPr>
    </w:p>
    <w:p w:rsidR="00EE3919" w:rsidRPr="00AA1BF4" w:rsidRDefault="00EE3919" w:rsidP="00FC66CD">
      <w:pPr>
        <w:ind w:firstLine="360"/>
        <w:jc w:val="both"/>
        <w:rPr>
          <w:rFonts w:ascii="Times New Roman" w:hAnsi="Times New Roman" w:cs="Times New Roman"/>
          <w:lang w:val="ru-RU"/>
        </w:rPr>
      </w:pPr>
      <w:r w:rsidRPr="00AA1BF4">
        <w:rPr>
          <w:rFonts w:ascii="Times New Roman" w:hAnsi="Times New Roman" w:cs="Times New Roman"/>
          <w:lang w:val="ru-RU"/>
        </w:rPr>
        <w:br w:type="page"/>
      </w:r>
    </w:p>
    <w:p w:rsidR="00EE3919" w:rsidRDefault="00E664E2" w:rsidP="00EE3919">
      <w:pPr>
        <w:pStyle w:val="1"/>
        <w:numPr>
          <w:ilvl w:val="0"/>
          <w:numId w:val="6"/>
        </w:numPr>
        <w:jc w:val="center"/>
        <w:rPr>
          <w:lang w:val="ru-RU"/>
        </w:rPr>
      </w:pPr>
      <w:bookmarkStart w:id="10" w:name="_Toc532237418"/>
      <w:r>
        <w:rPr>
          <w:lang w:val="ru-RU"/>
        </w:rPr>
        <w:lastRenderedPageBreak/>
        <w:t>Требования к программному продукту</w:t>
      </w:r>
      <w:bookmarkEnd w:id="10"/>
    </w:p>
    <w:p w:rsidR="00EE3919" w:rsidRDefault="00EE3919" w:rsidP="00EE3919">
      <w:pPr>
        <w:rPr>
          <w:rFonts w:ascii="Times New Roman" w:hAnsi="Times New Roman" w:cs="Times New Roman"/>
          <w:sz w:val="26"/>
          <w:szCs w:val="26"/>
          <w:lang w:val="ru-RU"/>
        </w:rPr>
      </w:pP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Система предназначена для заказа компьютерных комплектующих через Интернет.</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 xml:space="preserve"> В системе предусмотрено три роли пользователей:</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Администратор – зарегистрированный пользователь, имеющий доступ к серверной части приложения</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Пользователь – зарегистрированный пользователь, имеющий доступ только к клиентской части приложения</w:t>
      </w:r>
    </w:p>
    <w:p w:rsidR="0084205F" w:rsidRPr="0084205F" w:rsidRDefault="0084205F" w:rsidP="0084205F">
      <w:pPr>
        <w:pStyle w:val="ab"/>
        <w:numPr>
          <w:ilvl w:val="0"/>
          <w:numId w:val="18"/>
        </w:numPr>
        <w:spacing w:after="200" w:line="276" w:lineRule="auto"/>
        <w:rPr>
          <w:rFonts w:ascii="Times New Roman" w:hAnsi="Times New Roman" w:cs="Times New Roman"/>
          <w:sz w:val="26"/>
          <w:szCs w:val="26"/>
          <w:lang w:val="ru-RU"/>
        </w:rPr>
      </w:pPr>
      <w:r w:rsidRPr="0084205F">
        <w:rPr>
          <w:rFonts w:ascii="Times New Roman" w:hAnsi="Times New Roman" w:cs="Times New Roman"/>
          <w:sz w:val="26"/>
          <w:szCs w:val="26"/>
          <w:lang w:val="ru-RU"/>
        </w:rPr>
        <w:t>Гость – незарегистрированный пользователь, имеющий доступ только к клиентской части приложения</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Функции администратора: выйти, добавление категорий, удаление категорий, добавление товаров, удаление товаров, редактирование товаров, поиск пользователя по логину, просмотр списка пользователей (логин и история покупок), удаление пользователей, просмотр списка заказов, подтверждение заказа, просмотр всей истории заказов, удаление записи из истории заказов, очистка истории заказов.</w:t>
      </w:r>
    </w:p>
    <w:p w:rsidR="0084205F" w:rsidRPr="0084205F" w:rsidRDefault="0084205F" w:rsidP="0084205F">
      <w:pPr>
        <w:rPr>
          <w:rFonts w:ascii="Times New Roman" w:hAnsi="Times New Roman" w:cs="Times New Roman"/>
          <w:sz w:val="26"/>
          <w:szCs w:val="26"/>
          <w:lang w:val="ru-RU"/>
        </w:rPr>
      </w:pPr>
      <w:r w:rsidRPr="0084205F">
        <w:rPr>
          <w:rFonts w:ascii="Times New Roman" w:hAnsi="Times New Roman" w:cs="Times New Roman"/>
          <w:sz w:val="26"/>
          <w:szCs w:val="26"/>
          <w:lang w:val="ru-RU"/>
        </w:rPr>
        <w:t>Функции пользователя: выйти, просмотр истории покупок, удаление записи из истории, очистка истории, сортировка товаров, поиск товаров по критериям, просмотр подробно о товаре, добавление товара в корзину, просмотр корзины, удаление товара из корзины, оформление заказа (адрес, мобильный телефон).</w:t>
      </w:r>
    </w:p>
    <w:p w:rsidR="0084205F" w:rsidRPr="0084205F" w:rsidRDefault="0084205F" w:rsidP="00FE7E11">
      <w:pPr>
        <w:pStyle w:val="ac"/>
        <w:shd w:val="clear" w:color="auto" w:fill="FFFFFF"/>
        <w:spacing w:before="0" w:beforeAutospacing="0" w:after="160" w:afterAutospacing="0"/>
        <w:jc w:val="both"/>
        <w:rPr>
          <w:sz w:val="26"/>
          <w:szCs w:val="26"/>
          <w:lang w:val="ru-RU"/>
        </w:rPr>
      </w:pPr>
      <w:r w:rsidRPr="0084205F">
        <w:rPr>
          <w:sz w:val="26"/>
          <w:szCs w:val="26"/>
          <w:lang w:val="ru-RU"/>
        </w:rPr>
        <w:t>Функции гостя: регистрация (логин и пароль), авторизация, сортировка товаров, поиск товаров по критериям, просмотр подробно о товаре, добавление товара в корзину, просмотр корзины, удаление товара из корзины, оформление заказа (адрес, мобильный телефон).</w:t>
      </w:r>
    </w:p>
    <w:p w:rsidR="00E4772E" w:rsidRDefault="00E4772E" w:rsidP="00E4772E">
      <w:pPr>
        <w:jc w:val="both"/>
        <w:rPr>
          <w:rFonts w:ascii="Times New Roman" w:hAnsi="Times New Roman" w:cs="Times New Roman"/>
          <w:sz w:val="26"/>
          <w:szCs w:val="26"/>
          <w:lang w:val="ru-RU"/>
        </w:rPr>
      </w:pPr>
    </w:p>
    <w:p w:rsidR="00BD752C" w:rsidRPr="00BD752C" w:rsidRDefault="00F77946" w:rsidP="00BD752C">
      <w:pPr>
        <w:pStyle w:val="2"/>
        <w:numPr>
          <w:ilvl w:val="1"/>
          <w:numId w:val="19"/>
        </w:numPr>
        <w:rPr>
          <w:lang w:val="ru-RU"/>
        </w:rPr>
      </w:pPr>
      <w:bookmarkStart w:id="11" w:name="_Toc532237419"/>
      <w:r>
        <w:rPr>
          <w:lang w:val="ru-RU"/>
        </w:rPr>
        <w:t>Регистрация</w:t>
      </w:r>
      <w:bookmarkEnd w:id="11"/>
    </w:p>
    <w:p w:rsidR="00E4772E" w:rsidRDefault="00E4772E"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Для создания нового аккаунта используется страница регистрации (</w:t>
            </w:r>
            <w:r w:rsidRPr="007963F8">
              <w:rPr>
                <w:rFonts w:ascii="Times New Roman" w:hAnsi="Times New Roman" w:cs="Times New Roman"/>
                <w:lang w:val="en-US"/>
              </w:rPr>
              <w:t>registration</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w:t>
            </w:r>
          </w:p>
          <w:p w:rsidR="007963F8" w:rsidRPr="007963F8" w:rsidRDefault="007963F8" w:rsidP="005761AD">
            <w:pPr>
              <w:jc w:val="center"/>
              <w:rPr>
                <w:rFonts w:ascii="Times New Roman" w:hAnsi="Times New Roman" w:cs="Times New Roman"/>
                <w:lang w:val="ru-RU"/>
              </w:rPr>
            </w:pPr>
            <w:r w:rsidRPr="007963F8">
              <w:rPr>
                <w:rFonts w:ascii="Times New Roman" w:hAnsi="Times New Roman" w:cs="Times New Roman"/>
                <w:noProof/>
              </w:rPr>
              <w:lastRenderedPageBreak/>
              <w:drawing>
                <wp:inline distT="0" distB="0" distL="0" distR="0" wp14:anchorId="2072A7A3" wp14:editId="6995E996">
                  <wp:extent cx="1952625" cy="25552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9" t="11718" r="86159" b="54709"/>
                          <a:stretch/>
                        </pic:blipFill>
                        <pic:spPr bwMode="auto">
                          <a:xfrm>
                            <a:off x="0" y="0"/>
                            <a:ext cx="1956640" cy="2560541"/>
                          </a:xfrm>
                          <a:prstGeom prst="rect">
                            <a:avLst/>
                          </a:prstGeom>
                          <a:ln>
                            <a:noFill/>
                          </a:ln>
                          <a:extLst>
                            <a:ext uri="{53640926-AAD7-44D8-BBD7-CCE9431645EC}">
                              <a14:shadowObscured xmlns:a14="http://schemas.microsoft.com/office/drawing/2010/main"/>
                            </a:ext>
                          </a:extLst>
                        </pic:spPr>
                      </pic:pic>
                    </a:graphicData>
                  </a:graphic>
                </wp:inline>
              </w:drawing>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На странице содержатся следующие элементы: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логина</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почты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подтверждения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Кнопка для регистрации на сайте</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lastRenderedPageBreak/>
              <w:t>R1.2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Все поля («Логин», «Почта», «Пароль» и «Подтверждение пароля») являются обязательными для ввода.</w:t>
            </w:r>
          </w:p>
        </w:tc>
      </w:tr>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R1.3</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Логин может содержать только буквы латинского алфавита в нижнем регистре, цифры, символы «_» и «-». Допустимый размер логина – от 5 до 64 символов (включительно).</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R1.4</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1.3», то после нажатия на кнопку «Зарегистрироваться» появится сообщение «Некорректно введен логин».</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R1.5</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уже занят, то при нажатии на кнопку «Зарегистрироваться» появится сообщение «Данный логин уже занят».</w:t>
            </w:r>
          </w:p>
        </w:tc>
      </w:tr>
      <w:tr w:rsidR="007963F8" w:rsidRPr="00626668" w:rsidTr="005761AD">
        <w:tc>
          <w:tcPr>
            <w:tcW w:w="988"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en-US"/>
              </w:rPr>
              <w:t>R1.</w:t>
            </w:r>
            <w:r w:rsidRPr="007963F8">
              <w:rPr>
                <w:rFonts w:ascii="Times New Roman" w:hAnsi="Times New Roman" w:cs="Times New Roman"/>
                <w:lang w:val="ru-RU"/>
              </w:rPr>
              <w:t>6</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Почта должна соответствовать формату «</w:t>
            </w:r>
            <w:r w:rsidRPr="007963F8">
              <w:rPr>
                <w:rFonts w:ascii="Times New Roman" w:hAnsi="Times New Roman" w:cs="Times New Roman"/>
                <w:lang w:val="en-US"/>
              </w:rPr>
              <w:t>a</w:t>
            </w:r>
            <w:r w:rsidRPr="007963F8">
              <w:rPr>
                <w:rFonts w:ascii="Times New Roman" w:hAnsi="Times New Roman" w:cs="Times New Roman"/>
                <w:lang w:val="ru-RU"/>
              </w:rPr>
              <w:t>@</w:t>
            </w:r>
            <w:r w:rsidRPr="007963F8">
              <w:rPr>
                <w:rFonts w:ascii="Times New Roman" w:hAnsi="Times New Roman" w:cs="Times New Roman"/>
                <w:lang w:val="en-US"/>
              </w:rPr>
              <w:t>b</w:t>
            </w:r>
            <w:r w:rsidRPr="007963F8">
              <w:rPr>
                <w:rFonts w:ascii="Times New Roman" w:hAnsi="Times New Roman" w:cs="Times New Roman"/>
                <w:lang w:val="ru-RU"/>
              </w:rPr>
              <w:t>.</w:t>
            </w:r>
            <w:r w:rsidRPr="007963F8">
              <w:rPr>
                <w:rFonts w:ascii="Times New Roman" w:hAnsi="Times New Roman" w:cs="Times New Roman"/>
                <w:lang w:val="en-US"/>
              </w:rPr>
              <w:t>c</w:t>
            </w:r>
            <w:r w:rsidRPr="007963F8">
              <w:rPr>
                <w:rFonts w:ascii="Times New Roman" w:hAnsi="Times New Roman" w:cs="Times New Roman"/>
                <w:lang w:val="ru-RU"/>
              </w:rPr>
              <w:t>», где части «</w:t>
            </w:r>
            <w:r w:rsidRPr="007963F8">
              <w:rPr>
                <w:rFonts w:ascii="Times New Roman" w:hAnsi="Times New Roman" w:cs="Times New Roman"/>
                <w:lang w:val="en-US"/>
              </w:rPr>
              <w:t>a</w:t>
            </w:r>
            <w:r w:rsidRPr="007963F8">
              <w:rPr>
                <w:rFonts w:ascii="Times New Roman" w:hAnsi="Times New Roman" w:cs="Times New Roman"/>
                <w:lang w:val="ru-RU"/>
              </w:rPr>
              <w:t>» и «</w:t>
            </w:r>
            <w:r w:rsidRPr="007963F8">
              <w:rPr>
                <w:rFonts w:ascii="Times New Roman" w:hAnsi="Times New Roman" w:cs="Times New Roman"/>
                <w:lang w:val="en-US"/>
              </w:rPr>
              <w:t>b</w:t>
            </w:r>
            <w:r w:rsidRPr="007963F8">
              <w:rPr>
                <w:rFonts w:ascii="Times New Roman" w:hAnsi="Times New Roman" w:cs="Times New Roman"/>
                <w:lang w:val="ru-RU"/>
              </w:rPr>
              <w:t>» могут содержать только буквы латинского алфавита в нижнем регистре, цифры, символы «_», «.» и «-». Часть «с» может содержать только буквы латинского алфавита в нижнем регистре и символ «.». Часть «с» может иметь размер не менее двух символов и не более шести.</w:t>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Длина почты не должна превышать 128 символов.</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R1.7</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почту, которая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 xml:space="preserve">1.6», то после нажатия на кнопку «Зарегистрироваться» появится сообщение «Некорректно введен </w:t>
            </w:r>
            <w:r w:rsidRPr="007963F8">
              <w:rPr>
                <w:rFonts w:ascii="Times New Roman" w:hAnsi="Times New Roman" w:cs="Times New Roman"/>
                <w:lang w:val="en-US"/>
              </w:rPr>
              <w:t>email</w:t>
            </w:r>
            <w:r w:rsidRPr="007963F8">
              <w:rPr>
                <w:rFonts w:ascii="Times New Roman" w:hAnsi="Times New Roman" w:cs="Times New Roman"/>
                <w:lang w:val="ru-RU"/>
              </w:rPr>
              <w:t>».</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R1.8</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почту, которая привязана к другому зарегистрированному пользователю, то после нажатия на кнопку «Зарегистрироваться» появится сообщение «Пользователь с данной почтой уже существует».</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R1.9</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 xml:space="preserve">Пароль может содержать любые символы. Допустимый размер пароля – от 5 до 32 символов. </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R1.10</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пароль,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1.9», то после нажатия на кнопку «Зарегистрироваться» появится сообщение «Некорректно введен пароль».</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пароли в полях «Пароль» и «Подтверждение пароля» не совпадают, то после нажатия на кнопку «Зарегистрироваться» появится сообщение «Неверно подтвержден пароль».</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R1.12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заполнил все поля корректно, то после нажатия на кнопку «Зарегистрироваться» появится новый аккаунт в системе и пользователя перенаправит на главную страницу (</w:t>
            </w:r>
            <w:r w:rsidRPr="007963F8">
              <w:rPr>
                <w:rFonts w:ascii="Times New Roman" w:hAnsi="Times New Roman" w:cs="Times New Roman"/>
                <w:lang w:val="en-US"/>
              </w:rPr>
              <w:t>index</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2" w:name="_Toc532237420"/>
      <w:r>
        <w:rPr>
          <w:lang w:val="ru-RU"/>
        </w:rPr>
        <w:lastRenderedPageBreak/>
        <w:t>Аутентификация</w:t>
      </w:r>
      <w:bookmarkEnd w:id="12"/>
    </w:p>
    <w:p w:rsidR="00F77946" w:rsidRDefault="00F77946"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R2.1</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 xml:space="preserve">Для аутентификации используется страница </w:t>
            </w:r>
            <w:r w:rsidRPr="007963F8">
              <w:rPr>
                <w:rFonts w:ascii="Times New Roman" w:hAnsi="Times New Roman" w:cs="Times New Roman"/>
                <w:lang w:val="en-US"/>
              </w:rPr>
              <w:t>authentication</w:t>
            </w:r>
            <w:r w:rsidRPr="007963F8">
              <w:rPr>
                <w:rFonts w:ascii="Times New Roman" w:hAnsi="Times New Roman" w:cs="Times New Roman"/>
                <w:lang w:val="ru-RU"/>
              </w:rPr>
              <w:t>.</w:t>
            </w:r>
            <w:r w:rsidRPr="007963F8">
              <w:rPr>
                <w:rFonts w:ascii="Times New Roman" w:hAnsi="Times New Roman" w:cs="Times New Roman"/>
                <w:lang w:val="en-US"/>
              </w:rPr>
              <w:t>php</w:t>
            </w:r>
          </w:p>
          <w:p w:rsidR="007963F8" w:rsidRPr="007963F8" w:rsidRDefault="007963F8" w:rsidP="005761AD">
            <w:pPr>
              <w:jc w:val="center"/>
              <w:rPr>
                <w:rFonts w:ascii="Times New Roman" w:hAnsi="Times New Roman" w:cs="Times New Roman"/>
                <w:lang w:val="ru-RU"/>
              </w:rPr>
            </w:pPr>
            <w:r w:rsidRPr="007963F8">
              <w:rPr>
                <w:rFonts w:ascii="Times New Roman" w:hAnsi="Times New Roman" w:cs="Times New Roman"/>
                <w:noProof/>
              </w:rPr>
              <w:drawing>
                <wp:inline distT="0" distB="0" distL="0" distR="0" wp14:anchorId="387BB830" wp14:editId="7D55ED17">
                  <wp:extent cx="2676525" cy="11725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9" t="10768" r="82109" b="74663"/>
                          <a:stretch/>
                        </pic:blipFill>
                        <pic:spPr bwMode="auto">
                          <a:xfrm>
                            <a:off x="0" y="0"/>
                            <a:ext cx="2683487" cy="1175623"/>
                          </a:xfrm>
                          <a:prstGeom prst="rect">
                            <a:avLst/>
                          </a:prstGeom>
                          <a:ln>
                            <a:noFill/>
                          </a:ln>
                          <a:extLst>
                            <a:ext uri="{53640926-AAD7-44D8-BBD7-CCE9431645EC}">
                              <a14:shadowObscured xmlns:a14="http://schemas.microsoft.com/office/drawing/2010/main"/>
                            </a:ext>
                          </a:extLst>
                        </pic:spPr>
                      </pic:pic>
                    </a:graphicData>
                  </a:graphic>
                </wp:inline>
              </w:drawing>
            </w:r>
          </w:p>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На странице содержатся следующие элементы:</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логина</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Поле для ввода пароля</w:t>
            </w:r>
          </w:p>
          <w:p w:rsidR="007963F8" w:rsidRPr="007963F8" w:rsidRDefault="007963F8" w:rsidP="007963F8">
            <w:pPr>
              <w:pStyle w:val="ab"/>
              <w:numPr>
                <w:ilvl w:val="0"/>
                <w:numId w:val="20"/>
              </w:numPr>
              <w:rPr>
                <w:rFonts w:ascii="Times New Roman" w:hAnsi="Times New Roman" w:cs="Times New Roman"/>
              </w:rPr>
            </w:pPr>
            <w:r w:rsidRPr="007963F8">
              <w:rPr>
                <w:rFonts w:ascii="Times New Roman" w:hAnsi="Times New Roman" w:cs="Times New Roman"/>
              </w:rPr>
              <w:t>Кнопка для входа</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R2.2</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Все поля («Логин» и «Пароль») являются обязательными для ввода</w:t>
            </w:r>
          </w:p>
        </w:tc>
      </w:tr>
      <w:tr w:rsidR="007963F8" w:rsidRPr="00CB1AF9"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R2.3</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Логин может содержать только буквы латинского алфавита в нижнем регистре, цифры, символы «_» и «-». Допустимый размер логина – от 5 до 64 символов (включительно).</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R2.4</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логин,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2.3», то при нажатии на кнопку «Войти» появится сообщение «Некорректно введен логин».</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R2.5</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Пароль может содержать любые символы. Допустимый размер пароля – от 5 до 32 символов.</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R2.6</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пароль, который не отвечает требованиям «</w:t>
            </w:r>
            <w:r w:rsidRPr="007963F8">
              <w:rPr>
                <w:rFonts w:ascii="Times New Roman" w:hAnsi="Times New Roman" w:cs="Times New Roman"/>
                <w:lang w:val="en-US"/>
              </w:rPr>
              <w:t>R</w:t>
            </w:r>
            <w:r w:rsidRPr="007963F8">
              <w:rPr>
                <w:rFonts w:ascii="Times New Roman" w:hAnsi="Times New Roman" w:cs="Times New Roman"/>
                <w:lang w:val="ru-RU"/>
              </w:rPr>
              <w:t>2.5», то при нажатии на кнопку «Войти» появится сообщение «Некорректно введен пароль».</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R2.7</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ввел несуществующий логин или не подходящий пароль, то при нажатии на кнопку «Войти» появится сообщение «Неправильный логин или пароль».</w:t>
            </w:r>
          </w:p>
        </w:tc>
      </w:tr>
      <w:tr w:rsidR="007963F8" w:rsidRPr="00626668" w:rsidTr="005761AD">
        <w:tc>
          <w:tcPr>
            <w:tcW w:w="988" w:type="dxa"/>
          </w:tcPr>
          <w:p w:rsidR="007963F8" w:rsidRPr="007963F8" w:rsidRDefault="007963F8" w:rsidP="005761AD">
            <w:pPr>
              <w:rPr>
                <w:rFonts w:ascii="Times New Roman" w:hAnsi="Times New Roman" w:cs="Times New Roman"/>
                <w:lang w:val="en-US"/>
              </w:rPr>
            </w:pPr>
            <w:r w:rsidRPr="007963F8">
              <w:rPr>
                <w:rFonts w:ascii="Times New Roman" w:hAnsi="Times New Roman" w:cs="Times New Roman"/>
                <w:lang w:val="en-US"/>
              </w:rPr>
              <w:t>R2.8</w:t>
            </w:r>
          </w:p>
        </w:tc>
        <w:tc>
          <w:tcPr>
            <w:tcW w:w="8357" w:type="dxa"/>
          </w:tcPr>
          <w:p w:rsidR="007963F8" w:rsidRPr="007963F8" w:rsidRDefault="007963F8" w:rsidP="005761AD">
            <w:pPr>
              <w:rPr>
                <w:rFonts w:ascii="Times New Roman" w:hAnsi="Times New Roman" w:cs="Times New Roman"/>
                <w:lang w:val="ru-RU"/>
              </w:rPr>
            </w:pPr>
            <w:r w:rsidRPr="007963F8">
              <w:rPr>
                <w:rFonts w:ascii="Times New Roman" w:hAnsi="Times New Roman" w:cs="Times New Roman"/>
                <w:lang w:val="ru-RU"/>
              </w:rPr>
              <w:t>Если пользователь заполнил все поля корректно, то после нажатия на кнопку «Войти» пользователя перенаправит на главную страницу (</w:t>
            </w:r>
            <w:r w:rsidRPr="007963F8">
              <w:rPr>
                <w:rFonts w:ascii="Times New Roman" w:hAnsi="Times New Roman" w:cs="Times New Roman"/>
                <w:lang w:val="en-US"/>
              </w:rPr>
              <w:t>index</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 или на страницу администратора (</w:t>
            </w:r>
            <w:r w:rsidRPr="007963F8">
              <w:rPr>
                <w:rFonts w:ascii="Times New Roman" w:hAnsi="Times New Roman" w:cs="Times New Roman"/>
                <w:lang w:val="en-US"/>
              </w:rPr>
              <w:t>admin</w:t>
            </w:r>
            <w:r w:rsidRPr="007963F8">
              <w:rPr>
                <w:rFonts w:ascii="Times New Roman" w:hAnsi="Times New Roman" w:cs="Times New Roman"/>
                <w:lang w:val="ru-RU"/>
              </w:rPr>
              <w:t>.</w:t>
            </w:r>
            <w:r w:rsidRPr="007963F8">
              <w:rPr>
                <w:rFonts w:ascii="Times New Roman" w:hAnsi="Times New Roman" w:cs="Times New Roman"/>
                <w:lang w:val="en-US"/>
              </w:rPr>
              <w:t>php</w:t>
            </w:r>
            <w:r w:rsidRPr="007963F8">
              <w:rPr>
                <w:rFonts w:ascii="Times New Roman" w:hAnsi="Times New Roman" w:cs="Times New Roman"/>
                <w:lang w:val="ru-RU"/>
              </w:rPr>
              <w:t>), если данный пользователь является администратором (имеет логин «</w:t>
            </w:r>
            <w:r w:rsidRPr="007963F8">
              <w:rPr>
                <w:rFonts w:ascii="Times New Roman" w:hAnsi="Times New Roman" w:cs="Times New Roman"/>
                <w:lang w:val="en-US"/>
              </w:rPr>
              <w:t>admin</w:t>
            </w:r>
            <w:r w:rsidRPr="007963F8">
              <w:rPr>
                <w:rFonts w:ascii="Times New Roman" w:hAnsi="Times New Roman" w:cs="Times New Roman"/>
                <w:lang w:val="ru-RU"/>
              </w:rPr>
              <w:t>»).</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3" w:name="_Toc532237421"/>
      <w:r>
        <w:rPr>
          <w:lang w:val="ru-RU"/>
        </w:rPr>
        <w:t>Администратор</w:t>
      </w:r>
      <w:bookmarkEnd w:id="13"/>
    </w:p>
    <w:p w:rsidR="00193DE4" w:rsidRDefault="00193DE4" w:rsidP="00E4772E">
      <w:pPr>
        <w:jc w:val="both"/>
        <w:rPr>
          <w:rFonts w:ascii="Times New Roman" w:hAnsi="Times New Roman" w:cs="Times New Roman"/>
          <w:b/>
          <w:sz w:val="26"/>
          <w:szCs w:val="26"/>
          <w:lang w:val="ru-RU"/>
        </w:rPr>
      </w:pPr>
    </w:p>
    <w:p w:rsidR="00F77946" w:rsidRDefault="00193DE4"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193DE4" w:rsidRDefault="00193DE4" w:rsidP="00193DE4">
      <w:pPr>
        <w:rPr>
          <w:rFonts w:ascii="Times New Roman" w:hAnsi="Times New Roman" w:cs="Times New Roman"/>
          <w:sz w:val="26"/>
          <w:szCs w:val="26"/>
          <w:lang w:val="ru-RU"/>
        </w:rPr>
      </w:pPr>
      <w:r w:rsidRPr="00193DE4">
        <w:rPr>
          <w:rFonts w:ascii="Times New Roman" w:hAnsi="Times New Roman" w:cs="Times New Roman"/>
          <w:sz w:val="26"/>
          <w:szCs w:val="26"/>
          <w:lang w:val="ru-RU"/>
        </w:rPr>
        <w:t>Данную часть системы может видеть только авторизованный администратор. Администратор может просматривать список пользователей, историю заказов выбранного пользователя. Администратор может удалить пользователя. Администратор может добавить или удалить категории. Администратор может добавлять, удалять и редактировать товары. Также администратор может просмотреть список заказов, подтвердить заказ, удалить заказ, просмотреть всю историю заказов, удалить запись из истории заказов, очистить историю заказов. Администратор может выйти.</w:t>
      </w:r>
    </w:p>
    <w:p w:rsidR="00FB3C6E" w:rsidRPr="00193DE4" w:rsidRDefault="00FB3C6E" w:rsidP="00193DE4">
      <w:pPr>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357"/>
      </w:tblGrid>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главной странице администратора (</w:t>
            </w:r>
            <w:r w:rsidRPr="00062018">
              <w:rPr>
                <w:rFonts w:ascii="Times New Roman" w:hAnsi="Times New Roman" w:cs="Times New Roman"/>
                <w:lang w:val="en-US"/>
              </w:rPr>
              <w:t>admin</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расположено понятное пользовательское меню в виде ссылок:</w:t>
            </w:r>
          </w:p>
          <w:p w:rsidR="00062018" w:rsidRPr="00062018" w:rsidRDefault="00062018" w:rsidP="005761AD">
            <w:pPr>
              <w:rPr>
                <w:rFonts w:ascii="Times New Roman" w:hAnsi="Times New Roman" w:cs="Times New Roman"/>
                <w:noProof/>
              </w:rPr>
            </w:pPr>
          </w:p>
          <w:p w:rsidR="00062018" w:rsidRPr="00062018" w:rsidRDefault="00E6722F" w:rsidP="005761AD">
            <w:pPr>
              <w:jc w:val="center"/>
              <w:rPr>
                <w:rFonts w:ascii="Times New Roman" w:hAnsi="Times New Roman" w:cs="Times New Roman"/>
              </w:rPr>
            </w:pPr>
            <w:r>
              <w:rPr>
                <w:noProof/>
              </w:rPr>
              <w:lastRenderedPageBreak/>
              <w:drawing>
                <wp:inline distT="0" distB="0" distL="0" distR="0" wp14:anchorId="3C91BA46" wp14:editId="15D199A8">
                  <wp:extent cx="1754372" cy="1865476"/>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539" t="16798" r="35737" b="37860"/>
                          <a:stretch/>
                        </pic:blipFill>
                        <pic:spPr bwMode="auto">
                          <a:xfrm>
                            <a:off x="0" y="0"/>
                            <a:ext cx="1759785" cy="1871231"/>
                          </a:xfrm>
                          <a:prstGeom prst="rect">
                            <a:avLst/>
                          </a:prstGeom>
                          <a:ln>
                            <a:noFill/>
                          </a:ln>
                          <a:extLst>
                            <a:ext uri="{53640926-AAD7-44D8-BBD7-CCE9431645EC}">
                              <a14:shadowObscured xmlns:a14="http://schemas.microsoft.com/office/drawing/2010/main"/>
                            </a:ext>
                          </a:extLst>
                        </pic:spPr>
                      </pic:pic>
                    </a:graphicData>
                  </a:graphic>
                </wp:inline>
              </w:drawing>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lastRenderedPageBreak/>
              <w:t>R3.2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«Выйти» администратора перенаправляет на главную страницу (</w:t>
            </w:r>
            <w:r w:rsidRPr="00062018">
              <w:rPr>
                <w:rFonts w:ascii="Times New Roman" w:hAnsi="Times New Roman" w:cs="Times New Roman"/>
                <w:lang w:val="en-US"/>
              </w:rPr>
              <w:t>index</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«Список пользователей» открывается страница </w:t>
            </w:r>
            <w:r w:rsidRPr="00062018">
              <w:rPr>
                <w:rFonts w:ascii="Times New Roman" w:hAnsi="Times New Roman" w:cs="Times New Roman"/>
                <w:lang w:val="en-US"/>
              </w:rPr>
              <w:t>users</w:t>
            </w:r>
            <w:r w:rsidRPr="00062018">
              <w:rPr>
                <w:rFonts w:ascii="Times New Roman" w:hAnsi="Times New Roman" w:cs="Times New Roman"/>
                <w:lang w:val="ru-RU"/>
              </w:rPr>
              <w:t>.</w:t>
            </w:r>
            <w:r w:rsidRPr="00062018">
              <w:rPr>
                <w:rFonts w:ascii="Times New Roman" w:hAnsi="Times New Roman" w:cs="Times New Roman"/>
                <w:lang w:val="en-US"/>
              </w:rPr>
              <w:t>php</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 странице </w:t>
            </w:r>
            <w:r w:rsidRPr="00062018">
              <w:rPr>
                <w:rFonts w:ascii="Times New Roman" w:hAnsi="Times New Roman" w:cs="Times New Roman"/>
                <w:lang w:val="en-US"/>
              </w:rPr>
              <w:t>users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поле для поиска по логину и кнопка «Поиск», а также таблица со всеми пользователями.</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Поиск выдает всех пользователей, чей логин содержит подстроку, которая соответствует строке в поле для поиска.</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поиск ничего не вернул, то на месте таблицы будет надпись «Пользователей с таким логином не найдено».</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Таблица с пользователями содержит логин и две кнопки – «История заказов» и «Удалить».</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кнопку «История заказов» напротив логина выбранного пользователя открывается страница </w:t>
            </w:r>
            <w:r w:rsidRPr="00062018">
              <w:rPr>
                <w:rFonts w:ascii="Times New Roman" w:hAnsi="Times New Roman" w:cs="Times New Roman"/>
                <w:lang w:val="en-US"/>
              </w:rPr>
              <w:t>user</w:t>
            </w:r>
            <w:r>
              <w:rPr>
                <w:rFonts w:ascii="Times New Roman" w:hAnsi="Times New Roman" w:cs="Times New Roman"/>
                <w:lang w:val="en-US"/>
              </w:rPr>
              <w:t>H</w:t>
            </w:r>
            <w:r w:rsidRPr="00062018">
              <w:rPr>
                <w:rFonts w:ascii="Times New Roman" w:hAnsi="Times New Roman" w:cs="Times New Roman"/>
                <w:lang w:val="en-US"/>
              </w:rPr>
              <w:t>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историей заказов выбранного пользователя.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странице user</w:t>
            </w:r>
            <w:r>
              <w:rPr>
                <w:rFonts w:ascii="Times New Roman" w:hAnsi="Times New Roman" w:cs="Times New Roman"/>
                <w:lang w:val="en-US"/>
              </w:rPr>
              <w:t>H</w:t>
            </w:r>
            <w:r w:rsidRPr="00062018">
              <w:rPr>
                <w:rFonts w:ascii="Times New Roman" w:hAnsi="Times New Roman" w:cs="Times New Roman"/>
                <w:lang w:val="ru-RU"/>
              </w:rPr>
              <w:t>istory.php имеется таблица с историей заказов выбранного пользователя.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10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записи на странице </w:t>
            </w:r>
            <w:r w:rsidRPr="00062018">
              <w:rPr>
                <w:rFonts w:ascii="Times New Roman" w:hAnsi="Times New Roman" w:cs="Times New Roman"/>
                <w:lang w:val="en-US"/>
              </w:rPr>
              <w:t>user</w:t>
            </w:r>
            <w:r>
              <w:rPr>
                <w:rFonts w:ascii="Times New Roman" w:hAnsi="Times New Roman" w:cs="Times New Roman"/>
                <w:lang w:val="en-US"/>
              </w:rPr>
              <w:t>H</w:t>
            </w:r>
            <w:r w:rsidRPr="00062018">
              <w:rPr>
                <w:rFonts w:ascii="Times New Roman" w:hAnsi="Times New Roman" w:cs="Times New Roman"/>
                <w:lang w:val="en-US"/>
              </w:rPr>
              <w:t>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 которая удалит запись, если на нее нажать.</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напротив логина выбранного пользователя выбранный пользователь будет удален.</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«Список заказов» открывается страница «</w:t>
            </w:r>
            <w:r w:rsidRPr="00062018">
              <w:rPr>
                <w:rFonts w:ascii="Times New Roman" w:hAnsi="Times New Roman" w:cs="Times New Roman"/>
                <w:lang w:val="en-US"/>
              </w:rPr>
              <w:t>order</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с таблицей заказов.</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записи на странице </w:t>
            </w:r>
            <w:r w:rsidRPr="00062018">
              <w:rPr>
                <w:rFonts w:ascii="Times New Roman" w:hAnsi="Times New Roman" w:cs="Times New Roman"/>
                <w:lang w:val="en-US"/>
              </w:rPr>
              <w:t>order</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«Подтвердить» и «Удалить».</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«Подтвердить» напротив заказа заказ подтверждается.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напротив заказа заказ удаляется.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ссылку «</w:t>
            </w:r>
            <w:r w:rsidR="00B62959">
              <w:rPr>
                <w:rFonts w:ascii="Times New Roman" w:hAnsi="Times New Roman" w:cs="Times New Roman"/>
                <w:lang w:val="ru-RU"/>
              </w:rPr>
              <w:t>Список</w:t>
            </w:r>
            <w:r w:rsidRPr="00062018">
              <w:rPr>
                <w:rFonts w:ascii="Times New Roman" w:hAnsi="Times New Roman" w:cs="Times New Roman"/>
                <w:lang w:val="ru-RU"/>
              </w:rPr>
              <w:t xml:space="preserve"> товар</w:t>
            </w:r>
            <w:r w:rsidR="00B62959">
              <w:rPr>
                <w:rFonts w:ascii="Times New Roman" w:hAnsi="Times New Roman" w:cs="Times New Roman"/>
                <w:lang w:val="ru-RU"/>
              </w:rPr>
              <w:t>ов</w:t>
            </w:r>
            <w:r w:rsidRPr="00062018">
              <w:rPr>
                <w:rFonts w:ascii="Times New Roman" w:hAnsi="Times New Roman" w:cs="Times New Roman"/>
                <w:lang w:val="ru-RU"/>
              </w:rPr>
              <w:t>» открывается страница a</w:t>
            </w:r>
            <w:r w:rsidRPr="00062018">
              <w:rPr>
                <w:rFonts w:ascii="Times New Roman" w:hAnsi="Times New Roman" w:cs="Times New Roman"/>
                <w:lang w:val="en-US"/>
              </w:rPr>
              <w:t>dmin</w:t>
            </w:r>
            <w:r>
              <w:rPr>
                <w:rFonts w:ascii="Times New Roman" w:hAnsi="Times New Roman" w:cs="Times New Roman"/>
                <w:lang w:val="en-US"/>
              </w:rPr>
              <w:t>G</w:t>
            </w:r>
            <w:r w:rsidRPr="00062018">
              <w:rPr>
                <w:rFonts w:ascii="Times New Roman" w:hAnsi="Times New Roman" w:cs="Times New Roman"/>
                <w:lang w:val="en-US"/>
              </w:rPr>
              <w:t>oods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товаров.</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 странице a</w:t>
            </w:r>
            <w:r w:rsidRPr="00062018">
              <w:rPr>
                <w:rFonts w:ascii="Times New Roman" w:hAnsi="Times New Roman" w:cs="Times New Roman"/>
                <w:lang w:val="en-US"/>
              </w:rPr>
              <w:t>dmin</w:t>
            </w:r>
            <w:r>
              <w:rPr>
                <w:rFonts w:ascii="Times New Roman" w:hAnsi="Times New Roman" w:cs="Times New Roman"/>
                <w:lang w:val="en-US"/>
              </w:rPr>
              <w:t>G</w:t>
            </w:r>
            <w:r w:rsidRPr="00062018">
              <w:rPr>
                <w:rFonts w:ascii="Times New Roman" w:hAnsi="Times New Roman" w:cs="Times New Roman"/>
                <w:lang w:val="en-US"/>
              </w:rPr>
              <w:t>oods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поле для поиска по названию и кнопка «Поиск», а также таблица со всеми товарами.</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R3.1</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Поиск выдает все товары, чье название содержит подстроку, которая соответствует строке в поле для поиска.</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R3.19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поиск ничего не вернул, то на месте таблицы будет надпись «Товаров с таким названием не найдено».</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Таблица с товарами содержит название товара и две кнопки – «Изменить» и «Удалить».</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кнопку «Изменить» открывается страница </w:t>
            </w:r>
            <w:r w:rsidRPr="00062018">
              <w:rPr>
                <w:rFonts w:ascii="Times New Roman" w:hAnsi="Times New Roman" w:cs="Times New Roman"/>
                <w:lang w:val="en-US"/>
              </w:rPr>
              <w:t>good</w:t>
            </w:r>
            <w:r>
              <w:rPr>
                <w:rFonts w:ascii="Times New Roman" w:hAnsi="Times New Roman" w:cs="Times New Roman"/>
                <w:lang w:val="en-US"/>
              </w:rPr>
              <w:t>S</w:t>
            </w:r>
            <w:r w:rsidRPr="00062018">
              <w:rPr>
                <w:rFonts w:ascii="Times New Roman" w:hAnsi="Times New Roman" w:cs="Times New Roman"/>
                <w:lang w:val="en-US"/>
              </w:rPr>
              <w:t>et</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которая содержит:</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Название товара</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Цена товара</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Описание</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Изображение</w:t>
            </w:r>
          </w:p>
          <w:p w:rsidR="00062018" w:rsidRPr="00062018" w:rsidRDefault="00062018" w:rsidP="00062018">
            <w:pPr>
              <w:pStyle w:val="ab"/>
              <w:numPr>
                <w:ilvl w:val="0"/>
                <w:numId w:val="21"/>
              </w:numPr>
              <w:rPr>
                <w:rFonts w:ascii="Times New Roman" w:hAnsi="Times New Roman" w:cs="Times New Roman"/>
              </w:rPr>
            </w:pPr>
            <w:r w:rsidRPr="00062018">
              <w:rPr>
                <w:rFonts w:ascii="Times New Roman" w:hAnsi="Times New Roman" w:cs="Times New Roman"/>
              </w:rPr>
              <w:t>Кнопка «Подтвердить»</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Название товара не должно быть меньше пяти символов и не должно быть больше 128 символов.</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lastRenderedPageBreak/>
              <w:t>R3.23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товара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3.20», то появится сообщение «Некорректное название товара».</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Цена товара должна быть целым неотрицательным числом, меньшим 2 147 483 648.</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цена товара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3.22», то появится сообщение «Некорректная цена товара».</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Описание не является обязательным. Описание должно содержать не более 10000 символов.</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w:t>
            </w:r>
            <w:r w:rsidRPr="00062018">
              <w:rPr>
                <w:rFonts w:ascii="Times New Roman" w:hAnsi="Times New Roman" w:cs="Times New Roman"/>
                <w:lang w:val="ru-RU"/>
              </w:rPr>
              <w:t>3.2</w:t>
            </w:r>
            <w:r w:rsidRPr="00062018">
              <w:rPr>
                <w:rFonts w:ascii="Times New Roman" w:hAnsi="Times New Roman" w:cs="Times New Roman"/>
                <w:lang w:val="en-US"/>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описание содержит более 10000 символов, то появится сообщение «Слишком большое описание».</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Изображение является необязательным атрибутом.</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R3.29</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Администратор может загружать изображения формата «.</w:t>
            </w:r>
            <w:r w:rsidRPr="00062018">
              <w:rPr>
                <w:rFonts w:ascii="Times New Roman" w:hAnsi="Times New Roman" w:cs="Times New Roman"/>
                <w:lang w:val="en-US"/>
              </w:rPr>
              <w:t>jpeg</w:t>
            </w:r>
            <w:r w:rsidRPr="00062018">
              <w:rPr>
                <w:rFonts w:ascii="Times New Roman" w:hAnsi="Times New Roman" w:cs="Times New Roman"/>
                <w:lang w:val="ru-RU"/>
              </w:rPr>
              <w:t>», «.</w:t>
            </w:r>
            <w:r w:rsidRPr="00062018">
              <w:rPr>
                <w:rFonts w:ascii="Times New Roman" w:hAnsi="Times New Roman" w:cs="Times New Roman"/>
                <w:lang w:val="en-US"/>
              </w:rPr>
              <w:t>jpg</w:t>
            </w:r>
            <w:r w:rsidRPr="00062018">
              <w:rPr>
                <w:rFonts w:ascii="Times New Roman" w:hAnsi="Times New Roman" w:cs="Times New Roman"/>
                <w:lang w:val="ru-RU"/>
              </w:rPr>
              <w:t>» и «.</w:t>
            </w:r>
            <w:r w:rsidRPr="00062018">
              <w:rPr>
                <w:rFonts w:ascii="Times New Roman" w:hAnsi="Times New Roman" w:cs="Times New Roman"/>
                <w:lang w:val="en-US"/>
              </w:rPr>
              <w:t>png</w:t>
            </w:r>
            <w:r w:rsidRPr="00062018">
              <w:rPr>
                <w:rFonts w:ascii="Times New Roman" w:hAnsi="Times New Roman" w:cs="Times New Roman"/>
                <w:lang w:val="ru-RU"/>
              </w:rPr>
              <w:t>».</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все поля заполнены корректно, то после нажатия на кнопку «Подтвердить» принимаются изменения.</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«Добавить товар» открывается страница </w:t>
            </w:r>
            <w:r>
              <w:rPr>
                <w:rFonts w:ascii="Times New Roman" w:hAnsi="Times New Roman" w:cs="Times New Roman"/>
                <w:lang w:val="en-US"/>
              </w:rPr>
              <w:t>addGoods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со списком категорий.</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одну из категорий открывается страница </w:t>
            </w:r>
            <w:r w:rsidRPr="00062018">
              <w:rPr>
                <w:rFonts w:ascii="Times New Roman" w:hAnsi="Times New Roman" w:cs="Times New Roman"/>
                <w:lang w:val="en-US"/>
              </w:rPr>
              <w:t>good</w:t>
            </w:r>
            <w:r w:rsidR="00B62959">
              <w:rPr>
                <w:rFonts w:ascii="Times New Roman" w:hAnsi="Times New Roman" w:cs="Times New Roman"/>
                <w:lang w:val="en-US"/>
              </w:rPr>
              <w:t>S</w:t>
            </w:r>
            <w:r w:rsidRPr="00062018">
              <w:rPr>
                <w:rFonts w:ascii="Times New Roman" w:hAnsi="Times New Roman" w:cs="Times New Roman"/>
                <w:lang w:val="en-US"/>
              </w:rPr>
              <w:t>et</w:t>
            </w:r>
            <w:r w:rsidRPr="00062018">
              <w:rPr>
                <w:rFonts w:ascii="Times New Roman" w:hAnsi="Times New Roman" w:cs="Times New Roman"/>
                <w:lang w:val="ru-RU"/>
              </w:rPr>
              <w:t>.</w:t>
            </w:r>
            <w:r w:rsidRPr="00062018">
              <w:rPr>
                <w:rFonts w:ascii="Times New Roman" w:hAnsi="Times New Roman" w:cs="Times New Roman"/>
                <w:lang w:val="en-US"/>
              </w:rPr>
              <w:t>php</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Требования для страницы </w:t>
            </w:r>
            <w:r w:rsidRPr="00062018">
              <w:rPr>
                <w:rFonts w:ascii="Times New Roman" w:hAnsi="Times New Roman" w:cs="Times New Roman"/>
                <w:lang w:val="en-US"/>
              </w:rPr>
              <w:t>good</w:t>
            </w:r>
            <w:r w:rsidR="00B62959">
              <w:rPr>
                <w:rFonts w:ascii="Times New Roman" w:hAnsi="Times New Roman" w:cs="Times New Roman"/>
                <w:lang w:val="en-US"/>
              </w:rPr>
              <w:t>S</w:t>
            </w:r>
            <w:r w:rsidRPr="00062018">
              <w:rPr>
                <w:rFonts w:ascii="Times New Roman" w:hAnsi="Times New Roman" w:cs="Times New Roman"/>
                <w:lang w:val="en-US"/>
              </w:rPr>
              <w:t>et</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соответствуют требованиям «</w:t>
            </w:r>
            <w:r w:rsidRPr="00062018">
              <w:rPr>
                <w:rFonts w:ascii="Times New Roman" w:hAnsi="Times New Roman" w:cs="Times New Roman"/>
                <w:lang w:val="en-US"/>
              </w:rPr>
              <w:t>R</w:t>
            </w:r>
            <w:r w:rsidRPr="00062018">
              <w:rPr>
                <w:rFonts w:ascii="Times New Roman" w:hAnsi="Times New Roman" w:cs="Times New Roman"/>
                <w:lang w:val="ru-RU"/>
              </w:rPr>
              <w:t xml:space="preserve">3.19 – </w:t>
            </w:r>
            <w:r w:rsidRPr="00062018">
              <w:rPr>
                <w:rFonts w:ascii="Times New Roman" w:hAnsi="Times New Roman" w:cs="Times New Roman"/>
                <w:lang w:val="en-US"/>
              </w:rPr>
              <w:t>R</w:t>
            </w:r>
            <w:r w:rsidRPr="00062018">
              <w:rPr>
                <w:rFonts w:ascii="Times New Roman" w:hAnsi="Times New Roman" w:cs="Times New Roman"/>
                <w:lang w:val="ru-RU"/>
              </w:rPr>
              <w:t>3.28»</w:t>
            </w:r>
          </w:p>
        </w:tc>
      </w:tr>
      <w:tr w:rsidR="00062018" w:rsidRPr="00CB1AF9"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«Добавить категорию» открывается страница </w:t>
            </w:r>
            <w:r w:rsidRPr="00062018">
              <w:rPr>
                <w:rFonts w:ascii="Times New Roman" w:hAnsi="Times New Roman" w:cs="Times New Roman"/>
                <w:lang w:val="en-US"/>
              </w:rPr>
              <w:t>add</w:t>
            </w:r>
            <w:r w:rsidR="00B62959">
              <w:rPr>
                <w:rFonts w:ascii="Times New Roman" w:hAnsi="Times New Roman" w:cs="Times New Roman"/>
                <w:lang w:val="en-US"/>
              </w:rPr>
              <w:t>C</w:t>
            </w:r>
            <w:r w:rsidRPr="00062018">
              <w:rPr>
                <w:rFonts w:ascii="Times New Roman" w:hAnsi="Times New Roman" w:cs="Times New Roman"/>
                <w:lang w:val="en-US"/>
              </w:rPr>
              <w:t>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которая содержит:</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Название категории</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Изображение</w:t>
            </w:r>
          </w:p>
          <w:p w:rsidR="00062018" w:rsidRPr="00062018" w:rsidRDefault="00062018" w:rsidP="00062018">
            <w:pPr>
              <w:pStyle w:val="ab"/>
              <w:numPr>
                <w:ilvl w:val="0"/>
                <w:numId w:val="22"/>
              </w:numPr>
              <w:rPr>
                <w:rFonts w:ascii="Times New Roman" w:hAnsi="Times New Roman" w:cs="Times New Roman"/>
              </w:rPr>
            </w:pPr>
            <w:r w:rsidRPr="00062018">
              <w:rPr>
                <w:rFonts w:ascii="Times New Roman" w:hAnsi="Times New Roman" w:cs="Times New Roman"/>
              </w:rPr>
              <w:t>Кнопка «Подтвердить»</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Размер названия категории не должен быть меньше двух символов и не больше 64 символов.</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категории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3.33», то появится сообщение «Некорректное название категории».</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Категория (т.е. ее название) не должна дублироваться.</w:t>
            </w:r>
          </w:p>
        </w:tc>
      </w:tr>
      <w:tr w:rsidR="00062018" w:rsidRPr="00626668" w:rsidTr="005761AD">
        <w:tc>
          <w:tcPr>
            <w:tcW w:w="988"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en-US"/>
              </w:rPr>
              <w:t>R3.38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администратор нажал на «подтвердить» и название категории не соответствует требованиям «</w:t>
            </w:r>
            <w:r w:rsidRPr="00062018">
              <w:rPr>
                <w:rFonts w:ascii="Times New Roman" w:hAnsi="Times New Roman" w:cs="Times New Roman"/>
                <w:lang w:val="en-US"/>
              </w:rPr>
              <w:t>R</w:t>
            </w:r>
            <w:r w:rsidRPr="00062018">
              <w:rPr>
                <w:rFonts w:ascii="Times New Roman" w:hAnsi="Times New Roman" w:cs="Times New Roman"/>
                <w:lang w:val="ru-RU"/>
              </w:rPr>
              <w:t>3.37», то появится сообщение «Категория с таким названием уже существует».</w:t>
            </w:r>
          </w:p>
        </w:tc>
      </w:tr>
      <w:tr w:rsidR="00062018" w:rsidRPr="00CB1AF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39</w:t>
            </w:r>
          </w:p>
        </w:tc>
        <w:tc>
          <w:tcPr>
            <w:tcW w:w="8357" w:type="dxa"/>
          </w:tcPr>
          <w:p w:rsidR="00062018" w:rsidRPr="00062018" w:rsidRDefault="00062018" w:rsidP="005761AD">
            <w:pPr>
              <w:rPr>
                <w:rFonts w:ascii="Times New Roman" w:hAnsi="Times New Roman" w:cs="Times New Roman"/>
                <w:lang w:val="en-US"/>
              </w:rPr>
            </w:pPr>
            <w:r w:rsidRPr="00062018">
              <w:rPr>
                <w:rFonts w:ascii="Times New Roman" w:hAnsi="Times New Roman" w:cs="Times New Roman"/>
                <w:lang w:val="ru-RU"/>
              </w:rPr>
              <w:t>Изображение является необязательным атрибутом.</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40</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Администратор может загружать изображения формата «.</w:t>
            </w:r>
            <w:r w:rsidRPr="00062018">
              <w:rPr>
                <w:rFonts w:ascii="Times New Roman" w:hAnsi="Times New Roman" w:cs="Times New Roman"/>
                <w:lang w:val="en-US"/>
              </w:rPr>
              <w:t>jpeg</w:t>
            </w:r>
            <w:r w:rsidRPr="00062018">
              <w:rPr>
                <w:rFonts w:ascii="Times New Roman" w:hAnsi="Times New Roman" w:cs="Times New Roman"/>
                <w:lang w:val="ru-RU"/>
              </w:rPr>
              <w:t>», «.</w:t>
            </w:r>
            <w:r w:rsidRPr="00062018">
              <w:rPr>
                <w:rFonts w:ascii="Times New Roman" w:hAnsi="Times New Roman" w:cs="Times New Roman"/>
                <w:lang w:val="en-US"/>
              </w:rPr>
              <w:t>jpg</w:t>
            </w:r>
            <w:r w:rsidRPr="00062018">
              <w:rPr>
                <w:rFonts w:ascii="Times New Roman" w:hAnsi="Times New Roman" w:cs="Times New Roman"/>
                <w:lang w:val="ru-RU"/>
              </w:rPr>
              <w:t>» и «.</w:t>
            </w:r>
            <w:r w:rsidRPr="00062018">
              <w:rPr>
                <w:rFonts w:ascii="Times New Roman" w:hAnsi="Times New Roman" w:cs="Times New Roman"/>
                <w:lang w:val="en-US"/>
              </w:rPr>
              <w:t>png</w:t>
            </w:r>
            <w:r w:rsidRPr="00062018">
              <w:rPr>
                <w:rFonts w:ascii="Times New Roman" w:hAnsi="Times New Roman" w:cs="Times New Roman"/>
                <w:lang w:val="ru-RU"/>
              </w:rPr>
              <w:t>».</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w:t>
            </w:r>
            <w:r w:rsidRPr="00062018">
              <w:rPr>
                <w:rFonts w:ascii="Times New Roman" w:hAnsi="Times New Roman" w:cs="Times New Roman"/>
                <w:lang w:val="ru-RU"/>
              </w:rPr>
              <w:t>41</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Если все поля заполнены корректно, то после нажатия на кнопку «Подтвердить» создается новая категория.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2</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«Удалить» открывается страница </w:t>
            </w:r>
            <w:r w:rsidRPr="00062018">
              <w:rPr>
                <w:rFonts w:ascii="Times New Roman" w:hAnsi="Times New Roman" w:cs="Times New Roman"/>
                <w:lang w:val="en-US"/>
              </w:rPr>
              <w:t>categories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категорий.</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3</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названия категории в таблице на странице </w:t>
            </w:r>
            <w:r w:rsidRPr="00062018">
              <w:rPr>
                <w:rFonts w:ascii="Times New Roman" w:hAnsi="Times New Roman" w:cs="Times New Roman"/>
                <w:lang w:val="en-US"/>
              </w:rPr>
              <w:t>categories</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w:t>
            </w:r>
          </w:p>
        </w:tc>
      </w:tr>
      <w:tr w:rsidR="00062018" w:rsidRPr="00CB1AF9"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4</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выбранная категория будет удалена. Также будут «каскадно» удалены все товары, принадлежащие данной категории.</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5</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После нажатия на ссылку «История заказов» открывается страница </w:t>
            </w:r>
            <w:r w:rsidRPr="00062018">
              <w:rPr>
                <w:rFonts w:ascii="Times New Roman" w:hAnsi="Times New Roman" w:cs="Times New Roman"/>
                <w:lang w:val="en-US"/>
              </w:rPr>
              <w:t>history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с таблицей историй заказов и кнопкой «очистить историю».</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6</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 xml:space="preserve">Напротив истории на странице </w:t>
            </w:r>
            <w:r w:rsidRPr="00062018">
              <w:rPr>
                <w:rFonts w:ascii="Times New Roman" w:hAnsi="Times New Roman" w:cs="Times New Roman"/>
                <w:lang w:val="en-US"/>
              </w:rPr>
              <w:t>history</w:t>
            </w:r>
            <w:r w:rsidRPr="00062018">
              <w:rPr>
                <w:rFonts w:ascii="Times New Roman" w:hAnsi="Times New Roman" w:cs="Times New Roman"/>
                <w:lang w:val="ru-RU"/>
              </w:rPr>
              <w:t>.</w:t>
            </w:r>
            <w:r w:rsidRPr="00062018">
              <w:rPr>
                <w:rFonts w:ascii="Times New Roman" w:hAnsi="Times New Roman" w:cs="Times New Roman"/>
                <w:lang w:val="en-US"/>
              </w:rPr>
              <w:t>php</w:t>
            </w:r>
            <w:r w:rsidRPr="00062018">
              <w:rPr>
                <w:rFonts w:ascii="Times New Roman" w:hAnsi="Times New Roman" w:cs="Times New Roman"/>
                <w:lang w:val="ru-RU"/>
              </w:rPr>
              <w:t xml:space="preserve"> имеется кнопка «Удалить»</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7</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«Удалить» запись удаляется.</w:t>
            </w:r>
          </w:p>
        </w:tc>
      </w:tr>
      <w:tr w:rsidR="00062018" w:rsidRPr="00626668" w:rsidTr="005761AD">
        <w:tc>
          <w:tcPr>
            <w:tcW w:w="988"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en-US"/>
              </w:rPr>
              <w:t>R3.4</w:t>
            </w:r>
            <w:r w:rsidRPr="00062018">
              <w:rPr>
                <w:rFonts w:ascii="Times New Roman" w:hAnsi="Times New Roman" w:cs="Times New Roman"/>
                <w:lang w:val="ru-RU"/>
              </w:rPr>
              <w:t>8</w:t>
            </w:r>
          </w:p>
        </w:tc>
        <w:tc>
          <w:tcPr>
            <w:tcW w:w="8357" w:type="dxa"/>
          </w:tcPr>
          <w:p w:rsidR="00062018" w:rsidRPr="00062018" w:rsidRDefault="00062018" w:rsidP="005761AD">
            <w:pPr>
              <w:rPr>
                <w:rFonts w:ascii="Times New Roman" w:hAnsi="Times New Roman" w:cs="Times New Roman"/>
                <w:lang w:val="ru-RU"/>
              </w:rPr>
            </w:pPr>
            <w:r w:rsidRPr="00062018">
              <w:rPr>
                <w:rFonts w:ascii="Times New Roman" w:hAnsi="Times New Roman" w:cs="Times New Roman"/>
                <w:lang w:val="ru-RU"/>
              </w:rPr>
              <w:t>После нажатия на кнопку «Очистить историю» история будет полностью очищена.</w:t>
            </w:r>
          </w:p>
        </w:tc>
      </w:tr>
    </w:tbl>
    <w:p w:rsidR="00F77946" w:rsidRDefault="00F77946"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4" w:name="_Toc532237422"/>
      <w:r>
        <w:rPr>
          <w:lang w:val="ru-RU"/>
        </w:rPr>
        <w:t>Авторизованный пользователь</w:t>
      </w:r>
      <w:bookmarkEnd w:id="14"/>
    </w:p>
    <w:p w:rsidR="00E4772E" w:rsidRDefault="00E4772E" w:rsidP="00E4772E">
      <w:pPr>
        <w:jc w:val="both"/>
        <w:rPr>
          <w:rFonts w:ascii="Times New Roman" w:hAnsi="Times New Roman" w:cs="Times New Roman"/>
          <w:sz w:val="26"/>
          <w:szCs w:val="26"/>
          <w:lang w:val="ru-RU"/>
        </w:rPr>
      </w:pPr>
    </w:p>
    <w:p w:rsidR="00F77946" w:rsidRPr="00FB3C6E" w:rsidRDefault="00FB3C6E"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FB3C6E" w:rsidRDefault="00FB3C6E" w:rsidP="00FB3C6E">
      <w:pPr>
        <w:pStyle w:val="11"/>
        <w:rPr>
          <w:sz w:val="26"/>
          <w:szCs w:val="26"/>
        </w:rPr>
      </w:pPr>
      <w:r w:rsidRPr="00FB3C6E">
        <w:rPr>
          <w:sz w:val="26"/>
          <w:szCs w:val="26"/>
        </w:rPr>
        <w:t xml:space="preserve">Данную часть системы может видеть авторизованный пользователь. Пользователь может выбрать одну из категорий товара, просмотреть товары, которые имеются в базе данных, после чего он может добавить (удалить из) их в корзину и оформить </w:t>
      </w:r>
      <w:r w:rsidRPr="00FB3C6E">
        <w:rPr>
          <w:sz w:val="26"/>
          <w:szCs w:val="26"/>
        </w:rPr>
        <w:lastRenderedPageBreak/>
        <w:t>заказ. Также пользователь может просматривать свою историю покупок и удалять из нее записи (или очистить всё).</w:t>
      </w:r>
    </w:p>
    <w:p w:rsidR="00FB3C6E" w:rsidRPr="00FB3C6E" w:rsidRDefault="00FB3C6E" w:rsidP="00FB3C6E">
      <w:pPr>
        <w:pStyle w:val="11"/>
        <w:rPr>
          <w:sz w:val="26"/>
          <w:szCs w:val="26"/>
        </w:rPr>
      </w:pPr>
    </w:p>
    <w:tbl>
      <w:tblPr>
        <w:tblStyle w:val="af0"/>
        <w:tblW w:w="0" w:type="auto"/>
        <w:tblLook w:val="04A0" w:firstRow="1" w:lastRow="0" w:firstColumn="1" w:lastColumn="0" w:noHBand="0" w:noVBand="1"/>
      </w:tblPr>
      <w:tblGrid>
        <w:gridCol w:w="988"/>
        <w:gridCol w:w="8357"/>
      </w:tblGrid>
      <w:tr w:rsidR="00FB3C6E" w:rsidRPr="00CB1AF9" w:rsidTr="005761AD">
        <w:tc>
          <w:tcPr>
            <w:tcW w:w="988" w:type="dxa"/>
          </w:tcPr>
          <w:p w:rsidR="00FB3C6E" w:rsidRPr="00564186" w:rsidRDefault="00FB3C6E" w:rsidP="005761AD">
            <w:pPr>
              <w:pStyle w:val="11"/>
              <w:jc w:val="both"/>
              <w:rPr>
                <w:szCs w:val="24"/>
                <w:lang w:val="en-US"/>
              </w:rPr>
            </w:pPr>
            <w:r w:rsidRPr="00564186">
              <w:rPr>
                <w:szCs w:val="24"/>
                <w:lang w:val="en-US"/>
              </w:rPr>
              <w:t>R4.1</w:t>
            </w:r>
          </w:p>
        </w:tc>
        <w:tc>
          <w:tcPr>
            <w:tcW w:w="8357" w:type="dxa"/>
          </w:tcPr>
          <w:p w:rsidR="00FB3C6E" w:rsidRPr="00564186" w:rsidRDefault="00FB3C6E" w:rsidP="005761AD">
            <w:pPr>
              <w:pStyle w:val="11"/>
              <w:jc w:val="both"/>
              <w:rPr>
                <w:szCs w:val="24"/>
              </w:rPr>
            </w:pPr>
            <w:r w:rsidRPr="00564186">
              <w:rPr>
                <w:szCs w:val="24"/>
              </w:rPr>
              <w:t xml:space="preserve">На главной странице </w:t>
            </w:r>
            <w:r w:rsidRPr="00564186">
              <w:rPr>
                <w:szCs w:val="24"/>
                <w:lang w:val="en-US"/>
              </w:rPr>
              <w:t>index</w:t>
            </w:r>
            <w:r w:rsidRPr="00564186">
              <w:rPr>
                <w:szCs w:val="24"/>
              </w:rPr>
              <w:t>.</w:t>
            </w:r>
            <w:r w:rsidRPr="00564186">
              <w:rPr>
                <w:szCs w:val="24"/>
                <w:lang w:val="en-US"/>
              </w:rPr>
              <w:t>php</w:t>
            </w:r>
            <w:r w:rsidRPr="00564186">
              <w:rPr>
                <w:szCs w:val="24"/>
              </w:rPr>
              <w:t xml:space="preserve"> находится шапка и ссылки по категориям:</w:t>
            </w:r>
          </w:p>
          <w:p w:rsidR="00FB3C6E" w:rsidRPr="00564186" w:rsidRDefault="00FB3C6E" w:rsidP="005761AD">
            <w:pPr>
              <w:pStyle w:val="11"/>
              <w:jc w:val="both"/>
              <w:rPr>
                <w:szCs w:val="24"/>
              </w:rPr>
            </w:pPr>
            <w:r w:rsidRPr="00564186">
              <w:rPr>
                <w:noProof/>
              </w:rPr>
              <w:drawing>
                <wp:inline distT="0" distB="0" distL="0" distR="0" wp14:anchorId="10599839" wp14:editId="70912CA3">
                  <wp:extent cx="5118265" cy="2090057"/>
                  <wp:effectExtent l="0" t="0" r="635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 t="10310" r="1086" b="14073"/>
                          <a:stretch/>
                        </pic:blipFill>
                        <pic:spPr bwMode="auto">
                          <a:xfrm>
                            <a:off x="0" y="0"/>
                            <a:ext cx="5127713" cy="2093915"/>
                          </a:xfrm>
                          <a:prstGeom prst="rect">
                            <a:avLst/>
                          </a:prstGeom>
                          <a:ln>
                            <a:noFill/>
                          </a:ln>
                          <a:extLst>
                            <a:ext uri="{53640926-AAD7-44D8-BBD7-CCE9431645EC}">
                              <a14:shadowObscured xmlns:a14="http://schemas.microsoft.com/office/drawing/2010/main"/>
                            </a:ext>
                          </a:extLst>
                        </pic:spPr>
                      </pic:pic>
                    </a:graphicData>
                  </a:graphic>
                </wp:inline>
              </w:drawing>
            </w:r>
          </w:p>
          <w:p w:rsidR="00FB3C6E" w:rsidRPr="00564186" w:rsidRDefault="00FB3C6E" w:rsidP="005761AD">
            <w:pPr>
              <w:pStyle w:val="11"/>
              <w:jc w:val="both"/>
              <w:rPr>
                <w:szCs w:val="24"/>
              </w:rPr>
            </w:pP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w:t>
            </w:r>
          </w:p>
        </w:tc>
        <w:tc>
          <w:tcPr>
            <w:tcW w:w="8357" w:type="dxa"/>
          </w:tcPr>
          <w:p w:rsidR="00FB3C6E" w:rsidRPr="00564186" w:rsidRDefault="00FB3C6E" w:rsidP="005761AD">
            <w:pPr>
              <w:pStyle w:val="11"/>
              <w:rPr>
                <w:szCs w:val="24"/>
              </w:rPr>
            </w:pPr>
            <w:r w:rsidRPr="00564186">
              <w:rPr>
                <w:szCs w:val="24"/>
              </w:rPr>
              <w:t xml:space="preserve">После нажатия на одну из категорий открывается страница </w:t>
            </w:r>
            <w:r w:rsidRPr="00564186">
              <w:rPr>
                <w:szCs w:val="24"/>
                <w:lang w:val="en-US"/>
              </w:rPr>
              <w:t>goods</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таблицей товаров, строкой поиска и кнопкой «Поиск», ссылками сортировки «по названию» и «по цене» и шапкой как в </w:t>
            </w:r>
            <w:r w:rsidRPr="00564186">
              <w:rPr>
                <w:szCs w:val="24"/>
                <w:lang w:val="en-US"/>
              </w:rPr>
              <w:t>index</w:t>
            </w:r>
            <w:r w:rsidRPr="00564186">
              <w:rPr>
                <w:szCs w:val="24"/>
              </w:rPr>
              <w:t>.</w:t>
            </w:r>
            <w:r w:rsidRPr="00564186">
              <w:rPr>
                <w:szCs w:val="24"/>
                <w:lang w:val="en-US"/>
              </w:rPr>
              <w:t>php</w:t>
            </w:r>
            <w:r w:rsidRPr="00564186">
              <w:rPr>
                <w:szCs w:val="24"/>
              </w:rPr>
              <w:t>.</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R4.3</w:t>
            </w:r>
          </w:p>
        </w:tc>
        <w:tc>
          <w:tcPr>
            <w:tcW w:w="8357" w:type="dxa"/>
          </w:tcPr>
          <w:p w:rsidR="00FB3C6E" w:rsidRPr="00564186" w:rsidRDefault="00FB3C6E" w:rsidP="005761AD">
            <w:pPr>
              <w:pStyle w:val="11"/>
              <w:rPr>
                <w:szCs w:val="24"/>
              </w:rPr>
            </w:pPr>
            <w:r w:rsidRPr="00564186">
              <w:t>Поиск выдает все товары, чьё название содержит подстроку, которая соответствует строке в поле для поиска.</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R4.4</w:t>
            </w:r>
          </w:p>
        </w:tc>
        <w:tc>
          <w:tcPr>
            <w:tcW w:w="8357" w:type="dxa"/>
          </w:tcPr>
          <w:p w:rsidR="00FB3C6E" w:rsidRPr="00564186" w:rsidRDefault="00FB3C6E" w:rsidP="005761AD">
            <w:pPr>
              <w:pStyle w:val="11"/>
            </w:pPr>
            <w:r w:rsidRPr="00564186">
              <w:t>Если поиск ничего не вернул, то на месте таблицы будет надпись «Товаров с таким названием не найдено».</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R4.5</w:t>
            </w:r>
          </w:p>
        </w:tc>
        <w:tc>
          <w:tcPr>
            <w:tcW w:w="8357" w:type="dxa"/>
          </w:tcPr>
          <w:p w:rsidR="00FB3C6E" w:rsidRPr="00564186" w:rsidRDefault="00FB3C6E" w:rsidP="005761AD">
            <w:pPr>
              <w:pStyle w:val="11"/>
              <w:rPr>
                <w:szCs w:val="24"/>
              </w:rPr>
            </w:pPr>
            <w:r w:rsidRPr="00564186">
              <w:rPr>
                <w:szCs w:val="24"/>
              </w:rPr>
              <w:t>Если нажать на ссылку сортировки «по названию», то все строки в таблице сортируются по названию.</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R4.6</w:t>
            </w:r>
          </w:p>
        </w:tc>
        <w:tc>
          <w:tcPr>
            <w:tcW w:w="8357" w:type="dxa"/>
          </w:tcPr>
          <w:p w:rsidR="00FB3C6E" w:rsidRPr="00564186" w:rsidRDefault="00FB3C6E" w:rsidP="005761AD">
            <w:pPr>
              <w:pStyle w:val="11"/>
              <w:rPr>
                <w:szCs w:val="24"/>
              </w:rPr>
            </w:pPr>
            <w:r w:rsidRPr="00564186">
              <w:rPr>
                <w:szCs w:val="24"/>
              </w:rPr>
              <w:t>Если еще раз нажать на ссылку сортировки «по названию», то все строки в таблице сортируются по названию в обратном порядке.</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R4.7</w:t>
            </w:r>
          </w:p>
        </w:tc>
        <w:tc>
          <w:tcPr>
            <w:tcW w:w="8357" w:type="dxa"/>
          </w:tcPr>
          <w:p w:rsidR="00FB3C6E" w:rsidRPr="00564186" w:rsidRDefault="00FB3C6E" w:rsidP="005761AD">
            <w:pPr>
              <w:pStyle w:val="11"/>
              <w:rPr>
                <w:szCs w:val="24"/>
              </w:rPr>
            </w:pPr>
            <w:r w:rsidRPr="00564186">
              <w:rPr>
                <w:szCs w:val="24"/>
              </w:rPr>
              <w:t>Если нажать на ссылку сортировки «по цене», то все строки в таблице сортируются по цене.</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R4.8</w:t>
            </w:r>
          </w:p>
        </w:tc>
        <w:tc>
          <w:tcPr>
            <w:tcW w:w="8357" w:type="dxa"/>
          </w:tcPr>
          <w:p w:rsidR="00FB3C6E" w:rsidRPr="00564186" w:rsidRDefault="00FB3C6E" w:rsidP="005761AD">
            <w:pPr>
              <w:pStyle w:val="11"/>
              <w:rPr>
                <w:szCs w:val="24"/>
              </w:rPr>
            </w:pPr>
            <w:r w:rsidRPr="00564186">
              <w:rPr>
                <w:szCs w:val="24"/>
              </w:rPr>
              <w:t>Если еще раз нажать на ссылку сортировки «по цене», то все строки в таблице сортируются по цене в обратном порядке.</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R4.9</w:t>
            </w:r>
          </w:p>
        </w:tc>
        <w:tc>
          <w:tcPr>
            <w:tcW w:w="8357" w:type="dxa"/>
          </w:tcPr>
          <w:p w:rsidR="00FB3C6E" w:rsidRPr="00564186" w:rsidRDefault="00FB3C6E" w:rsidP="005761AD">
            <w:pPr>
              <w:pStyle w:val="11"/>
              <w:rPr>
                <w:szCs w:val="24"/>
              </w:rPr>
            </w:pPr>
            <w:r w:rsidRPr="00564186">
              <w:rPr>
                <w:szCs w:val="24"/>
              </w:rPr>
              <w:t xml:space="preserve">После нажатия на название товара в таблице открывается страница </w:t>
            </w:r>
            <w:r w:rsidRPr="00564186">
              <w:rPr>
                <w:szCs w:val="24"/>
                <w:lang w:val="en-US"/>
              </w:rPr>
              <w:t>good</w:t>
            </w:r>
            <w:r w:rsidRPr="00564186">
              <w:rPr>
                <w:szCs w:val="24"/>
              </w:rPr>
              <w:t>_</w:t>
            </w:r>
            <w:r w:rsidRPr="00564186">
              <w:rPr>
                <w:szCs w:val="24"/>
                <w:lang w:val="en-US"/>
              </w:rPr>
              <w:t>page</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названием, ценой, изображением, описанием товара и кнопкой «Добавить в корзину»</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R4.10</w:t>
            </w:r>
          </w:p>
        </w:tc>
        <w:tc>
          <w:tcPr>
            <w:tcW w:w="8357" w:type="dxa"/>
          </w:tcPr>
          <w:p w:rsidR="00FB3C6E" w:rsidRPr="00564186" w:rsidRDefault="00FB3C6E" w:rsidP="005761AD">
            <w:pPr>
              <w:pStyle w:val="11"/>
              <w:rPr>
                <w:szCs w:val="24"/>
              </w:rPr>
            </w:pPr>
            <w:r w:rsidRPr="00564186">
              <w:rPr>
                <w:szCs w:val="24"/>
              </w:rPr>
              <w:t>После нажатия на кнопку «Добавить в корзину» товар добавляется в корзину.</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R4.11</w:t>
            </w:r>
          </w:p>
        </w:tc>
        <w:tc>
          <w:tcPr>
            <w:tcW w:w="8357" w:type="dxa"/>
          </w:tcPr>
          <w:p w:rsidR="00FB3C6E" w:rsidRPr="00564186" w:rsidRDefault="00FB3C6E" w:rsidP="005761AD">
            <w:pPr>
              <w:pStyle w:val="11"/>
              <w:rPr>
                <w:szCs w:val="24"/>
              </w:rPr>
            </w:pPr>
            <w:r w:rsidRPr="00564186">
              <w:rPr>
                <w:szCs w:val="24"/>
              </w:rPr>
              <w:t xml:space="preserve">“Пекарь” в шапке – это ссылка на главную страницу </w:t>
            </w:r>
            <w:r w:rsidRPr="00564186">
              <w:rPr>
                <w:szCs w:val="24"/>
                <w:lang w:val="en-US"/>
              </w:rPr>
              <w:t>index</w:t>
            </w:r>
            <w:r w:rsidRPr="00564186">
              <w:rPr>
                <w:szCs w:val="24"/>
              </w:rPr>
              <w:t>.</w:t>
            </w:r>
            <w:r w:rsidRPr="00564186">
              <w:rPr>
                <w:szCs w:val="24"/>
                <w:lang w:val="en-US"/>
              </w:rPr>
              <w:t>php</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R4.12</w:t>
            </w:r>
          </w:p>
        </w:tc>
        <w:tc>
          <w:tcPr>
            <w:tcW w:w="8357" w:type="dxa"/>
          </w:tcPr>
          <w:p w:rsidR="00FB3C6E" w:rsidRPr="00564186" w:rsidRDefault="00FB3C6E" w:rsidP="005761AD">
            <w:pPr>
              <w:pStyle w:val="11"/>
              <w:rPr>
                <w:szCs w:val="24"/>
              </w:rPr>
            </w:pPr>
            <w:r w:rsidRPr="00564186">
              <w:rPr>
                <w:szCs w:val="24"/>
              </w:rPr>
              <w:t>После нажатия на ссылку «История» открывается страница «</w:t>
            </w:r>
            <w:r w:rsidRPr="00564186">
              <w:rPr>
                <w:szCs w:val="24"/>
                <w:lang w:val="en-US"/>
              </w:rPr>
              <w:t>user</w:t>
            </w:r>
            <w:r w:rsidR="003A7749" w:rsidRPr="00564186">
              <w:rPr>
                <w:szCs w:val="24"/>
                <w:lang w:val="en-US"/>
              </w:rPr>
              <w:t>H</w:t>
            </w:r>
            <w:r w:rsidRPr="00564186">
              <w:rPr>
                <w:szCs w:val="24"/>
                <w:lang w:val="en-US"/>
              </w:rPr>
              <w:t>istory</w:t>
            </w:r>
            <w:r w:rsidRPr="00564186">
              <w:rPr>
                <w:szCs w:val="24"/>
              </w:rPr>
              <w:t>.</w:t>
            </w:r>
            <w:r w:rsidRPr="00564186">
              <w:rPr>
                <w:szCs w:val="24"/>
                <w:lang w:val="en-US"/>
              </w:rPr>
              <w:t>php</w:t>
            </w:r>
            <w:r w:rsidRPr="00564186">
              <w:rPr>
                <w:szCs w:val="24"/>
              </w:rPr>
              <w:t>»</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R4.13</w:t>
            </w:r>
          </w:p>
        </w:tc>
        <w:tc>
          <w:tcPr>
            <w:tcW w:w="8357" w:type="dxa"/>
          </w:tcPr>
          <w:p w:rsidR="00FB3C6E" w:rsidRPr="00564186" w:rsidRDefault="00FB3C6E" w:rsidP="005761AD">
            <w:pPr>
              <w:pStyle w:val="11"/>
              <w:rPr>
                <w:szCs w:val="24"/>
                <w:lang w:val="ru-BY"/>
              </w:rPr>
            </w:pPr>
            <w:r w:rsidRPr="00564186">
              <w:t>На странице user</w:t>
            </w:r>
            <w:r w:rsidR="003A7749" w:rsidRPr="00564186">
              <w:rPr>
                <w:lang w:val="en-US"/>
              </w:rPr>
              <w:t>H</w:t>
            </w:r>
            <w:r w:rsidRPr="00564186">
              <w:t>istory.php имеется таблица с историей заказов, кнопка «Очистить историю».</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R4.14</w:t>
            </w:r>
          </w:p>
        </w:tc>
        <w:tc>
          <w:tcPr>
            <w:tcW w:w="8357" w:type="dxa"/>
          </w:tcPr>
          <w:p w:rsidR="00FB3C6E" w:rsidRPr="00564186" w:rsidRDefault="00FB3C6E" w:rsidP="005761AD">
            <w:pPr>
              <w:pStyle w:val="11"/>
              <w:rPr>
                <w:szCs w:val="24"/>
                <w:lang w:val="ru-BY"/>
              </w:rPr>
            </w:pPr>
            <w:r w:rsidRPr="00564186">
              <w:t xml:space="preserve">Напротив записи на странице </w:t>
            </w:r>
            <w:r w:rsidRPr="00564186">
              <w:rPr>
                <w:lang w:val="en-US"/>
              </w:rPr>
              <w:t>user</w:t>
            </w:r>
            <w:r w:rsidR="003A7749" w:rsidRPr="00564186">
              <w:rPr>
                <w:lang w:val="en-US"/>
              </w:rPr>
              <w:t>H</w:t>
            </w:r>
            <w:r w:rsidRPr="00564186">
              <w:rPr>
                <w:lang w:val="en-US"/>
              </w:rPr>
              <w:t>istory</w:t>
            </w:r>
            <w:r w:rsidRPr="00564186">
              <w:t>.</w:t>
            </w:r>
            <w:r w:rsidRPr="00564186">
              <w:rPr>
                <w:lang w:val="en-US"/>
              </w:rPr>
              <w:t>php</w:t>
            </w:r>
            <w:r w:rsidRPr="00564186">
              <w:t xml:space="preserve"> имеется кнопка «Удалить», которая удалит запись, если на нее нажать.</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R4.15</w:t>
            </w:r>
          </w:p>
        </w:tc>
        <w:tc>
          <w:tcPr>
            <w:tcW w:w="8357" w:type="dxa"/>
          </w:tcPr>
          <w:p w:rsidR="00FB3C6E" w:rsidRPr="00564186" w:rsidRDefault="00FB3C6E" w:rsidP="005761AD">
            <w:pPr>
              <w:pStyle w:val="11"/>
              <w:rPr>
                <w:szCs w:val="24"/>
                <w:lang w:val="ru-BY"/>
              </w:rPr>
            </w:pPr>
            <w:r w:rsidRPr="00564186">
              <w:t>После нажатия на кнопку «Очистить историю» история будет полностью очищена.</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R4.16</w:t>
            </w:r>
          </w:p>
        </w:tc>
        <w:tc>
          <w:tcPr>
            <w:tcW w:w="8357" w:type="dxa"/>
          </w:tcPr>
          <w:p w:rsidR="00FB3C6E" w:rsidRPr="00564186" w:rsidRDefault="00FB3C6E" w:rsidP="005761AD">
            <w:pPr>
              <w:pStyle w:val="11"/>
              <w:rPr>
                <w:szCs w:val="24"/>
              </w:rPr>
            </w:pPr>
            <w:r w:rsidRPr="00564186">
              <w:rPr>
                <w:szCs w:val="24"/>
              </w:rPr>
              <w:t xml:space="preserve">После нажатия на ссылку «Корзина» открывается страница </w:t>
            </w:r>
            <w:r w:rsidRPr="00564186">
              <w:rPr>
                <w:szCs w:val="24"/>
                <w:lang w:val="en-US"/>
              </w:rPr>
              <w:t>basket</w:t>
            </w:r>
            <w:r w:rsidRPr="00564186">
              <w:rPr>
                <w:szCs w:val="24"/>
              </w:rPr>
              <w:t>.</w:t>
            </w:r>
            <w:r w:rsidRPr="00564186">
              <w:rPr>
                <w:szCs w:val="24"/>
                <w:lang w:val="en-US"/>
              </w:rPr>
              <w:t>php</w:t>
            </w:r>
            <w:r w:rsidRPr="00564186">
              <w:rPr>
                <w:szCs w:val="24"/>
              </w:rPr>
              <w:t>.</w:t>
            </w:r>
          </w:p>
        </w:tc>
      </w:tr>
      <w:tr w:rsidR="00FB3C6E" w:rsidRPr="00CB1AF9" w:rsidTr="005761AD">
        <w:tc>
          <w:tcPr>
            <w:tcW w:w="988" w:type="dxa"/>
          </w:tcPr>
          <w:p w:rsidR="00FB3C6E" w:rsidRPr="00564186" w:rsidRDefault="00FB3C6E" w:rsidP="005761AD">
            <w:pPr>
              <w:pStyle w:val="11"/>
              <w:rPr>
                <w:szCs w:val="24"/>
                <w:lang w:val="en-US"/>
              </w:rPr>
            </w:pPr>
            <w:r w:rsidRPr="00564186">
              <w:rPr>
                <w:szCs w:val="24"/>
                <w:lang w:val="en-US"/>
              </w:rPr>
              <w:t>R4.17</w:t>
            </w:r>
          </w:p>
        </w:tc>
        <w:tc>
          <w:tcPr>
            <w:tcW w:w="8357" w:type="dxa"/>
          </w:tcPr>
          <w:p w:rsidR="00FB3C6E" w:rsidRPr="00564186" w:rsidRDefault="00FB3C6E" w:rsidP="005761AD">
            <w:pPr>
              <w:pStyle w:val="11"/>
              <w:rPr>
                <w:szCs w:val="24"/>
              </w:rPr>
            </w:pPr>
            <w:r w:rsidRPr="00564186">
              <w:rPr>
                <w:szCs w:val="24"/>
              </w:rPr>
              <w:t xml:space="preserve">Если корзина пуста, то на странице </w:t>
            </w:r>
            <w:r w:rsidRPr="00564186">
              <w:rPr>
                <w:szCs w:val="24"/>
                <w:lang w:val="en-US"/>
              </w:rPr>
              <w:t>basket</w:t>
            </w:r>
            <w:r w:rsidRPr="00564186">
              <w:rPr>
                <w:szCs w:val="24"/>
              </w:rPr>
              <w:t>.</w:t>
            </w:r>
            <w:r w:rsidRPr="00564186">
              <w:rPr>
                <w:szCs w:val="24"/>
                <w:lang w:val="en-US"/>
              </w:rPr>
              <w:t>php</w:t>
            </w:r>
            <w:r w:rsidRPr="00564186">
              <w:rPr>
                <w:szCs w:val="24"/>
              </w:rPr>
              <w:t xml:space="preserve"> будет только ссылка «Корзина пуста. Добавьте что-нибудь»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R4.18</w:t>
            </w:r>
          </w:p>
        </w:tc>
        <w:tc>
          <w:tcPr>
            <w:tcW w:w="8357" w:type="dxa"/>
          </w:tcPr>
          <w:p w:rsidR="00FB3C6E" w:rsidRPr="00564186" w:rsidRDefault="00FB3C6E" w:rsidP="005761AD">
            <w:pPr>
              <w:pStyle w:val="11"/>
              <w:rPr>
                <w:szCs w:val="24"/>
              </w:rPr>
            </w:pPr>
            <w:r w:rsidRPr="00564186">
              <w:rPr>
                <w:szCs w:val="24"/>
              </w:rPr>
              <w:t>Если корзина не пуста, то на странице будет таблица товаров с кнопками «Удалить» напротив каждой записи, информация об общей стоимости заказа и кнопка «Оформить заказ».</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R4.19</w:t>
            </w:r>
          </w:p>
        </w:tc>
        <w:tc>
          <w:tcPr>
            <w:tcW w:w="8357" w:type="dxa"/>
          </w:tcPr>
          <w:p w:rsidR="00FB3C6E" w:rsidRPr="00564186" w:rsidRDefault="00FB3C6E" w:rsidP="005761AD">
            <w:pPr>
              <w:pStyle w:val="11"/>
              <w:rPr>
                <w:szCs w:val="24"/>
              </w:rPr>
            </w:pPr>
            <w:r w:rsidRPr="00564186">
              <w:rPr>
                <w:szCs w:val="24"/>
              </w:rPr>
              <w:t>Если пользователь нажмет на кнопку «Удалить», то запись из корзины будет удалена</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R4.20</w:t>
            </w:r>
          </w:p>
        </w:tc>
        <w:tc>
          <w:tcPr>
            <w:tcW w:w="8357" w:type="dxa"/>
          </w:tcPr>
          <w:p w:rsidR="00FB3C6E" w:rsidRPr="00564186" w:rsidRDefault="00FB3C6E" w:rsidP="005761AD">
            <w:pPr>
              <w:pStyle w:val="11"/>
              <w:rPr>
                <w:szCs w:val="24"/>
              </w:rPr>
            </w:pPr>
            <w:r w:rsidRPr="00564186">
              <w:rPr>
                <w:szCs w:val="24"/>
              </w:rPr>
              <w:t>Если пользователь нажмет на кнопку «Оформить заказ», то откроется страница c</w:t>
            </w:r>
            <w:r w:rsidRPr="00564186">
              <w:rPr>
                <w:szCs w:val="24"/>
                <w:lang w:val="en-US"/>
              </w:rPr>
              <w:t>reate</w:t>
            </w:r>
            <w:r w:rsidR="003A7749" w:rsidRPr="00564186">
              <w:rPr>
                <w:szCs w:val="24"/>
                <w:lang w:val="en-US"/>
              </w:rPr>
              <w:t>O</w:t>
            </w:r>
            <w:r w:rsidRPr="00564186">
              <w:rPr>
                <w:szCs w:val="24"/>
                <w:lang w:val="en-US"/>
              </w:rPr>
              <w:t>rder</w:t>
            </w:r>
            <w:r w:rsidRPr="00564186">
              <w:rPr>
                <w:szCs w:val="24"/>
              </w:rPr>
              <w:t>.</w:t>
            </w:r>
            <w:r w:rsidRPr="00564186">
              <w:rPr>
                <w:szCs w:val="24"/>
                <w:lang w:val="en-US"/>
              </w:rPr>
              <w:t>php</w:t>
            </w:r>
            <w:r w:rsidRPr="00564186">
              <w:rPr>
                <w:szCs w:val="24"/>
              </w:rPr>
              <w:t xml:space="preserve"> с полями для ввода адреса и телефона и кнопкой «Отправить».</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R4.21</w:t>
            </w:r>
          </w:p>
        </w:tc>
        <w:tc>
          <w:tcPr>
            <w:tcW w:w="8357" w:type="dxa"/>
          </w:tcPr>
          <w:p w:rsidR="00FB3C6E" w:rsidRPr="00564186" w:rsidRDefault="00FB3C6E" w:rsidP="005761AD">
            <w:pPr>
              <w:pStyle w:val="11"/>
              <w:rPr>
                <w:szCs w:val="24"/>
              </w:rPr>
            </w:pPr>
            <w:r w:rsidRPr="00564186">
              <w:rPr>
                <w:szCs w:val="24"/>
              </w:rPr>
              <w:t>Адрес должен содержать не менее семи символов и не более ста символов.</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R4.22</w:t>
            </w:r>
          </w:p>
        </w:tc>
        <w:tc>
          <w:tcPr>
            <w:tcW w:w="8357" w:type="dxa"/>
          </w:tcPr>
          <w:p w:rsidR="00FB3C6E" w:rsidRPr="00564186" w:rsidRDefault="00FB3C6E" w:rsidP="005761AD">
            <w:pPr>
              <w:pStyle w:val="11"/>
              <w:rPr>
                <w:szCs w:val="24"/>
              </w:rPr>
            </w:pPr>
            <w:r w:rsidRPr="00564186">
              <w:t>Если пользователь нажал на «Отправить» и адрес не соответствует требованиям «</w:t>
            </w:r>
            <w:r w:rsidRPr="00564186">
              <w:rPr>
                <w:lang w:val="en-US"/>
              </w:rPr>
              <w:t>R</w:t>
            </w:r>
            <w:r w:rsidRPr="00564186">
              <w:t>4.20», то появится сообщение «Некорректный адрес».</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lastRenderedPageBreak/>
              <w:t>R4.23</w:t>
            </w:r>
          </w:p>
        </w:tc>
        <w:tc>
          <w:tcPr>
            <w:tcW w:w="8357" w:type="dxa"/>
          </w:tcPr>
          <w:p w:rsidR="00FB3C6E" w:rsidRPr="00564186" w:rsidRDefault="00FB3C6E" w:rsidP="005761AD">
            <w:pPr>
              <w:pStyle w:val="11"/>
              <w:rPr>
                <w:szCs w:val="24"/>
              </w:rPr>
            </w:pPr>
            <w:r w:rsidRPr="00564186">
              <w:rPr>
                <w:szCs w:val="24"/>
              </w:rPr>
              <w:t>Телефон должен состоять из семи цифр.</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R4.24</w:t>
            </w:r>
          </w:p>
        </w:tc>
        <w:tc>
          <w:tcPr>
            <w:tcW w:w="8357" w:type="dxa"/>
          </w:tcPr>
          <w:p w:rsidR="00FB3C6E" w:rsidRPr="00564186" w:rsidRDefault="00FB3C6E" w:rsidP="005761AD">
            <w:pPr>
              <w:pStyle w:val="11"/>
              <w:rPr>
                <w:szCs w:val="24"/>
              </w:rPr>
            </w:pPr>
            <w:r w:rsidRPr="00564186">
              <w:t>Если пользователь нажал на «Отправить» и телефон не соответствует требованиям «</w:t>
            </w:r>
            <w:r w:rsidRPr="00564186">
              <w:rPr>
                <w:lang w:val="en-US"/>
              </w:rPr>
              <w:t>R</w:t>
            </w:r>
            <w:r w:rsidRPr="00564186">
              <w:t>4.22», то появится сообщение «Некорректный телефон».</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R4.25</w:t>
            </w:r>
          </w:p>
        </w:tc>
        <w:tc>
          <w:tcPr>
            <w:tcW w:w="8357" w:type="dxa"/>
          </w:tcPr>
          <w:p w:rsidR="00FB3C6E" w:rsidRPr="00564186" w:rsidRDefault="00FB3C6E" w:rsidP="005761AD">
            <w:pPr>
              <w:pStyle w:val="11"/>
            </w:pPr>
            <w:r w:rsidRPr="00564186">
              <w:t>Если пользователь заполнил все поля корректно, то заказ отправится на рассмотрение.</w:t>
            </w:r>
          </w:p>
        </w:tc>
      </w:tr>
      <w:tr w:rsidR="00FB3C6E" w:rsidRPr="00626668" w:rsidTr="005761AD">
        <w:tc>
          <w:tcPr>
            <w:tcW w:w="988" w:type="dxa"/>
          </w:tcPr>
          <w:p w:rsidR="00FB3C6E" w:rsidRPr="00564186" w:rsidRDefault="00FB3C6E" w:rsidP="005761AD">
            <w:pPr>
              <w:pStyle w:val="11"/>
              <w:rPr>
                <w:szCs w:val="24"/>
                <w:lang w:val="en-US"/>
              </w:rPr>
            </w:pPr>
            <w:r w:rsidRPr="00564186">
              <w:rPr>
                <w:szCs w:val="24"/>
                <w:lang w:val="en-US"/>
              </w:rPr>
              <w:t>R4.</w:t>
            </w:r>
            <w:r w:rsidRPr="00564186">
              <w:rPr>
                <w:szCs w:val="24"/>
              </w:rPr>
              <w:t>2</w:t>
            </w:r>
            <w:r w:rsidRPr="00564186">
              <w:rPr>
                <w:szCs w:val="24"/>
                <w:lang w:val="en-US"/>
              </w:rPr>
              <w:t>6</w:t>
            </w:r>
          </w:p>
        </w:tc>
        <w:tc>
          <w:tcPr>
            <w:tcW w:w="8357" w:type="dxa"/>
          </w:tcPr>
          <w:p w:rsidR="00FB3C6E" w:rsidRPr="00564186" w:rsidRDefault="00FB3C6E" w:rsidP="005761AD">
            <w:pPr>
              <w:pStyle w:val="11"/>
              <w:rPr>
                <w:szCs w:val="24"/>
              </w:rPr>
            </w:pPr>
            <w:r w:rsidRPr="00564186">
              <w:rPr>
                <w:szCs w:val="24"/>
              </w:rPr>
              <w:t xml:space="preserve">После нажатия на кнопку «Выход» пользователя перенаправляет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bl>
    <w:p w:rsidR="00FB3C6E" w:rsidRPr="00FB3C6E" w:rsidRDefault="00FB3C6E" w:rsidP="00E4772E">
      <w:pPr>
        <w:jc w:val="both"/>
        <w:rPr>
          <w:rFonts w:ascii="Times New Roman" w:hAnsi="Times New Roman" w:cs="Times New Roman"/>
          <w:sz w:val="26"/>
          <w:szCs w:val="26"/>
          <w:lang w:val="ru-RU"/>
        </w:rPr>
      </w:pPr>
    </w:p>
    <w:p w:rsidR="00F77946" w:rsidRDefault="00F77946" w:rsidP="00F77946">
      <w:pPr>
        <w:pStyle w:val="2"/>
        <w:numPr>
          <w:ilvl w:val="1"/>
          <w:numId w:val="19"/>
        </w:numPr>
        <w:rPr>
          <w:lang w:val="ru-RU"/>
        </w:rPr>
      </w:pPr>
      <w:bookmarkStart w:id="15" w:name="_Toc532237423"/>
      <w:r>
        <w:rPr>
          <w:lang w:val="ru-RU"/>
        </w:rPr>
        <w:t>Неавторизованный пользователь</w:t>
      </w:r>
      <w:bookmarkEnd w:id="15"/>
    </w:p>
    <w:p w:rsidR="00F77946" w:rsidRDefault="00F77946" w:rsidP="00E4772E">
      <w:pPr>
        <w:jc w:val="both"/>
        <w:rPr>
          <w:rFonts w:ascii="Times New Roman" w:hAnsi="Times New Roman" w:cs="Times New Roman"/>
          <w:sz w:val="26"/>
          <w:szCs w:val="26"/>
          <w:lang w:val="ru-RU"/>
        </w:rPr>
      </w:pPr>
    </w:p>
    <w:p w:rsidR="00564186" w:rsidRPr="00564186" w:rsidRDefault="00564186" w:rsidP="00E4772E">
      <w:pPr>
        <w:jc w:val="both"/>
        <w:rPr>
          <w:rFonts w:ascii="Times New Roman" w:hAnsi="Times New Roman" w:cs="Times New Roman"/>
          <w:b/>
          <w:sz w:val="26"/>
          <w:szCs w:val="26"/>
          <w:lang w:val="ru-RU"/>
        </w:rPr>
      </w:pPr>
      <w:r>
        <w:rPr>
          <w:rFonts w:ascii="Times New Roman" w:hAnsi="Times New Roman" w:cs="Times New Roman"/>
          <w:b/>
          <w:sz w:val="26"/>
          <w:szCs w:val="26"/>
          <w:lang w:val="ru-RU"/>
        </w:rPr>
        <w:t>Общие сведения</w:t>
      </w:r>
    </w:p>
    <w:p w:rsidR="00564186" w:rsidRPr="00564186" w:rsidRDefault="00564186" w:rsidP="00564186">
      <w:pPr>
        <w:pStyle w:val="11"/>
        <w:rPr>
          <w:sz w:val="26"/>
          <w:szCs w:val="26"/>
          <w:lang w:val="en-US"/>
        </w:rPr>
      </w:pPr>
      <w:r w:rsidRPr="00564186">
        <w:rPr>
          <w:sz w:val="26"/>
          <w:szCs w:val="26"/>
        </w:rPr>
        <w:t>Данную часть системы может видеть неавторизованный пользователь. Пользователь может выбрать одну из категорий товара, просмотреть товары, которые имеются в базе данных, после чего он может добавить (удалить из) их в корзину и оформить заказ. Неавторизованный пользователь может войти в систему или зарегистрироваться.</w:t>
      </w:r>
    </w:p>
    <w:p w:rsidR="00BD752C" w:rsidRDefault="00BD752C" w:rsidP="00E4772E">
      <w:pPr>
        <w:jc w:val="both"/>
        <w:rPr>
          <w:rFonts w:ascii="Times New Roman" w:hAnsi="Times New Roman" w:cs="Times New Roman"/>
          <w:sz w:val="26"/>
          <w:szCs w:val="26"/>
          <w:lang w:val="ru-RU"/>
        </w:rPr>
      </w:pPr>
    </w:p>
    <w:tbl>
      <w:tblPr>
        <w:tblStyle w:val="af0"/>
        <w:tblW w:w="0" w:type="auto"/>
        <w:tblLook w:val="04A0" w:firstRow="1" w:lastRow="0" w:firstColumn="1" w:lastColumn="0" w:noHBand="0" w:noVBand="1"/>
      </w:tblPr>
      <w:tblGrid>
        <w:gridCol w:w="988"/>
        <w:gridCol w:w="8406"/>
      </w:tblGrid>
      <w:tr w:rsidR="00564186" w:rsidRPr="00CB1AF9" w:rsidTr="005761AD">
        <w:tc>
          <w:tcPr>
            <w:tcW w:w="988" w:type="dxa"/>
          </w:tcPr>
          <w:p w:rsidR="00564186" w:rsidRPr="00564186" w:rsidRDefault="00564186" w:rsidP="005761AD">
            <w:pPr>
              <w:pStyle w:val="11"/>
              <w:jc w:val="both"/>
              <w:rPr>
                <w:szCs w:val="24"/>
                <w:lang w:val="en-US"/>
              </w:rPr>
            </w:pPr>
            <w:r w:rsidRPr="00564186">
              <w:rPr>
                <w:szCs w:val="24"/>
                <w:lang w:val="en-US"/>
              </w:rPr>
              <w:t>R5.1</w:t>
            </w:r>
          </w:p>
        </w:tc>
        <w:tc>
          <w:tcPr>
            <w:tcW w:w="8357" w:type="dxa"/>
          </w:tcPr>
          <w:p w:rsidR="00564186" w:rsidRPr="00564186" w:rsidRDefault="00564186" w:rsidP="005761AD">
            <w:pPr>
              <w:pStyle w:val="11"/>
              <w:jc w:val="both"/>
              <w:rPr>
                <w:szCs w:val="24"/>
              </w:rPr>
            </w:pPr>
            <w:r w:rsidRPr="00564186">
              <w:rPr>
                <w:szCs w:val="24"/>
              </w:rPr>
              <w:t xml:space="preserve">На главной странице </w:t>
            </w:r>
            <w:r w:rsidRPr="00564186">
              <w:rPr>
                <w:szCs w:val="24"/>
                <w:lang w:val="en-US"/>
              </w:rPr>
              <w:t>index</w:t>
            </w:r>
            <w:r w:rsidRPr="00564186">
              <w:rPr>
                <w:szCs w:val="24"/>
              </w:rPr>
              <w:t>.</w:t>
            </w:r>
            <w:r w:rsidRPr="00564186">
              <w:rPr>
                <w:szCs w:val="24"/>
                <w:lang w:val="en-US"/>
              </w:rPr>
              <w:t>php</w:t>
            </w:r>
            <w:r w:rsidRPr="00564186">
              <w:rPr>
                <w:szCs w:val="24"/>
              </w:rPr>
              <w:t xml:space="preserve"> находится шапка и ссылки по категориям:</w:t>
            </w:r>
          </w:p>
          <w:p w:rsidR="00564186" w:rsidRPr="00564186" w:rsidRDefault="00564186" w:rsidP="005761AD">
            <w:pPr>
              <w:pStyle w:val="11"/>
              <w:jc w:val="both"/>
              <w:rPr>
                <w:noProof/>
              </w:rPr>
            </w:pPr>
          </w:p>
          <w:p w:rsidR="00564186" w:rsidRPr="00564186" w:rsidRDefault="00564186" w:rsidP="005761AD">
            <w:pPr>
              <w:pStyle w:val="11"/>
              <w:jc w:val="both"/>
              <w:rPr>
                <w:szCs w:val="24"/>
              </w:rPr>
            </w:pPr>
            <w:r>
              <w:rPr>
                <w:noProof/>
              </w:rPr>
              <w:drawing>
                <wp:inline distT="0" distB="0" distL="0" distR="0" wp14:anchorId="2011BFFD" wp14:editId="0BD876C1">
                  <wp:extent cx="5200650" cy="1847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1" t="10473" r="1133" b="23970"/>
                          <a:stretch/>
                        </pic:blipFill>
                        <pic:spPr bwMode="auto">
                          <a:xfrm>
                            <a:off x="0" y="0"/>
                            <a:ext cx="5205235" cy="1849479"/>
                          </a:xfrm>
                          <a:prstGeom prst="rect">
                            <a:avLst/>
                          </a:prstGeom>
                          <a:ln>
                            <a:noFill/>
                          </a:ln>
                          <a:extLst>
                            <a:ext uri="{53640926-AAD7-44D8-BBD7-CCE9431645EC}">
                              <a14:shadowObscured xmlns:a14="http://schemas.microsoft.com/office/drawing/2010/main"/>
                            </a:ext>
                          </a:extLst>
                        </pic:spPr>
                      </pic:pic>
                    </a:graphicData>
                  </a:graphic>
                </wp:inline>
              </w:drawing>
            </w:r>
          </w:p>
          <w:p w:rsidR="00564186" w:rsidRPr="00564186" w:rsidRDefault="00564186" w:rsidP="005761AD">
            <w:pPr>
              <w:pStyle w:val="11"/>
              <w:jc w:val="both"/>
              <w:rPr>
                <w:szCs w:val="24"/>
              </w:rPr>
            </w:pP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w:t>
            </w:r>
          </w:p>
        </w:tc>
        <w:tc>
          <w:tcPr>
            <w:tcW w:w="8357" w:type="dxa"/>
          </w:tcPr>
          <w:p w:rsidR="00564186" w:rsidRPr="00564186" w:rsidRDefault="00564186" w:rsidP="005761AD">
            <w:pPr>
              <w:pStyle w:val="11"/>
              <w:rPr>
                <w:szCs w:val="24"/>
              </w:rPr>
            </w:pPr>
            <w:r w:rsidRPr="00564186">
              <w:rPr>
                <w:szCs w:val="24"/>
              </w:rPr>
              <w:t xml:space="preserve">После нажатия на одну из категорий открывается страница </w:t>
            </w:r>
            <w:r w:rsidRPr="00564186">
              <w:rPr>
                <w:szCs w:val="24"/>
                <w:lang w:val="en-US"/>
              </w:rPr>
              <w:t>goods</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таблицей товаров, строкой поиска и кнопкой «Поиск», ссылками сортировки «по названию» и «по цене» и шапкой как в </w:t>
            </w:r>
            <w:r w:rsidRPr="00564186">
              <w:rPr>
                <w:szCs w:val="24"/>
                <w:lang w:val="en-US"/>
              </w:rPr>
              <w:t>index</w:t>
            </w:r>
            <w:r w:rsidRPr="00564186">
              <w:rPr>
                <w:szCs w:val="24"/>
              </w:rPr>
              <w:t>.</w:t>
            </w:r>
            <w:r w:rsidRPr="00564186">
              <w:rPr>
                <w:szCs w:val="24"/>
                <w:lang w:val="en-US"/>
              </w:rPr>
              <w:t>php</w:t>
            </w:r>
            <w:r w:rsidRPr="00564186">
              <w:rPr>
                <w:szCs w:val="24"/>
              </w:rPr>
              <w:t>.</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R5.3</w:t>
            </w:r>
          </w:p>
        </w:tc>
        <w:tc>
          <w:tcPr>
            <w:tcW w:w="8357" w:type="dxa"/>
          </w:tcPr>
          <w:p w:rsidR="00564186" w:rsidRPr="00564186" w:rsidRDefault="00564186" w:rsidP="005761AD">
            <w:pPr>
              <w:pStyle w:val="11"/>
              <w:rPr>
                <w:szCs w:val="24"/>
              </w:rPr>
            </w:pPr>
            <w:r w:rsidRPr="00564186">
              <w:t>Поиск выдает все товары, чьё название содержит подстроку, которая соответствует строке в поле для поиска.</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R5.4</w:t>
            </w:r>
          </w:p>
        </w:tc>
        <w:tc>
          <w:tcPr>
            <w:tcW w:w="8357" w:type="dxa"/>
          </w:tcPr>
          <w:p w:rsidR="00564186" w:rsidRPr="00564186" w:rsidRDefault="00564186" w:rsidP="005761AD">
            <w:pPr>
              <w:pStyle w:val="11"/>
            </w:pPr>
            <w:r w:rsidRPr="00564186">
              <w:t>Если поиск ничего не вернул, то на месте таблицы будет надпись «Товаров с таким названием не найдено».</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R5.5</w:t>
            </w:r>
          </w:p>
        </w:tc>
        <w:tc>
          <w:tcPr>
            <w:tcW w:w="8357" w:type="dxa"/>
          </w:tcPr>
          <w:p w:rsidR="00564186" w:rsidRPr="00564186" w:rsidRDefault="00564186" w:rsidP="005761AD">
            <w:pPr>
              <w:pStyle w:val="11"/>
              <w:rPr>
                <w:szCs w:val="24"/>
              </w:rPr>
            </w:pPr>
            <w:r w:rsidRPr="00564186">
              <w:rPr>
                <w:szCs w:val="24"/>
              </w:rPr>
              <w:t>Если нажать на ссылку сортировки «по названию», то все строки в таблице сортируются по названию.</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R5.6</w:t>
            </w:r>
          </w:p>
        </w:tc>
        <w:tc>
          <w:tcPr>
            <w:tcW w:w="8357" w:type="dxa"/>
          </w:tcPr>
          <w:p w:rsidR="00564186" w:rsidRPr="00564186" w:rsidRDefault="00564186" w:rsidP="005761AD">
            <w:pPr>
              <w:pStyle w:val="11"/>
              <w:rPr>
                <w:szCs w:val="24"/>
              </w:rPr>
            </w:pPr>
            <w:r w:rsidRPr="00564186">
              <w:rPr>
                <w:szCs w:val="24"/>
              </w:rPr>
              <w:t>Если еще раз нажать на ссылку сортировки «по названию», то все строки в таблице сортируются по названию в обратном порядке.</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R5.7</w:t>
            </w:r>
          </w:p>
        </w:tc>
        <w:tc>
          <w:tcPr>
            <w:tcW w:w="8357" w:type="dxa"/>
          </w:tcPr>
          <w:p w:rsidR="00564186" w:rsidRPr="00564186" w:rsidRDefault="00564186" w:rsidP="005761AD">
            <w:pPr>
              <w:pStyle w:val="11"/>
              <w:rPr>
                <w:szCs w:val="24"/>
              </w:rPr>
            </w:pPr>
            <w:r w:rsidRPr="00564186">
              <w:rPr>
                <w:szCs w:val="24"/>
              </w:rPr>
              <w:t>Если нажать на ссылку сортировки «по цене», то все строки в таблице сортируются по цене.</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R5.8</w:t>
            </w:r>
          </w:p>
        </w:tc>
        <w:tc>
          <w:tcPr>
            <w:tcW w:w="8357" w:type="dxa"/>
          </w:tcPr>
          <w:p w:rsidR="00564186" w:rsidRPr="00564186" w:rsidRDefault="00564186" w:rsidP="005761AD">
            <w:pPr>
              <w:pStyle w:val="11"/>
              <w:rPr>
                <w:szCs w:val="24"/>
              </w:rPr>
            </w:pPr>
            <w:r w:rsidRPr="00564186">
              <w:rPr>
                <w:szCs w:val="24"/>
              </w:rPr>
              <w:t>Если еще раз нажать на ссылку сортировки «по цене», то все строки в таблице сортируются по цене в обратном порядке.</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R5.9</w:t>
            </w:r>
          </w:p>
        </w:tc>
        <w:tc>
          <w:tcPr>
            <w:tcW w:w="8357" w:type="dxa"/>
          </w:tcPr>
          <w:p w:rsidR="00564186" w:rsidRPr="00564186" w:rsidRDefault="00564186" w:rsidP="005761AD">
            <w:pPr>
              <w:pStyle w:val="11"/>
              <w:rPr>
                <w:szCs w:val="24"/>
              </w:rPr>
            </w:pPr>
            <w:r w:rsidRPr="00564186">
              <w:rPr>
                <w:szCs w:val="24"/>
              </w:rPr>
              <w:t xml:space="preserve">После нажатия на название товара в таблице открывается страница </w:t>
            </w:r>
            <w:r w:rsidRPr="00564186">
              <w:rPr>
                <w:szCs w:val="24"/>
                <w:lang w:val="en-US"/>
              </w:rPr>
              <w:t>good</w:t>
            </w:r>
            <w:r>
              <w:rPr>
                <w:szCs w:val="24"/>
                <w:lang w:val="en-US"/>
              </w:rPr>
              <w:t>P</w:t>
            </w:r>
            <w:r w:rsidRPr="00564186">
              <w:rPr>
                <w:szCs w:val="24"/>
                <w:lang w:val="en-US"/>
              </w:rPr>
              <w:t>age</w:t>
            </w:r>
            <w:r w:rsidRPr="00564186">
              <w:rPr>
                <w:szCs w:val="24"/>
              </w:rPr>
              <w:t>.</w:t>
            </w:r>
            <w:r w:rsidRPr="00564186">
              <w:rPr>
                <w:szCs w:val="24"/>
                <w:lang w:val="en-US"/>
              </w:rPr>
              <w:t>php</w:t>
            </w:r>
            <w:r w:rsidRPr="00564186">
              <w:rPr>
                <w:szCs w:val="24"/>
              </w:rPr>
              <w:t xml:space="preserve"> </w:t>
            </w:r>
            <w:r w:rsidRPr="00564186">
              <w:rPr>
                <w:szCs w:val="24"/>
                <w:lang w:val="en-US"/>
              </w:rPr>
              <w:t>c</w:t>
            </w:r>
            <w:r w:rsidRPr="00564186">
              <w:rPr>
                <w:szCs w:val="24"/>
              </w:rPr>
              <w:t xml:space="preserve"> названием, ценой, изображением, описанием товара и кнопкой «Добавить в корзину»</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R5.10</w:t>
            </w:r>
          </w:p>
        </w:tc>
        <w:tc>
          <w:tcPr>
            <w:tcW w:w="8357" w:type="dxa"/>
          </w:tcPr>
          <w:p w:rsidR="00564186" w:rsidRPr="00564186" w:rsidRDefault="00564186" w:rsidP="005761AD">
            <w:pPr>
              <w:pStyle w:val="11"/>
              <w:rPr>
                <w:szCs w:val="24"/>
              </w:rPr>
            </w:pPr>
            <w:r w:rsidRPr="00564186">
              <w:rPr>
                <w:szCs w:val="24"/>
              </w:rPr>
              <w:t>После нажатия на кнопку «Добавить в корзину» товар добавляется в корзину.</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R5.11</w:t>
            </w:r>
          </w:p>
        </w:tc>
        <w:tc>
          <w:tcPr>
            <w:tcW w:w="8357" w:type="dxa"/>
          </w:tcPr>
          <w:p w:rsidR="00564186" w:rsidRPr="00564186" w:rsidRDefault="00564186" w:rsidP="005761AD">
            <w:pPr>
              <w:pStyle w:val="11"/>
              <w:rPr>
                <w:szCs w:val="24"/>
              </w:rPr>
            </w:pPr>
            <w:r w:rsidRPr="00564186">
              <w:rPr>
                <w:szCs w:val="24"/>
              </w:rPr>
              <w:t xml:space="preserve">“Пекарь” в шапке – это ссылка на главную страницу </w:t>
            </w:r>
            <w:r w:rsidRPr="00564186">
              <w:rPr>
                <w:szCs w:val="24"/>
                <w:lang w:val="en-US"/>
              </w:rPr>
              <w:t>index</w:t>
            </w:r>
            <w:r w:rsidRPr="00564186">
              <w:rPr>
                <w:szCs w:val="24"/>
              </w:rPr>
              <w:t>.</w:t>
            </w:r>
            <w:r w:rsidRPr="00564186">
              <w:rPr>
                <w:szCs w:val="24"/>
                <w:lang w:val="en-US"/>
              </w:rPr>
              <w:t>php</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R5.12</w:t>
            </w:r>
          </w:p>
        </w:tc>
        <w:tc>
          <w:tcPr>
            <w:tcW w:w="8357" w:type="dxa"/>
          </w:tcPr>
          <w:p w:rsidR="00564186" w:rsidRPr="00564186" w:rsidRDefault="00564186" w:rsidP="005761AD">
            <w:pPr>
              <w:pStyle w:val="11"/>
              <w:rPr>
                <w:szCs w:val="24"/>
              </w:rPr>
            </w:pPr>
            <w:r w:rsidRPr="00564186">
              <w:rPr>
                <w:szCs w:val="24"/>
              </w:rPr>
              <w:t xml:space="preserve">После нажатия на ссылку «Корзина» открывается страница </w:t>
            </w:r>
            <w:r w:rsidRPr="00564186">
              <w:rPr>
                <w:szCs w:val="24"/>
                <w:lang w:val="en-US"/>
              </w:rPr>
              <w:t>basket</w:t>
            </w:r>
            <w:r w:rsidRPr="00564186">
              <w:rPr>
                <w:szCs w:val="24"/>
              </w:rPr>
              <w:t>.</w:t>
            </w:r>
            <w:r w:rsidRPr="00564186">
              <w:rPr>
                <w:szCs w:val="24"/>
                <w:lang w:val="en-US"/>
              </w:rPr>
              <w:t>php</w:t>
            </w:r>
            <w:r w:rsidRPr="00564186">
              <w:rPr>
                <w:szCs w:val="24"/>
              </w:rPr>
              <w:t>.</w:t>
            </w:r>
          </w:p>
        </w:tc>
      </w:tr>
      <w:tr w:rsidR="00564186" w:rsidRPr="00CB1AF9" w:rsidTr="005761AD">
        <w:tc>
          <w:tcPr>
            <w:tcW w:w="988" w:type="dxa"/>
          </w:tcPr>
          <w:p w:rsidR="00564186" w:rsidRPr="00564186" w:rsidRDefault="00564186" w:rsidP="005761AD">
            <w:pPr>
              <w:pStyle w:val="11"/>
              <w:rPr>
                <w:szCs w:val="24"/>
                <w:lang w:val="en-US"/>
              </w:rPr>
            </w:pPr>
            <w:r w:rsidRPr="00564186">
              <w:rPr>
                <w:szCs w:val="24"/>
                <w:lang w:val="en-US"/>
              </w:rPr>
              <w:lastRenderedPageBreak/>
              <w:t>R5.13</w:t>
            </w:r>
          </w:p>
        </w:tc>
        <w:tc>
          <w:tcPr>
            <w:tcW w:w="8357" w:type="dxa"/>
          </w:tcPr>
          <w:p w:rsidR="00564186" w:rsidRPr="00564186" w:rsidRDefault="00564186" w:rsidP="005761AD">
            <w:pPr>
              <w:pStyle w:val="11"/>
              <w:rPr>
                <w:szCs w:val="24"/>
              </w:rPr>
            </w:pPr>
            <w:r w:rsidRPr="00564186">
              <w:rPr>
                <w:szCs w:val="24"/>
              </w:rPr>
              <w:t xml:space="preserve">Если корзина пуста, то на странице </w:t>
            </w:r>
            <w:r w:rsidRPr="00564186">
              <w:rPr>
                <w:szCs w:val="24"/>
                <w:lang w:val="en-US"/>
              </w:rPr>
              <w:t>basket</w:t>
            </w:r>
            <w:r w:rsidRPr="00564186">
              <w:rPr>
                <w:szCs w:val="24"/>
              </w:rPr>
              <w:t>.</w:t>
            </w:r>
            <w:r w:rsidRPr="00564186">
              <w:rPr>
                <w:szCs w:val="24"/>
                <w:lang w:val="en-US"/>
              </w:rPr>
              <w:t>php</w:t>
            </w:r>
            <w:r w:rsidRPr="00564186">
              <w:rPr>
                <w:szCs w:val="24"/>
              </w:rPr>
              <w:t xml:space="preserve"> будет только ссылка «Корзина пуста. Добавьте что-нибудь»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R5.14</w:t>
            </w:r>
          </w:p>
        </w:tc>
        <w:tc>
          <w:tcPr>
            <w:tcW w:w="8357" w:type="dxa"/>
          </w:tcPr>
          <w:p w:rsidR="00564186" w:rsidRPr="00564186" w:rsidRDefault="00564186" w:rsidP="005761AD">
            <w:pPr>
              <w:pStyle w:val="11"/>
              <w:rPr>
                <w:szCs w:val="24"/>
              </w:rPr>
            </w:pPr>
            <w:r w:rsidRPr="00564186">
              <w:rPr>
                <w:szCs w:val="24"/>
              </w:rPr>
              <w:t>Если корзина не пуста, то на странице будет таблица товаров с кнопками «Удалить» напротив каждой записи, информация об общей стоимости заказа и кнопка «Оформить заказ».</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R5.15</w:t>
            </w:r>
          </w:p>
        </w:tc>
        <w:tc>
          <w:tcPr>
            <w:tcW w:w="8357" w:type="dxa"/>
          </w:tcPr>
          <w:p w:rsidR="00564186" w:rsidRPr="00564186" w:rsidRDefault="00564186" w:rsidP="005761AD">
            <w:pPr>
              <w:pStyle w:val="11"/>
              <w:rPr>
                <w:szCs w:val="24"/>
              </w:rPr>
            </w:pPr>
            <w:r w:rsidRPr="00564186">
              <w:rPr>
                <w:szCs w:val="24"/>
              </w:rPr>
              <w:t>Если пользователь нажмет на кнопку «Удалить», то запись из корзины будет удалена</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R5.16</w:t>
            </w:r>
          </w:p>
        </w:tc>
        <w:tc>
          <w:tcPr>
            <w:tcW w:w="8357" w:type="dxa"/>
          </w:tcPr>
          <w:p w:rsidR="00564186" w:rsidRPr="00564186" w:rsidRDefault="00564186" w:rsidP="005761AD">
            <w:pPr>
              <w:pStyle w:val="11"/>
              <w:rPr>
                <w:szCs w:val="24"/>
              </w:rPr>
            </w:pPr>
            <w:r w:rsidRPr="00564186">
              <w:rPr>
                <w:szCs w:val="24"/>
              </w:rPr>
              <w:t>Если пользователь нажмет на кнопку «Оформить заказ», то откроется страница c</w:t>
            </w:r>
            <w:r w:rsidRPr="00564186">
              <w:rPr>
                <w:szCs w:val="24"/>
                <w:lang w:val="en-US"/>
              </w:rPr>
              <w:t>reate</w:t>
            </w:r>
            <w:r>
              <w:rPr>
                <w:szCs w:val="24"/>
                <w:lang w:val="en-US"/>
              </w:rPr>
              <w:t>O</w:t>
            </w:r>
            <w:r w:rsidRPr="00564186">
              <w:rPr>
                <w:szCs w:val="24"/>
                <w:lang w:val="en-US"/>
              </w:rPr>
              <w:t>rder</w:t>
            </w:r>
            <w:r w:rsidRPr="00564186">
              <w:rPr>
                <w:szCs w:val="24"/>
              </w:rPr>
              <w:t>.</w:t>
            </w:r>
            <w:r w:rsidRPr="00564186">
              <w:rPr>
                <w:szCs w:val="24"/>
                <w:lang w:val="en-US"/>
              </w:rPr>
              <w:t>php</w:t>
            </w:r>
            <w:r w:rsidRPr="00564186">
              <w:rPr>
                <w:szCs w:val="24"/>
              </w:rPr>
              <w:t xml:space="preserve"> с полями для ввода адреса и телефона и кнопкой «Отправить».</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R5.17</w:t>
            </w:r>
          </w:p>
        </w:tc>
        <w:tc>
          <w:tcPr>
            <w:tcW w:w="8357" w:type="dxa"/>
          </w:tcPr>
          <w:p w:rsidR="00564186" w:rsidRPr="00564186" w:rsidRDefault="00564186" w:rsidP="005761AD">
            <w:pPr>
              <w:pStyle w:val="11"/>
              <w:rPr>
                <w:szCs w:val="24"/>
              </w:rPr>
            </w:pPr>
            <w:r w:rsidRPr="00564186">
              <w:rPr>
                <w:szCs w:val="24"/>
              </w:rPr>
              <w:t>Адрес должен содержать не менее семи символов и не более ста символов.</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R5.18</w:t>
            </w:r>
          </w:p>
        </w:tc>
        <w:tc>
          <w:tcPr>
            <w:tcW w:w="8357" w:type="dxa"/>
          </w:tcPr>
          <w:p w:rsidR="00564186" w:rsidRPr="00564186" w:rsidRDefault="00564186" w:rsidP="005761AD">
            <w:pPr>
              <w:pStyle w:val="11"/>
              <w:rPr>
                <w:szCs w:val="24"/>
              </w:rPr>
            </w:pPr>
            <w:r w:rsidRPr="00564186">
              <w:t>Если пользователь нажал на «Отправить» и адрес не соответствует требованиям «</w:t>
            </w:r>
            <w:r w:rsidRPr="00564186">
              <w:rPr>
                <w:lang w:val="en-US"/>
              </w:rPr>
              <w:t>R</w:t>
            </w:r>
            <w:r w:rsidRPr="00564186">
              <w:t>4.20», то появится сообщение «Некорректный адрес».</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R5.19</w:t>
            </w:r>
          </w:p>
        </w:tc>
        <w:tc>
          <w:tcPr>
            <w:tcW w:w="8357" w:type="dxa"/>
          </w:tcPr>
          <w:p w:rsidR="00564186" w:rsidRPr="00564186" w:rsidRDefault="00564186" w:rsidP="005761AD">
            <w:pPr>
              <w:pStyle w:val="11"/>
              <w:rPr>
                <w:szCs w:val="24"/>
              </w:rPr>
            </w:pPr>
            <w:r w:rsidRPr="00564186">
              <w:rPr>
                <w:szCs w:val="24"/>
              </w:rPr>
              <w:t>Телефон должен состоять из семи цифр.</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R5.20</w:t>
            </w:r>
          </w:p>
        </w:tc>
        <w:tc>
          <w:tcPr>
            <w:tcW w:w="8357" w:type="dxa"/>
          </w:tcPr>
          <w:p w:rsidR="00564186" w:rsidRPr="00564186" w:rsidRDefault="00564186" w:rsidP="005761AD">
            <w:pPr>
              <w:pStyle w:val="11"/>
              <w:rPr>
                <w:szCs w:val="24"/>
              </w:rPr>
            </w:pPr>
            <w:r w:rsidRPr="00564186">
              <w:t>Если пользователь нажал на «Отправить» и телефон не соответствует требованиям «</w:t>
            </w:r>
            <w:r w:rsidRPr="00564186">
              <w:rPr>
                <w:lang w:val="en-US"/>
              </w:rPr>
              <w:t>R</w:t>
            </w:r>
            <w:r w:rsidRPr="00564186">
              <w:t>4.22», то появится сообщение «Некорректный телефон».</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R5.21</w:t>
            </w:r>
          </w:p>
        </w:tc>
        <w:tc>
          <w:tcPr>
            <w:tcW w:w="8357" w:type="dxa"/>
          </w:tcPr>
          <w:p w:rsidR="00564186" w:rsidRPr="00564186" w:rsidRDefault="00564186" w:rsidP="005761AD">
            <w:pPr>
              <w:pStyle w:val="11"/>
            </w:pPr>
            <w:r w:rsidRPr="00564186">
              <w:t>Если пользователь заполнил все поля корректно, то заказ отправится на рассмотрение.</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R5.22</w:t>
            </w:r>
          </w:p>
        </w:tc>
        <w:tc>
          <w:tcPr>
            <w:tcW w:w="8357" w:type="dxa"/>
          </w:tcPr>
          <w:p w:rsidR="00564186" w:rsidRPr="00564186" w:rsidRDefault="00564186" w:rsidP="005761AD">
            <w:pPr>
              <w:pStyle w:val="11"/>
            </w:pPr>
            <w:r w:rsidRPr="00564186">
              <w:t xml:space="preserve">После нажатия на ссылку «Регистрация» открывается страница </w:t>
            </w:r>
            <w:r w:rsidRPr="00564186">
              <w:rPr>
                <w:lang w:val="en-US"/>
              </w:rPr>
              <w:t>registration</w:t>
            </w:r>
            <w:r w:rsidRPr="00564186">
              <w:t>.</w:t>
            </w:r>
            <w:r w:rsidRPr="00564186">
              <w:rPr>
                <w:lang w:val="en-US"/>
              </w:rPr>
              <w:t>php</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R5.23</w:t>
            </w:r>
          </w:p>
        </w:tc>
        <w:tc>
          <w:tcPr>
            <w:tcW w:w="8357" w:type="dxa"/>
          </w:tcPr>
          <w:p w:rsidR="00564186" w:rsidRPr="00564186" w:rsidRDefault="00564186" w:rsidP="005761AD">
            <w:pPr>
              <w:pStyle w:val="11"/>
            </w:pPr>
            <w:r w:rsidRPr="00564186">
              <w:t xml:space="preserve">После нажатия на ссылку «Вход» открывается страница </w:t>
            </w:r>
            <w:r w:rsidRPr="00564186">
              <w:rPr>
                <w:lang w:val="en-US"/>
              </w:rPr>
              <w:t>authentication</w:t>
            </w:r>
            <w:r w:rsidRPr="00564186">
              <w:t>.</w:t>
            </w:r>
            <w:r w:rsidRPr="00564186">
              <w:rPr>
                <w:lang w:val="en-US"/>
              </w:rPr>
              <w:t>php</w:t>
            </w:r>
          </w:p>
        </w:tc>
      </w:tr>
      <w:tr w:rsidR="00564186" w:rsidRPr="00626668" w:rsidTr="005761AD">
        <w:tc>
          <w:tcPr>
            <w:tcW w:w="988" w:type="dxa"/>
          </w:tcPr>
          <w:p w:rsidR="00564186" w:rsidRPr="00564186" w:rsidRDefault="00564186" w:rsidP="005761AD">
            <w:pPr>
              <w:pStyle w:val="11"/>
              <w:rPr>
                <w:szCs w:val="24"/>
                <w:lang w:val="en-US"/>
              </w:rPr>
            </w:pPr>
            <w:r w:rsidRPr="00564186">
              <w:rPr>
                <w:szCs w:val="24"/>
                <w:lang w:val="en-US"/>
              </w:rPr>
              <w:t>R5.</w:t>
            </w:r>
            <w:r w:rsidRPr="00564186">
              <w:rPr>
                <w:szCs w:val="24"/>
              </w:rPr>
              <w:t>24</w:t>
            </w:r>
          </w:p>
        </w:tc>
        <w:tc>
          <w:tcPr>
            <w:tcW w:w="8357" w:type="dxa"/>
          </w:tcPr>
          <w:p w:rsidR="00564186" w:rsidRPr="00564186" w:rsidRDefault="00564186" w:rsidP="005761AD">
            <w:pPr>
              <w:pStyle w:val="11"/>
              <w:rPr>
                <w:szCs w:val="24"/>
              </w:rPr>
            </w:pPr>
            <w:r w:rsidRPr="00564186">
              <w:rPr>
                <w:szCs w:val="24"/>
              </w:rPr>
              <w:t xml:space="preserve">После нажатия на ссылку «Выход» пользователя перенаправляет на главную страницу </w:t>
            </w:r>
            <w:r w:rsidRPr="00564186">
              <w:rPr>
                <w:szCs w:val="24"/>
                <w:lang w:val="en-US"/>
              </w:rPr>
              <w:t>index</w:t>
            </w:r>
            <w:r w:rsidRPr="00564186">
              <w:rPr>
                <w:szCs w:val="24"/>
              </w:rPr>
              <w:t>.</w:t>
            </w:r>
            <w:r w:rsidRPr="00564186">
              <w:rPr>
                <w:szCs w:val="24"/>
                <w:lang w:val="en-US"/>
              </w:rPr>
              <w:t>php</w:t>
            </w:r>
            <w:r w:rsidRPr="00564186">
              <w:rPr>
                <w:szCs w:val="24"/>
              </w:rPr>
              <w:t>.</w:t>
            </w:r>
          </w:p>
        </w:tc>
      </w:tr>
    </w:tbl>
    <w:p w:rsidR="00564186" w:rsidRDefault="00564186" w:rsidP="00E4772E">
      <w:pPr>
        <w:jc w:val="both"/>
        <w:rPr>
          <w:rFonts w:ascii="Times New Roman" w:hAnsi="Times New Roman" w:cs="Times New Roman"/>
          <w:sz w:val="26"/>
          <w:szCs w:val="26"/>
          <w:lang w:val="ru-RU"/>
        </w:rPr>
      </w:pPr>
    </w:p>
    <w:p w:rsidR="00EE3919" w:rsidRPr="0095369B" w:rsidRDefault="00EE3919" w:rsidP="005D48F4">
      <w:pPr>
        <w:ind w:firstLine="360"/>
        <w:jc w:val="both"/>
        <w:rPr>
          <w:rFonts w:ascii="Times New Roman" w:hAnsi="Times New Roman" w:cs="Times New Roman"/>
          <w:sz w:val="26"/>
          <w:szCs w:val="26"/>
          <w:lang w:val="ru-RU"/>
        </w:rPr>
      </w:pPr>
      <w:r w:rsidRPr="00EB2101">
        <w:rPr>
          <w:rFonts w:ascii="Times New Roman" w:hAnsi="Times New Roman" w:cs="Times New Roman"/>
          <w:lang w:val="ru-RU"/>
        </w:rPr>
        <w:br w:type="page"/>
      </w:r>
    </w:p>
    <w:p w:rsidR="00EE3919" w:rsidRDefault="00E664E2" w:rsidP="00EE3919">
      <w:pPr>
        <w:pStyle w:val="1"/>
        <w:numPr>
          <w:ilvl w:val="0"/>
          <w:numId w:val="6"/>
        </w:numPr>
        <w:jc w:val="center"/>
        <w:rPr>
          <w:lang w:val="ru-RU"/>
        </w:rPr>
      </w:pPr>
      <w:bookmarkStart w:id="16" w:name="_Toc532237424"/>
      <w:r>
        <w:rPr>
          <w:lang w:val="ru-RU"/>
        </w:rPr>
        <w:lastRenderedPageBreak/>
        <w:t>Проектирование программных модулей</w:t>
      </w:r>
      <w:bookmarkEnd w:id="16"/>
    </w:p>
    <w:p w:rsidR="00EE3919" w:rsidRDefault="00EE3919" w:rsidP="00EE3919">
      <w:pPr>
        <w:rPr>
          <w:rFonts w:ascii="Times New Roman" w:hAnsi="Times New Roman" w:cs="Times New Roman"/>
          <w:sz w:val="26"/>
          <w:szCs w:val="26"/>
          <w:lang w:val="ru-RU"/>
        </w:rPr>
      </w:pPr>
    </w:p>
    <w:p w:rsidR="009955EB" w:rsidRDefault="005103B1" w:rsidP="005103B1">
      <w:pPr>
        <w:pStyle w:val="2"/>
        <w:numPr>
          <w:ilvl w:val="1"/>
          <w:numId w:val="6"/>
        </w:numPr>
        <w:rPr>
          <w:lang w:val="ru-RU"/>
        </w:rPr>
      </w:pPr>
      <w:bookmarkStart w:id="17" w:name="_Toc532237425"/>
      <w:r>
        <w:rPr>
          <w:lang w:val="ru-RU"/>
        </w:rPr>
        <w:t>Архитектура приложения</w:t>
      </w:r>
      <w:bookmarkEnd w:id="17"/>
    </w:p>
    <w:p w:rsidR="003B04F8" w:rsidRDefault="003B04F8" w:rsidP="00EE3919">
      <w:pPr>
        <w:rPr>
          <w:rFonts w:ascii="Times New Roman" w:hAnsi="Times New Roman" w:cs="Times New Roman"/>
          <w:sz w:val="26"/>
          <w:szCs w:val="26"/>
          <w:lang w:val="ru-RU"/>
        </w:rPr>
      </w:pPr>
    </w:p>
    <w:p w:rsidR="00565D54" w:rsidRPr="00510E3C" w:rsidRDefault="003B04F8" w:rsidP="00EE3919">
      <w:pPr>
        <w:rPr>
          <w:rFonts w:ascii="Times New Roman" w:hAnsi="Times New Roman" w:cs="Times New Roman"/>
          <w:sz w:val="26"/>
          <w:szCs w:val="26"/>
          <w:lang w:val="ru-RU"/>
        </w:rPr>
      </w:pPr>
      <w:r>
        <w:rPr>
          <w:rFonts w:ascii="Times New Roman" w:hAnsi="Times New Roman" w:cs="Times New Roman"/>
          <w:sz w:val="26"/>
          <w:szCs w:val="26"/>
          <w:lang w:val="ru-RU"/>
        </w:rPr>
        <w:t xml:space="preserve">Архитектура данного приложения представляет из себя несколько слоев. Самыми «нижними» слоями являются слой сущностей и слой </w:t>
      </w:r>
      <w:r>
        <w:rPr>
          <w:rFonts w:ascii="Times New Roman" w:hAnsi="Times New Roman" w:cs="Times New Roman"/>
          <w:sz w:val="26"/>
          <w:szCs w:val="26"/>
        </w:rPr>
        <w:t>DAO</w:t>
      </w:r>
      <w:r>
        <w:rPr>
          <w:rFonts w:ascii="Times New Roman" w:hAnsi="Times New Roman" w:cs="Times New Roman"/>
          <w:sz w:val="26"/>
          <w:szCs w:val="26"/>
          <w:lang w:val="ru-RU"/>
        </w:rPr>
        <w:t xml:space="preserve">. Слой </w:t>
      </w:r>
      <w:r>
        <w:rPr>
          <w:rFonts w:ascii="Times New Roman" w:hAnsi="Times New Roman" w:cs="Times New Roman"/>
          <w:sz w:val="26"/>
          <w:szCs w:val="26"/>
        </w:rPr>
        <w:t>DAO</w:t>
      </w:r>
      <w:r w:rsidRPr="003B04F8">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предоставляет интерфейс для хранения сущностей (как правило, сущности хранятся в базе данных). Затем идет слой логики. Для проверки правильности данных, которые представил клиент, </w:t>
      </w:r>
      <w:r w:rsidR="00510E3C">
        <w:rPr>
          <w:rFonts w:ascii="Times New Roman" w:hAnsi="Times New Roman" w:cs="Times New Roman"/>
          <w:sz w:val="26"/>
          <w:szCs w:val="26"/>
          <w:lang w:val="ru-RU"/>
        </w:rPr>
        <w:t>используются валидаторы. Слой «</w:t>
      </w:r>
      <w:r w:rsidR="00510E3C">
        <w:rPr>
          <w:rFonts w:ascii="Times New Roman" w:hAnsi="Times New Roman" w:cs="Times New Roman"/>
          <w:sz w:val="26"/>
          <w:szCs w:val="26"/>
        </w:rPr>
        <w:t>View</w:t>
      </w:r>
      <w:r w:rsidR="00510E3C">
        <w:rPr>
          <w:rFonts w:ascii="Times New Roman" w:hAnsi="Times New Roman" w:cs="Times New Roman"/>
          <w:sz w:val="26"/>
          <w:szCs w:val="26"/>
          <w:lang w:val="ru-RU"/>
        </w:rPr>
        <w:t>»</w:t>
      </w:r>
      <w:r w:rsidR="00510E3C" w:rsidRPr="00510E3C">
        <w:rPr>
          <w:rFonts w:ascii="Times New Roman" w:hAnsi="Times New Roman" w:cs="Times New Roman"/>
          <w:sz w:val="26"/>
          <w:szCs w:val="26"/>
          <w:lang w:val="ru-RU"/>
        </w:rPr>
        <w:t xml:space="preserve"> </w:t>
      </w:r>
      <w:r w:rsidR="00510E3C">
        <w:rPr>
          <w:rFonts w:ascii="Times New Roman" w:hAnsi="Times New Roman" w:cs="Times New Roman"/>
          <w:sz w:val="26"/>
          <w:szCs w:val="26"/>
          <w:lang w:val="ru-RU"/>
        </w:rPr>
        <w:t xml:space="preserve">используется для оформления </w:t>
      </w:r>
      <w:r w:rsidR="00510E3C">
        <w:rPr>
          <w:rFonts w:ascii="Times New Roman" w:hAnsi="Times New Roman" w:cs="Times New Roman"/>
          <w:sz w:val="26"/>
          <w:szCs w:val="26"/>
        </w:rPr>
        <w:t>HTML</w:t>
      </w:r>
      <w:r w:rsidR="00510E3C" w:rsidRPr="00510E3C">
        <w:rPr>
          <w:rFonts w:ascii="Times New Roman" w:hAnsi="Times New Roman" w:cs="Times New Roman"/>
          <w:sz w:val="26"/>
          <w:szCs w:val="26"/>
          <w:lang w:val="ru-RU"/>
        </w:rPr>
        <w:t xml:space="preserve"> </w:t>
      </w:r>
      <w:r w:rsidR="00510E3C">
        <w:rPr>
          <w:rFonts w:ascii="Times New Roman" w:hAnsi="Times New Roman" w:cs="Times New Roman"/>
          <w:sz w:val="26"/>
          <w:szCs w:val="26"/>
          <w:lang w:val="ru-RU"/>
        </w:rPr>
        <w:t xml:space="preserve">страниц и рендера отдельных частей страницы. Верхний уровень ответственен за обработку запросов и ответ на принятые запросы. </w:t>
      </w:r>
    </w:p>
    <w:p w:rsidR="005103B1" w:rsidRDefault="005103B1" w:rsidP="00EE3919">
      <w:pPr>
        <w:rPr>
          <w:rFonts w:ascii="Times New Roman" w:hAnsi="Times New Roman" w:cs="Times New Roman"/>
          <w:sz w:val="26"/>
          <w:szCs w:val="26"/>
          <w:lang w:val="ru-RU"/>
        </w:rPr>
      </w:pPr>
    </w:p>
    <w:p w:rsidR="009955EB" w:rsidRPr="005103B1" w:rsidRDefault="002D2028" w:rsidP="005103B1">
      <w:pPr>
        <w:pStyle w:val="2"/>
        <w:numPr>
          <w:ilvl w:val="1"/>
          <w:numId w:val="6"/>
        </w:numPr>
        <w:rPr>
          <w:lang w:val="ru-RU"/>
        </w:rPr>
      </w:pPr>
      <w:bookmarkStart w:id="18" w:name="_Toc532237426"/>
      <w:r>
        <w:rPr>
          <w:lang w:val="ru-RU"/>
        </w:rPr>
        <w:t>Описание классов</w:t>
      </w:r>
      <w:bookmarkEnd w:id="18"/>
    </w:p>
    <w:p w:rsidR="004F0D4C" w:rsidRDefault="004F0D4C" w:rsidP="00EE3919">
      <w:pPr>
        <w:rPr>
          <w:rFonts w:ascii="Times New Roman" w:hAnsi="Times New Roman" w:cs="Times New Roman"/>
          <w:sz w:val="26"/>
          <w:szCs w:val="26"/>
          <w:lang w:val="ru-RU"/>
        </w:rPr>
      </w:pPr>
    </w:p>
    <w:p w:rsidR="00BC4D27" w:rsidRDefault="007E075F"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Прежде всего необходимо описать сущности, с которыми нужно иметь дело </w:t>
      </w:r>
      <w:r w:rsidR="00C61C8F">
        <w:rPr>
          <w:rFonts w:ascii="Times New Roman" w:hAnsi="Times New Roman" w:cs="Times New Roman"/>
          <w:sz w:val="26"/>
          <w:szCs w:val="26"/>
          <w:lang w:val="ru-RU"/>
        </w:rPr>
        <w:t>при создании простого электронного магазина.</w:t>
      </w:r>
      <w:r w:rsidR="00AF3AF8">
        <w:rPr>
          <w:rFonts w:ascii="Times New Roman" w:hAnsi="Times New Roman" w:cs="Times New Roman"/>
          <w:sz w:val="26"/>
          <w:szCs w:val="26"/>
          <w:lang w:val="ru-RU"/>
        </w:rPr>
        <w:t xml:space="preserve"> </w:t>
      </w:r>
    </w:p>
    <w:p w:rsidR="00216D8B" w:rsidRDefault="00AF3AF8"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Так как многие сущности неповторимы, то для описания их неповторимости можно создать им общего потомка «</w:t>
      </w:r>
      <w:r>
        <w:rPr>
          <w:rFonts w:ascii="Times New Roman" w:hAnsi="Times New Roman" w:cs="Times New Roman"/>
          <w:sz w:val="26"/>
          <w:szCs w:val="26"/>
        </w:rPr>
        <w:t>Identificational</w:t>
      </w:r>
      <w:r>
        <w:rPr>
          <w:rFonts w:ascii="Times New Roman" w:hAnsi="Times New Roman" w:cs="Times New Roman"/>
          <w:sz w:val="26"/>
          <w:szCs w:val="26"/>
          <w:lang w:val="ru-RU"/>
        </w:rPr>
        <w:t>», который будет содержать одно свойство – «</w:t>
      </w:r>
      <w:r>
        <w:rPr>
          <w:rFonts w:ascii="Times New Roman" w:hAnsi="Times New Roman" w:cs="Times New Roman"/>
          <w:sz w:val="26"/>
          <w:szCs w:val="26"/>
        </w:rPr>
        <w:t>id</w:t>
      </w:r>
      <w:r>
        <w:rPr>
          <w:rFonts w:ascii="Times New Roman" w:hAnsi="Times New Roman" w:cs="Times New Roman"/>
          <w:sz w:val="26"/>
          <w:szCs w:val="26"/>
          <w:lang w:val="ru-RU"/>
        </w:rPr>
        <w:t xml:space="preserve">», то есть уникальное число. </w:t>
      </w:r>
    </w:p>
    <w:p w:rsidR="007E075F" w:rsidRDefault="00AF3AF8"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Магазин – это сервис для пользователя, поэтому первым делом надо описать сущность пользователя</w:t>
      </w:r>
      <w:r w:rsidR="00BC4D27">
        <w:rPr>
          <w:rFonts w:ascii="Times New Roman" w:hAnsi="Times New Roman" w:cs="Times New Roman"/>
          <w:sz w:val="26"/>
          <w:szCs w:val="26"/>
          <w:lang w:val="ru-RU"/>
        </w:rPr>
        <w:t xml:space="preserve"> (</w:t>
      </w:r>
      <w:r w:rsidR="00BC4D27">
        <w:rPr>
          <w:rFonts w:ascii="Times New Roman" w:hAnsi="Times New Roman" w:cs="Times New Roman"/>
          <w:sz w:val="26"/>
          <w:szCs w:val="26"/>
        </w:rPr>
        <w:t>User</w:t>
      </w:r>
      <w:r w:rsidR="00BC4D27" w:rsidRPr="00BC4D27">
        <w:rPr>
          <w:rFonts w:ascii="Times New Roman" w:hAnsi="Times New Roman" w:cs="Times New Roman"/>
          <w:sz w:val="26"/>
          <w:szCs w:val="26"/>
          <w:lang w:val="ru-RU"/>
        </w:rPr>
        <w:t>)</w:t>
      </w:r>
      <w:r>
        <w:rPr>
          <w:rFonts w:ascii="Times New Roman" w:hAnsi="Times New Roman" w:cs="Times New Roman"/>
          <w:sz w:val="26"/>
          <w:szCs w:val="26"/>
          <w:lang w:val="ru-RU"/>
        </w:rPr>
        <w:t xml:space="preserve">. </w:t>
      </w:r>
      <w:r w:rsidR="00216D8B">
        <w:rPr>
          <w:rFonts w:ascii="Times New Roman" w:hAnsi="Times New Roman" w:cs="Times New Roman"/>
          <w:sz w:val="26"/>
          <w:szCs w:val="26"/>
          <w:lang w:val="ru-RU"/>
        </w:rPr>
        <w:t>Пользователь является уникальной сущностью и имеет три поля – логин (</w:t>
      </w:r>
      <w:r w:rsidR="00216D8B">
        <w:rPr>
          <w:rFonts w:ascii="Times New Roman" w:hAnsi="Times New Roman" w:cs="Times New Roman"/>
          <w:sz w:val="26"/>
          <w:szCs w:val="26"/>
        </w:rPr>
        <w:t>login</w:t>
      </w:r>
      <w:r w:rsidR="00216D8B" w:rsidRPr="00216D8B">
        <w:rPr>
          <w:rFonts w:ascii="Times New Roman" w:hAnsi="Times New Roman" w:cs="Times New Roman"/>
          <w:sz w:val="26"/>
          <w:szCs w:val="26"/>
          <w:lang w:val="ru-RU"/>
        </w:rPr>
        <w:t>)</w:t>
      </w:r>
      <w:r w:rsidR="00216D8B">
        <w:rPr>
          <w:rFonts w:ascii="Times New Roman" w:hAnsi="Times New Roman" w:cs="Times New Roman"/>
          <w:sz w:val="26"/>
          <w:szCs w:val="26"/>
          <w:lang w:val="ru-RU"/>
        </w:rPr>
        <w:t>,</w:t>
      </w:r>
      <w:r w:rsidR="00216D8B" w:rsidRPr="00216D8B">
        <w:rPr>
          <w:rFonts w:ascii="Times New Roman" w:hAnsi="Times New Roman" w:cs="Times New Roman"/>
          <w:sz w:val="26"/>
          <w:szCs w:val="26"/>
          <w:lang w:val="ru-RU"/>
        </w:rPr>
        <w:t xml:space="preserve"> </w:t>
      </w:r>
      <w:r w:rsidR="00216D8B">
        <w:rPr>
          <w:rFonts w:ascii="Times New Roman" w:hAnsi="Times New Roman" w:cs="Times New Roman"/>
          <w:sz w:val="26"/>
          <w:szCs w:val="26"/>
          <w:lang w:val="ru-RU"/>
        </w:rPr>
        <w:t>адрес электронной почты (</w:t>
      </w:r>
      <w:r w:rsidR="00216D8B">
        <w:rPr>
          <w:rFonts w:ascii="Times New Roman" w:hAnsi="Times New Roman" w:cs="Times New Roman"/>
          <w:sz w:val="26"/>
          <w:szCs w:val="26"/>
        </w:rPr>
        <w:t>email</w:t>
      </w:r>
      <w:r w:rsidR="00216D8B">
        <w:rPr>
          <w:rFonts w:ascii="Times New Roman" w:hAnsi="Times New Roman" w:cs="Times New Roman"/>
          <w:sz w:val="26"/>
          <w:szCs w:val="26"/>
          <w:lang w:val="ru-RU"/>
        </w:rPr>
        <w:t>) и пароль (</w:t>
      </w:r>
      <w:r w:rsidR="00216D8B">
        <w:rPr>
          <w:rFonts w:ascii="Times New Roman" w:hAnsi="Times New Roman" w:cs="Times New Roman"/>
          <w:sz w:val="26"/>
          <w:szCs w:val="26"/>
        </w:rPr>
        <w:t>password</w:t>
      </w:r>
      <w:r w:rsidR="00216D8B" w:rsidRPr="00216D8B">
        <w:rPr>
          <w:rFonts w:ascii="Times New Roman" w:hAnsi="Times New Roman" w:cs="Times New Roman"/>
          <w:sz w:val="26"/>
          <w:szCs w:val="26"/>
          <w:lang w:val="ru-RU"/>
        </w:rPr>
        <w:t>).</w:t>
      </w:r>
    </w:p>
    <w:p w:rsidR="00216D8B" w:rsidRDefault="00216D8B"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Неотъемлемая часть любого магазина – товар. Однако товары бывают очень разными, а магазины в общем случае не узкоспециализированные, поэтому товар нужно, что называется, «разложить по полочкам» для удобства покупателя. Данными «полочками» могут являться категории товаров. Категории</w:t>
      </w:r>
      <w:r w:rsidR="00BC4D27" w:rsidRPr="00BC4D27">
        <w:rPr>
          <w:rFonts w:ascii="Times New Roman" w:hAnsi="Times New Roman" w:cs="Times New Roman"/>
          <w:sz w:val="26"/>
          <w:szCs w:val="26"/>
          <w:lang w:val="ru-RU"/>
        </w:rPr>
        <w:t xml:space="preserve"> </w:t>
      </w:r>
      <w:r w:rsidR="00BC4D27" w:rsidRPr="00626668">
        <w:rPr>
          <w:rFonts w:ascii="Times New Roman" w:hAnsi="Times New Roman" w:cs="Times New Roman"/>
          <w:sz w:val="26"/>
          <w:szCs w:val="26"/>
          <w:lang w:val="ru-RU"/>
        </w:rPr>
        <w:t>(</w:t>
      </w:r>
      <w:r w:rsidR="00BC4D27">
        <w:rPr>
          <w:rFonts w:ascii="Times New Roman" w:hAnsi="Times New Roman" w:cs="Times New Roman"/>
          <w:sz w:val="26"/>
          <w:szCs w:val="26"/>
        </w:rPr>
        <w:t>Category</w:t>
      </w:r>
      <w:r w:rsidR="00BC4D27" w:rsidRPr="00626668">
        <w:rPr>
          <w:rFonts w:ascii="Times New Roman" w:hAnsi="Times New Roman" w:cs="Times New Roman"/>
          <w:sz w:val="26"/>
          <w:szCs w:val="26"/>
          <w:lang w:val="ru-RU"/>
        </w:rPr>
        <w:t>)</w:t>
      </w:r>
      <w:r>
        <w:rPr>
          <w:rFonts w:ascii="Times New Roman" w:hAnsi="Times New Roman" w:cs="Times New Roman"/>
          <w:sz w:val="26"/>
          <w:szCs w:val="26"/>
          <w:lang w:val="ru-RU"/>
        </w:rPr>
        <w:t xml:space="preserve"> тоже будут уникальными. У категории есть поле «</w:t>
      </w:r>
      <w:r>
        <w:rPr>
          <w:rFonts w:ascii="Times New Roman" w:hAnsi="Times New Roman" w:cs="Times New Roman"/>
          <w:sz w:val="26"/>
          <w:szCs w:val="26"/>
        </w:rPr>
        <w:t>name</w:t>
      </w:r>
      <w:r>
        <w:rPr>
          <w:rFonts w:ascii="Times New Roman" w:hAnsi="Times New Roman" w:cs="Times New Roman"/>
          <w:sz w:val="26"/>
          <w:szCs w:val="26"/>
          <w:lang w:val="ru-RU"/>
        </w:rPr>
        <w:t>», обозначающее название категории.</w:t>
      </w:r>
    </w:p>
    <w:p w:rsidR="00216D8B" w:rsidRDefault="00AF5E80"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Теперь, когда у нас есть категории товаров, мы можем приступить к описанию товара</w:t>
      </w:r>
      <w:r w:rsidR="00BC4D27" w:rsidRPr="00BC4D27">
        <w:rPr>
          <w:rFonts w:ascii="Times New Roman" w:hAnsi="Times New Roman" w:cs="Times New Roman"/>
          <w:sz w:val="26"/>
          <w:szCs w:val="26"/>
          <w:lang w:val="ru-RU"/>
        </w:rPr>
        <w:t xml:space="preserve"> (</w:t>
      </w:r>
      <w:r w:rsidR="00BC4D27">
        <w:rPr>
          <w:rFonts w:ascii="Times New Roman" w:hAnsi="Times New Roman" w:cs="Times New Roman"/>
          <w:sz w:val="26"/>
          <w:szCs w:val="26"/>
        </w:rPr>
        <w:t>Product</w:t>
      </w:r>
      <w:r w:rsidR="00BC4D27" w:rsidRPr="00BC4D27">
        <w:rPr>
          <w:rFonts w:ascii="Times New Roman" w:hAnsi="Times New Roman" w:cs="Times New Roman"/>
          <w:sz w:val="26"/>
          <w:szCs w:val="26"/>
          <w:lang w:val="ru-RU"/>
        </w:rPr>
        <w:t>)</w:t>
      </w:r>
      <w:r>
        <w:rPr>
          <w:rFonts w:ascii="Times New Roman" w:hAnsi="Times New Roman" w:cs="Times New Roman"/>
          <w:sz w:val="26"/>
          <w:szCs w:val="26"/>
          <w:lang w:val="ru-RU"/>
        </w:rPr>
        <w:t>.</w:t>
      </w:r>
      <w:r w:rsidR="00BC4D27">
        <w:rPr>
          <w:rFonts w:ascii="Times New Roman" w:hAnsi="Times New Roman" w:cs="Times New Roman"/>
          <w:sz w:val="26"/>
          <w:szCs w:val="26"/>
          <w:lang w:val="ru-RU"/>
        </w:rPr>
        <w:t xml:space="preserve"> Товар, как и вышеописанные сущности, является уникальным. Товар имеет название (</w:t>
      </w:r>
      <w:r w:rsidR="00BC4D27">
        <w:rPr>
          <w:rFonts w:ascii="Times New Roman" w:hAnsi="Times New Roman" w:cs="Times New Roman"/>
          <w:sz w:val="26"/>
          <w:szCs w:val="26"/>
        </w:rPr>
        <w:t>name</w:t>
      </w:r>
      <w:r w:rsidR="00BC4D27" w:rsidRPr="00BC4D27">
        <w:rPr>
          <w:rFonts w:ascii="Times New Roman" w:hAnsi="Times New Roman" w:cs="Times New Roman"/>
          <w:sz w:val="26"/>
          <w:szCs w:val="26"/>
          <w:lang w:val="ru-RU"/>
        </w:rPr>
        <w:t>)</w:t>
      </w:r>
      <w:r w:rsidR="00BC4D27">
        <w:rPr>
          <w:rFonts w:ascii="Times New Roman" w:hAnsi="Times New Roman" w:cs="Times New Roman"/>
          <w:sz w:val="26"/>
          <w:szCs w:val="26"/>
          <w:lang w:val="ru-RU"/>
        </w:rPr>
        <w:t xml:space="preserve"> и</w:t>
      </w:r>
      <w:r w:rsidR="00BC4D27" w:rsidRPr="00BC4D27">
        <w:rPr>
          <w:rFonts w:ascii="Times New Roman" w:hAnsi="Times New Roman" w:cs="Times New Roman"/>
          <w:sz w:val="26"/>
          <w:szCs w:val="26"/>
          <w:lang w:val="ru-RU"/>
        </w:rPr>
        <w:t xml:space="preserve"> </w:t>
      </w:r>
      <w:r w:rsidR="00BC4D27">
        <w:rPr>
          <w:rFonts w:ascii="Times New Roman" w:hAnsi="Times New Roman" w:cs="Times New Roman"/>
          <w:sz w:val="26"/>
          <w:szCs w:val="26"/>
          <w:lang w:val="ru-RU"/>
        </w:rPr>
        <w:t>цену (</w:t>
      </w:r>
      <w:r w:rsidR="00BC4D27">
        <w:rPr>
          <w:rFonts w:ascii="Times New Roman" w:hAnsi="Times New Roman" w:cs="Times New Roman"/>
          <w:sz w:val="26"/>
          <w:szCs w:val="26"/>
        </w:rPr>
        <w:t>price</w:t>
      </w:r>
      <w:r w:rsidR="00BC4D27" w:rsidRPr="00BC4D27">
        <w:rPr>
          <w:rFonts w:ascii="Times New Roman" w:hAnsi="Times New Roman" w:cs="Times New Roman"/>
          <w:sz w:val="26"/>
          <w:szCs w:val="26"/>
          <w:lang w:val="ru-RU"/>
        </w:rPr>
        <w:t xml:space="preserve">). </w:t>
      </w:r>
      <w:r w:rsidR="00BC4D27">
        <w:rPr>
          <w:rFonts w:ascii="Times New Roman" w:hAnsi="Times New Roman" w:cs="Times New Roman"/>
          <w:sz w:val="26"/>
          <w:szCs w:val="26"/>
          <w:lang w:val="ru-RU"/>
        </w:rPr>
        <w:t>Также товар обязательно должен принадлежать какой-либо категории, для этого есть поле «</w:t>
      </w:r>
      <w:r w:rsidR="00BC4D27">
        <w:rPr>
          <w:rFonts w:ascii="Times New Roman" w:hAnsi="Times New Roman" w:cs="Times New Roman"/>
          <w:sz w:val="26"/>
          <w:szCs w:val="26"/>
        </w:rPr>
        <w:t>category</w:t>
      </w:r>
      <w:r w:rsidR="00BC4D27">
        <w:rPr>
          <w:rFonts w:ascii="Times New Roman" w:hAnsi="Times New Roman" w:cs="Times New Roman"/>
          <w:sz w:val="26"/>
          <w:szCs w:val="26"/>
          <w:lang w:val="ru-RU"/>
        </w:rPr>
        <w:t>»</w:t>
      </w:r>
      <w:r w:rsidR="00BC4D27" w:rsidRPr="00BC4D27">
        <w:rPr>
          <w:rFonts w:ascii="Times New Roman" w:hAnsi="Times New Roman" w:cs="Times New Roman"/>
          <w:sz w:val="26"/>
          <w:szCs w:val="26"/>
          <w:lang w:val="ru-RU"/>
        </w:rPr>
        <w:t>.</w:t>
      </w:r>
      <w:r w:rsidR="00BC4D27">
        <w:rPr>
          <w:rFonts w:ascii="Times New Roman" w:hAnsi="Times New Roman" w:cs="Times New Roman"/>
          <w:sz w:val="26"/>
          <w:szCs w:val="26"/>
          <w:lang w:val="ru-RU"/>
        </w:rPr>
        <w:t xml:space="preserve"> Покупателям в магазине будет куда проще делать выбор в сторону того или иного товара если у товаров будут краткие описания (</w:t>
      </w:r>
      <w:r w:rsidR="00BC4D27">
        <w:rPr>
          <w:rFonts w:ascii="Times New Roman" w:hAnsi="Times New Roman" w:cs="Times New Roman"/>
          <w:sz w:val="26"/>
          <w:szCs w:val="26"/>
        </w:rPr>
        <w:t>description</w:t>
      </w:r>
      <w:r w:rsidR="00BC4D27" w:rsidRPr="00BC4D27">
        <w:rPr>
          <w:rFonts w:ascii="Times New Roman" w:hAnsi="Times New Roman" w:cs="Times New Roman"/>
          <w:sz w:val="26"/>
          <w:szCs w:val="26"/>
          <w:lang w:val="ru-RU"/>
        </w:rPr>
        <w:t>).</w:t>
      </w:r>
    </w:p>
    <w:p w:rsidR="00BC4D27" w:rsidRDefault="00607C6A"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Пользователь </w:t>
      </w:r>
      <w:r w:rsidR="00787DFA">
        <w:rPr>
          <w:rFonts w:ascii="Times New Roman" w:hAnsi="Times New Roman" w:cs="Times New Roman"/>
          <w:sz w:val="26"/>
          <w:szCs w:val="26"/>
          <w:lang w:val="ru-RU"/>
        </w:rPr>
        <w:t xml:space="preserve">может иметь желание купить не один, а несколько товаров, что, конечно же, положительно отразится на доходе нашего магазина. Для удобства пользователь может складывать товары в корзину. В нашем случае корзиной будет </w:t>
      </w:r>
      <w:r w:rsidR="00787DFA">
        <w:rPr>
          <w:rFonts w:ascii="Times New Roman" w:hAnsi="Times New Roman" w:cs="Times New Roman"/>
          <w:sz w:val="26"/>
          <w:szCs w:val="26"/>
          <w:lang w:val="ru-RU"/>
        </w:rPr>
        <w:lastRenderedPageBreak/>
        <w:t>временное хранилище, в котором содержаться записи (</w:t>
      </w:r>
      <w:r w:rsidR="00787DFA">
        <w:rPr>
          <w:rFonts w:ascii="Times New Roman" w:hAnsi="Times New Roman" w:cs="Times New Roman"/>
          <w:sz w:val="26"/>
          <w:szCs w:val="26"/>
        </w:rPr>
        <w:t>CartRecord</w:t>
      </w:r>
      <w:r w:rsidR="00787DFA" w:rsidRPr="00787DFA">
        <w:rPr>
          <w:rFonts w:ascii="Times New Roman" w:hAnsi="Times New Roman" w:cs="Times New Roman"/>
          <w:sz w:val="26"/>
          <w:szCs w:val="26"/>
          <w:lang w:val="ru-RU"/>
        </w:rPr>
        <w:t>)</w:t>
      </w:r>
      <w:r w:rsidR="00787DFA">
        <w:rPr>
          <w:rFonts w:ascii="Times New Roman" w:hAnsi="Times New Roman" w:cs="Times New Roman"/>
          <w:sz w:val="26"/>
          <w:szCs w:val="26"/>
          <w:lang w:val="ru-RU"/>
        </w:rPr>
        <w:t xml:space="preserve"> с товаром и его количеством.</w:t>
      </w:r>
    </w:p>
    <w:p w:rsidR="00C9180C" w:rsidRDefault="00C9180C"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Пусть наш электронный магазин будет интернет-магазином. </w:t>
      </w:r>
      <w:r w:rsidR="00816566">
        <w:rPr>
          <w:rFonts w:ascii="Times New Roman" w:hAnsi="Times New Roman" w:cs="Times New Roman"/>
          <w:sz w:val="26"/>
          <w:szCs w:val="26"/>
          <w:lang w:val="ru-RU"/>
        </w:rPr>
        <w:t>Появляется еще одна задача, стоящая перед магазином – доставка товаров покупателю. При оформлении покупки пользователь будет указывать свой номер и адрес, что позволит осуществить доставку. За хранение запросов на доставку будут отвечать</w:t>
      </w:r>
      <w:r w:rsidR="008D15D2">
        <w:rPr>
          <w:rFonts w:ascii="Times New Roman" w:hAnsi="Times New Roman" w:cs="Times New Roman"/>
          <w:sz w:val="26"/>
          <w:szCs w:val="26"/>
          <w:lang w:val="ru-RU"/>
        </w:rPr>
        <w:t xml:space="preserve"> уникальные</w:t>
      </w:r>
      <w:r w:rsidR="00816566">
        <w:rPr>
          <w:rFonts w:ascii="Times New Roman" w:hAnsi="Times New Roman" w:cs="Times New Roman"/>
          <w:sz w:val="26"/>
          <w:szCs w:val="26"/>
          <w:lang w:val="ru-RU"/>
        </w:rPr>
        <w:t xml:space="preserve"> записи запросов (</w:t>
      </w:r>
      <w:r w:rsidR="00816566">
        <w:rPr>
          <w:rFonts w:ascii="Times New Roman" w:hAnsi="Times New Roman" w:cs="Times New Roman"/>
          <w:sz w:val="26"/>
          <w:szCs w:val="26"/>
        </w:rPr>
        <w:t>OrderRecord</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в которых будут указываться: пользователь(г</w:t>
      </w:r>
      <w:r w:rsidR="00816566">
        <w:rPr>
          <w:rFonts w:ascii="Times New Roman" w:hAnsi="Times New Roman" w:cs="Times New Roman"/>
          <w:sz w:val="26"/>
          <w:szCs w:val="26"/>
        </w:rPr>
        <w:t>ser</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товар (</w:t>
      </w:r>
      <w:r w:rsidR="00816566">
        <w:rPr>
          <w:rFonts w:ascii="Times New Roman" w:hAnsi="Times New Roman" w:cs="Times New Roman"/>
          <w:sz w:val="26"/>
          <w:szCs w:val="26"/>
        </w:rPr>
        <w:t>product</w:t>
      </w:r>
      <w:r w:rsidR="00816566" w:rsidRPr="00816566">
        <w:rPr>
          <w:rFonts w:ascii="Times New Roman" w:hAnsi="Times New Roman" w:cs="Times New Roman"/>
          <w:sz w:val="26"/>
          <w:szCs w:val="26"/>
          <w:lang w:val="ru-RU"/>
        </w:rPr>
        <w:t xml:space="preserve">), </w:t>
      </w:r>
      <w:r w:rsidR="00816566">
        <w:rPr>
          <w:rFonts w:ascii="Times New Roman" w:hAnsi="Times New Roman" w:cs="Times New Roman"/>
          <w:sz w:val="26"/>
          <w:szCs w:val="26"/>
          <w:lang w:val="ru-RU"/>
        </w:rPr>
        <w:t>количество товара (</w:t>
      </w:r>
      <w:r w:rsidR="00816566">
        <w:rPr>
          <w:rFonts w:ascii="Times New Roman" w:hAnsi="Times New Roman" w:cs="Times New Roman"/>
          <w:sz w:val="26"/>
          <w:szCs w:val="26"/>
        </w:rPr>
        <w:t>count</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адрес (</w:t>
      </w:r>
      <w:r w:rsidR="00816566">
        <w:rPr>
          <w:rFonts w:ascii="Times New Roman" w:hAnsi="Times New Roman" w:cs="Times New Roman"/>
          <w:sz w:val="26"/>
          <w:szCs w:val="26"/>
        </w:rPr>
        <w:t>address</w:t>
      </w:r>
      <w:r w:rsidR="00816566" w:rsidRPr="00816566">
        <w:rPr>
          <w:rFonts w:ascii="Times New Roman" w:hAnsi="Times New Roman" w:cs="Times New Roman"/>
          <w:sz w:val="26"/>
          <w:szCs w:val="26"/>
          <w:lang w:val="ru-RU"/>
        </w:rPr>
        <w:t xml:space="preserve">), </w:t>
      </w:r>
      <w:r w:rsidR="00816566">
        <w:rPr>
          <w:rFonts w:ascii="Times New Roman" w:hAnsi="Times New Roman" w:cs="Times New Roman"/>
          <w:sz w:val="26"/>
          <w:szCs w:val="26"/>
          <w:lang w:val="ru-RU"/>
        </w:rPr>
        <w:t>телефон (</w:t>
      </w:r>
      <w:r w:rsidR="00816566">
        <w:rPr>
          <w:rFonts w:ascii="Times New Roman" w:hAnsi="Times New Roman" w:cs="Times New Roman"/>
          <w:sz w:val="26"/>
          <w:szCs w:val="26"/>
        </w:rPr>
        <w:t>phone</w:t>
      </w:r>
      <w:r w:rsidR="00816566" w:rsidRPr="00816566">
        <w:rPr>
          <w:rFonts w:ascii="Times New Roman" w:hAnsi="Times New Roman" w:cs="Times New Roman"/>
          <w:sz w:val="26"/>
          <w:szCs w:val="26"/>
          <w:lang w:val="ru-RU"/>
        </w:rPr>
        <w:t>)</w:t>
      </w:r>
      <w:r w:rsidR="00816566">
        <w:rPr>
          <w:rFonts w:ascii="Times New Roman" w:hAnsi="Times New Roman" w:cs="Times New Roman"/>
          <w:sz w:val="26"/>
          <w:szCs w:val="26"/>
          <w:lang w:val="ru-RU"/>
        </w:rPr>
        <w:t xml:space="preserve"> и дата осуществления заказа (</w:t>
      </w:r>
      <w:r w:rsidR="00816566">
        <w:rPr>
          <w:rFonts w:ascii="Times New Roman" w:hAnsi="Times New Roman" w:cs="Times New Roman"/>
          <w:sz w:val="26"/>
          <w:szCs w:val="26"/>
        </w:rPr>
        <w:t>orderDate</w:t>
      </w:r>
      <w:r w:rsidR="00816566" w:rsidRPr="00816566">
        <w:rPr>
          <w:rFonts w:ascii="Times New Roman" w:hAnsi="Times New Roman" w:cs="Times New Roman"/>
          <w:sz w:val="26"/>
          <w:szCs w:val="26"/>
          <w:lang w:val="ru-RU"/>
        </w:rPr>
        <w:t>).</w:t>
      </w:r>
    </w:p>
    <w:p w:rsidR="00816566" w:rsidRPr="002C794D" w:rsidRDefault="00906F8C"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Однако в действительности не все так радужно, как хотелось бы. Товар до пользователя может быть не доставлен по многим причинам, поэтому</w:t>
      </w:r>
      <w:r w:rsidR="002C794D">
        <w:rPr>
          <w:rFonts w:ascii="Times New Roman" w:hAnsi="Times New Roman" w:cs="Times New Roman"/>
          <w:sz w:val="26"/>
          <w:szCs w:val="26"/>
          <w:lang w:val="ru-RU"/>
        </w:rPr>
        <w:t xml:space="preserve"> нам надо фиксировать подтверждение доставки заказа, чтобы быть уверенными, что продажа состоялась. После подтверждения запись запроса (</w:t>
      </w:r>
      <w:r w:rsidR="002C794D">
        <w:rPr>
          <w:rFonts w:ascii="Times New Roman" w:hAnsi="Times New Roman" w:cs="Times New Roman"/>
          <w:sz w:val="26"/>
          <w:szCs w:val="26"/>
        </w:rPr>
        <w:t>OrderRecord</w:t>
      </w:r>
      <w:r w:rsidR="002C794D">
        <w:rPr>
          <w:rFonts w:ascii="Times New Roman" w:hAnsi="Times New Roman" w:cs="Times New Roman"/>
          <w:sz w:val="26"/>
          <w:szCs w:val="26"/>
          <w:lang w:val="ru-RU"/>
        </w:rPr>
        <w:t>)</w:t>
      </w:r>
      <w:r w:rsidR="002C794D" w:rsidRPr="002C794D">
        <w:rPr>
          <w:rFonts w:ascii="Times New Roman" w:hAnsi="Times New Roman" w:cs="Times New Roman"/>
          <w:sz w:val="26"/>
          <w:szCs w:val="26"/>
          <w:lang w:val="ru-RU"/>
        </w:rPr>
        <w:t xml:space="preserve"> </w:t>
      </w:r>
      <w:r w:rsidR="002C794D">
        <w:rPr>
          <w:rFonts w:ascii="Times New Roman" w:hAnsi="Times New Roman" w:cs="Times New Roman"/>
          <w:sz w:val="26"/>
          <w:szCs w:val="26"/>
          <w:lang w:val="ru-RU"/>
        </w:rPr>
        <w:t>станет записью истории (</w:t>
      </w:r>
      <w:r w:rsidR="002C794D">
        <w:rPr>
          <w:rFonts w:ascii="Times New Roman" w:hAnsi="Times New Roman" w:cs="Times New Roman"/>
          <w:sz w:val="26"/>
          <w:szCs w:val="26"/>
        </w:rPr>
        <w:t>HistoryRecord</w:t>
      </w:r>
      <w:r w:rsidR="002C794D" w:rsidRPr="002C794D">
        <w:rPr>
          <w:rFonts w:ascii="Times New Roman" w:hAnsi="Times New Roman" w:cs="Times New Roman"/>
          <w:sz w:val="26"/>
          <w:szCs w:val="26"/>
          <w:lang w:val="ru-RU"/>
        </w:rPr>
        <w:t xml:space="preserve">), </w:t>
      </w:r>
      <w:r w:rsidR="002C794D">
        <w:rPr>
          <w:rFonts w:ascii="Times New Roman" w:hAnsi="Times New Roman" w:cs="Times New Roman"/>
          <w:sz w:val="26"/>
          <w:szCs w:val="26"/>
          <w:lang w:val="ru-RU"/>
        </w:rPr>
        <w:t>в которой добавлена дата подтверждения заказа.</w:t>
      </w:r>
    </w:p>
    <w:p w:rsidR="00C9180C" w:rsidRPr="002C794D" w:rsidRDefault="002C794D" w:rsidP="00AF3AF8">
      <w:pPr>
        <w:jc w:val="both"/>
        <w:rPr>
          <w:rFonts w:ascii="Times New Roman" w:hAnsi="Times New Roman" w:cs="Times New Roman"/>
          <w:sz w:val="26"/>
          <w:szCs w:val="26"/>
          <w:lang w:val="ru-RU"/>
        </w:rPr>
      </w:pPr>
      <w:r>
        <w:rPr>
          <w:rFonts w:ascii="Times New Roman" w:hAnsi="Times New Roman" w:cs="Times New Roman"/>
          <w:sz w:val="26"/>
          <w:szCs w:val="26"/>
          <w:lang w:val="ru-RU"/>
        </w:rPr>
        <w:t>Сущности и их взаимоотношения показаны на рис. 2.2.1.</w:t>
      </w:r>
    </w:p>
    <w:p w:rsidR="009955EB" w:rsidRDefault="00944D27" w:rsidP="00944D27">
      <w:pPr>
        <w:jc w:val="center"/>
        <w:rPr>
          <w:rFonts w:ascii="Times New Roman" w:hAnsi="Times New Roman" w:cs="Times New Roman"/>
          <w:sz w:val="26"/>
          <w:szCs w:val="26"/>
          <w:lang w:val="ru-RU"/>
        </w:rPr>
      </w:pPr>
      <w:r>
        <w:rPr>
          <w:noProof/>
        </w:rPr>
        <w:drawing>
          <wp:inline distT="0" distB="0" distL="0" distR="0">
            <wp:extent cx="5939790" cy="379222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92220"/>
                    </a:xfrm>
                    <a:prstGeom prst="rect">
                      <a:avLst/>
                    </a:prstGeom>
                    <a:noFill/>
                    <a:ln>
                      <a:noFill/>
                    </a:ln>
                  </pic:spPr>
                </pic:pic>
              </a:graphicData>
            </a:graphic>
          </wp:inline>
        </w:drawing>
      </w:r>
    </w:p>
    <w:p w:rsidR="00096F68" w:rsidRPr="00944D27" w:rsidRDefault="00096F68" w:rsidP="00096F68">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Pr="00096F68">
        <w:rPr>
          <w:rFonts w:ascii="Times New Roman" w:hAnsi="Times New Roman" w:cs="Times New Roman"/>
          <w:sz w:val="26"/>
          <w:szCs w:val="26"/>
          <w:lang w:val="ru-RU"/>
        </w:rPr>
        <w:t>1</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w:t>
      </w:r>
      <w:r w:rsidR="007E075F">
        <w:rPr>
          <w:rFonts w:ascii="Times New Roman" w:hAnsi="Times New Roman" w:cs="Times New Roman"/>
          <w:sz w:val="26"/>
          <w:szCs w:val="26"/>
          <w:lang w:val="ru-RU"/>
        </w:rPr>
        <w:t xml:space="preserve"> классов</w:t>
      </w:r>
      <w:r>
        <w:rPr>
          <w:rFonts w:ascii="Times New Roman" w:hAnsi="Times New Roman" w:cs="Times New Roman"/>
          <w:sz w:val="26"/>
          <w:szCs w:val="26"/>
          <w:lang w:val="ru-RU"/>
        </w:rPr>
        <w:t xml:space="preserve"> </w:t>
      </w:r>
      <w:r w:rsidR="00944D27">
        <w:rPr>
          <w:rFonts w:ascii="Times New Roman" w:hAnsi="Times New Roman" w:cs="Times New Roman"/>
          <w:sz w:val="26"/>
          <w:szCs w:val="26"/>
          <w:lang w:val="ru-RU"/>
        </w:rPr>
        <w:t>сущностей</w:t>
      </w:r>
    </w:p>
    <w:p w:rsidR="00096F68" w:rsidRDefault="00096F68" w:rsidP="00EE3919">
      <w:pPr>
        <w:rPr>
          <w:rFonts w:ascii="Times New Roman" w:hAnsi="Times New Roman" w:cs="Times New Roman"/>
          <w:sz w:val="26"/>
          <w:szCs w:val="26"/>
          <w:lang w:val="ru-RU"/>
        </w:rPr>
      </w:pPr>
    </w:p>
    <w:p w:rsidR="00626668" w:rsidRDefault="00626668" w:rsidP="00B227F0">
      <w:pPr>
        <w:jc w:val="both"/>
        <w:rPr>
          <w:rFonts w:ascii="Times New Roman" w:hAnsi="Times New Roman" w:cs="Times New Roman"/>
          <w:sz w:val="26"/>
          <w:szCs w:val="26"/>
          <w:lang w:val="ru-RU"/>
        </w:rPr>
      </w:pPr>
      <w:r>
        <w:rPr>
          <w:rFonts w:ascii="Times New Roman" w:hAnsi="Times New Roman" w:cs="Times New Roman"/>
          <w:sz w:val="26"/>
          <w:szCs w:val="26"/>
          <w:lang w:val="ru-RU"/>
        </w:rPr>
        <w:t>Теперь, когда вопрос с сущностями решен, необходимо разработать интерфейс для доступа к данным сущностям.</w:t>
      </w:r>
    </w:p>
    <w:p w:rsidR="00626668" w:rsidRDefault="00626668" w:rsidP="00B227F0">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Опишем </w:t>
      </w:r>
      <w:r w:rsidR="004C412E">
        <w:rPr>
          <w:rFonts w:ascii="Times New Roman" w:hAnsi="Times New Roman" w:cs="Times New Roman"/>
          <w:sz w:val="26"/>
          <w:szCs w:val="26"/>
          <w:lang w:val="ru-RU"/>
        </w:rPr>
        <w:t xml:space="preserve">интерфейс </w:t>
      </w:r>
      <w:r w:rsidR="004C412E">
        <w:rPr>
          <w:rFonts w:ascii="Times New Roman" w:hAnsi="Times New Roman" w:cs="Times New Roman"/>
          <w:sz w:val="26"/>
          <w:szCs w:val="26"/>
        </w:rPr>
        <w:t>ID</w:t>
      </w:r>
      <w:r w:rsidR="00B227F0">
        <w:rPr>
          <w:rFonts w:ascii="Times New Roman" w:hAnsi="Times New Roman" w:cs="Times New Roman"/>
          <w:sz w:val="26"/>
          <w:szCs w:val="26"/>
        </w:rPr>
        <w:t>ao</w:t>
      </w:r>
      <w:r w:rsidR="004C412E" w:rsidRPr="004C412E">
        <w:rPr>
          <w:rFonts w:ascii="Times New Roman" w:hAnsi="Times New Roman" w:cs="Times New Roman"/>
          <w:sz w:val="26"/>
          <w:szCs w:val="26"/>
          <w:lang w:val="ru-RU"/>
        </w:rPr>
        <w:t xml:space="preserve"> </w:t>
      </w:r>
      <w:r w:rsidR="00B227F0">
        <w:rPr>
          <w:rFonts w:ascii="Times New Roman" w:hAnsi="Times New Roman" w:cs="Times New Roman"/>
          <w:sz w:val="26"/>
          <w:szCs w:val="26"/>
          <w:lang w:val="ru-RU"/>
        </w:rPr>
        <w:t>с основными методами, которые должны быть реализованы во всех классах слоя «</w:t>
      </w:r>
      <w:r w:rsidR="00B227F0">
        <w:rPr>
          <w:rFonts w:ascii="Times New Roman" w:hAnsi="Times New Roman" w:cs="Times New Roman"/>
          <w:sz w:val="26"/>
          <w:szCs w:val="26"/>
        </w:rPr>
        <w:t>DAO</w:t>
      </w:r>
      <w:r w:rsidR="00B227F0">
        <w:rPr>
          <w:rFonts w:ascii="Times New Roman" w:hAnsi="Times New Roman" w:cs="Times New Roman"/>
          <w:sz w:val="26"/>
          <w:szCs w:val="26"/>
          <w:lang w:val="ru-RU"/>
        </w:rPr>
        <w:t>».</w:t>
      </w:r>
    </w:p>
    <w:p w:rsidR="00B227F0" w:rsidRDefault="00B227F0"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lastRenderedPageBreak/>
        <w:t xml:space="preserve">Для доступа к корзине будем использовать класс </w:t>
      </w:r>
      <w:r>
        <w:rPr>
          <w:rFonts w:ascii="Times New Roman" w:hAnsi="Times New Roman" w:cs="Times New Roman"/>
          <w:sz w:val="26"/>
          <w:szCs w:val="26"/>
        </w:rPr>
        <w:t>CartDao</w:t>
      </w:r>
      <w:r w:rsidRPr="00B227F0">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который реализует методы интерфейса </w:t>
      </w:r>
      <w:r>
        <w:rPr>
          <w:rFonts w:ascii="Times New Roman" w:hAnsi="Times New Roman" w:cs="Times New Roman"/>
          <w:sz w:val="26"/>
          <w:szCs w:val="26"/>
        </w:rPr>
        <w:t>IDao</w:t>
      </w:r>
      <w:r w:rsidRPr="00B227F0">
        <w:rPr>
          <w:rFonts w:ascii="Times New Roman" w:hAnsi="Times New Roman" w:cs="Times New Roman"/>
          <w:sz w:val="26"/>
          <w:szCs w:val="26"/>
          <w:lang w:val="ru-RU"/>
        </w:rPr>
        <w:t>.</w:t>
      </w:r>
    </w:p>
    <w:p w:rsidR="00B227F0" w:rsidRPr="00B227F0" w:rsidRDefault="00B227F0"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Остальные сущности будут храниться в базе данных. Опишем абстрактный класс </w:t>
      </w:r>
      <w:r>
        <w:rPr>
          <w:rFonts w:ascii="Times New Roman" w:hAnsi="Times New Roman" w:cs="Times New Roman"/>
          <w:sz w:val="26"/>
          <w:szCs w:val="26"/>
        </w:rPr>
        <w:t>DBDao</w:t>
      </w:r>
      <w:r>
        <w:rPr>
          <w:rFonts w:ascii="Times New Roman" w:hAnsi="Times New Roman" w:cs="Times New Roman"/>
          <w:sz w:val="26"/>
          <w:szCs w:val="26"/>
          <w:lang w:val="ru-RU"/>
        </w:rPr>
        <w:t>, использующий базу данных в качестве хранилища для сущностей.</w:t>
      </w:r>
    </w:p>
    <w:p w:rsidR="00B227F0" w:rsidRDefault="00E76659"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Также опишем абстрактный класс </w:t>
      </w:r>
      <w:r>
        <w:rPr>
          <w:rFonts w:ascii="Times New Roman" w:hAnsi="Times New Roman" w:cs="Times New Roman"/>
          <w:sz w:val="26"/>
          <w:szCs w:val="26"/>
        </w:rPr>
        <w:t>IdentificationalDao</w:t>
      </w:r>
      <w:r w:rsidRPr="00E76659">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унаследованный от </w:t>
      </w:r>
      <w:r>
        <w:rPr>
          <w:rFonts w:ascii="Times New Roman" w:hAnsi="Times New Roman" w:cs="Times New Roman"/>
          <w:sz w:val="26"/>
          <w:szCs w:val="26"/>
        </w:rPr>
        <w:t>DBDao</w:t>
      </w:r>
      <w:r>
        <w:rPr>
          <w:rFonts w:ascii="Times New Roman" w:hAnsi="Times New Roman" w:cs="Times New Roman"/>
          <w:sz w:val="26"/>
          <w:szCs w:val="26"/>
          <w:lang w:val="ru-RU"/>
        </w:rPr>
        <w:t xml:space="preserve">, в котором будет </w:t>
      </w:r>
      <w:r w:rsidR="007B24D4">
        <w:rPr>
          <w:rFonts w:ascii="Times New Roman" w:hAnsi="Times New Roman" w:cs="Times New Roman"/>
          <w:sz w:val="26"/>
          <w:szCs w:val="26"/>
          <w:lang w:val="ru-RU"/>
        </w:rPr>
        <w:t xml:space="preserve">описан и реализован метод </w:t>
      </w:r>
      <w:r w:rsidR="007B24D4">
        <w:rPr>
          <w:rFonts w:ascii="Times New Roman" w:hAnsi="Times New Roman" w:cs="Times New Roman"/>
          <w:sz w:val="26"/>
          <w:szCs w:val="26"/>
        </w:rPr>
        <w:t>delete</w:t>
      </w:r>
      <w:r w:rsidR="007B24D4" w:rsidRPr="007B24D4">
        <w:rPr>
          <w:rFonts w:ascii="Times New Roman" w:hAnsi="Times New Roman" w:cs="Times New Roman"/>
          <w:sz w:val="26"/>
          <w:szCs w:val="26"/>
          <w:lang w:val="ru-RU"/>
        </w:rPr>
        <w:t xml:space="preserve"> </w:t>
      </w:r>
      <w:r w:rsidR="007B24D4">
        <w:rPr>
          <w:rFonts w:ascii="Times New Roman" w:hAnsi="Times New Roman" w:cs="Times New Roman"/>
          <w:sz w:val="26"/>
          <w:szCs w:val="26"/>
          <w:lang w:val="ru-RU"/>
        </w:rPr>
        <w:t>для сущностей, обладающих полем «</w:t>
      </w:r>
      <w:r w:rsidR="007B24D4">
        <w:rPr>
          <w:rFonts w:ascii="Times New Roman" w:hAnsi="Times New Roman" w:cs="Times New Roman"/>
          <w:sz w:val="26"/>
          <w:szCs w:val="26"/>
        </w:rPr>
        <w:t>id</w:t>
      </w:r>
      <w:r w:rsidR="007B24D4">
        <w:rPr>
          <w:rFonts w:ascii="Times New Roman" w:hAnsi="Times New Roman" w:cs="Times New Roman"/>
          <w:sz w:val="26"/>
          <w:szCs w:val="26"/>
          <w:lang w:val="ru-RU"/>
        </w:rPr>
        <w:t>»</w:t>
      </w:r>
      <w:r w:rsidR="007B24D4" w:rsidRPr="007B24D4">
        <w:rPr>
          <w:rFonts w:ascii="Times New Roman" w:hAnsi="Times New Roman" w:cs="Times New Roman"/>
          <w:sz w:val="26"/>
          <w:szCs w:val="26"/>
          <w:lang w:val="ru-RU"/>
        </w:rPr>
        <w:t>.</w:t>
      </w:r>
    </w:p>
    <w:p w:rsidR="00A526C3" w:rsidRPr="00A526C3" w:rsidRDefault="00A526C3"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От абстрактного класса</w:t>
      </w:r>
      <w:r w:rsidRPr="00A526C3">
        <w:rPr>
          <w:rFonts w:ascii="Times New Roman" w:hAnsi="Times New Roman" w:cs="Times New Roman"/>
          <w:sz w:val="26"/>
          <w:szCs w:val="26"/>
          <w:lang w:val="ru-RU"/>
        </w:rPr>
        <w:t xml:space="preserve"> </w:t>
      </w:r>
      <w:r>
        <w:rPr>
          <w:rFonts w:ascii="Times New Roman" w:hAnsi="Times New Roman" w:cs="Times New Roman"/>
          <w:sz w:val="26"/>
          <w:szCs w:val="26"/>
        </w:rPr>
        <w:t>IdentificationalDao</w:t>
      </w:r>
      <w:r w:rsidRPr="00A526C3">
        <w:rPr>
          <w:rFonts w:ascii="Times New Roman" w:hAnsi="Times New Roman" w:cs="Times New Roman"/>
          <w:sz w:val="26"/>
          <w:szCs w:val="26"/>
          <w:lang w:val="ru-RU"/>
        </w:rPr>
        <w:t xml:space="preserve"> </w:t>
      </w:r>
      <w:r>
        <w:rPr>
          <w:rFonts w:ascii="Times New Roman" w:hAnsi="Times New Roman" w:cs="Times New Roman"/>
          <w:sz w:val="26"/>
          <w:szCs w:val="26"/>
          <w:lang w:val="ru-RU"/>
        </w:rPr>
        <w:t>унаследуем остальные классы</w:t>
      </w:r>
      <w:r w:rsid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CategoryDao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UserDao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ProductDao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OrderRecordDao</w:t>
      </w:r>
      <w:r w:rsidR="00D30ECC" w:rsidRPr="00D30ECC">
        <w:rPr>
          <w:rFonts w:ascii="Times New Roman" w:hAnsi="Times New Roman" w:cs="Times New Roman"/>
          <w:sz w:val="26"/>
          <w:szCs w:val="26"/>
          <w:lang w:val="ru-RU"/>
        </w:rPr>
        <w:t xml:space="preserve">, </w:t>
      </w:r>
      <w:r w:rsidR="00D30ECC">
        <w:rPr>
          <w:rFonts w:ascii="Times New Roman" w:hAnsi="Times New Roman" w:cs="Times New Roman"/>
          <w:sz w:val="26"/>
          <w:szCs w:val="26"/>
        </w:rPr>
        <w:t>HistoryRecordDao</w:t>
      </w:r>
      <w:r w:rsidR="00D30ECC" w:rsidRPr="00D30ECC">
        <w:rPr>
          <w:rFonts w:ascii="Times New Roman" w:hAnsi="Times New Roman" w:cs="Times New Roman"/>
          <w:sz w:val="26"/>
          <w:szCs w:val="26"/>
          <w:lang w:val="ru-RU"/>
        </w:rPr>
        <w:t>)</w:t>
      </w:r>
      <w:r>
        <w:rPr>
          <w:rFonts w:ascii="Times New Roman" w:hAnsi="Times New Roman" w:cs="Times New Roman"/>
          <w:sz w:val="26"/>
          <w:szCs w:val="26"/>
          <w:lang w:val="ru-RU"/>
        </w:rPr>
        <w:t xml:space="preserve">, которые </w:t>
      </w:r>
      <w:r w:rsidR="00D30ECC">
        <w:rPr>
          <w:rFonts w:ascii="Times New Roman" w:hAnsi="Times New Roman" w:cs="Times New Roman"/>
          <w:sz w:val="26"/>
          <w:szCs w:val="26"/>
          <w:lang w:val="ru-RU"/>
        </w:rPr>
        <w:t>предоставляют доступ к отсальным сущностям.</w:t>
      </w:r>
    </w:p>
    <w:p w:rsidR="00944D27" w:rsidRPr="005046E4" w:rsidRDefault="005046E4" w:rsidP="00EE3919">
      <w:pPr>
        <w:rPr>
          <w:rFonts w:ascii="Times New Roman" w:hAnsi="Times New Roman" w:cs="Times New Roman"/>
          <w:sz w:val="26"/>
          <w:szCs w:val="26"/>
          <w:lang w:val="ru-RU"/>
        </w:rPr>
      </w:pPr>
      <w:r>
        <w:rPr>
          <w:rFonts w:ascii="Times New Roman" w:hAnsi="Times New Roman" w:cs="Times New Roman"/>
          <w:sz w:val="26"/>
          <w:szCs w:val="26"/>
          <w:lang w:val="ru-RU"/>
        </w:rPr>
        <w:t>Диаграммы классов слоя «</w:t>
      </w:r>
      <w:r>
        <w:rPr>
          <w:rFonts w:ascii="Times New Roman" w:hAnsi="Times New Roman" w:cs="Times New Roman"/>
          <w:sz w:val="26"/>
          <w:szCs w:val="26"/>
        </w:rPr>
        <w:t>DAO</w:t>
      </w:r>
      <w:r>
        <w:rPr>
          <w:rFonts w:ascii="Times New Roman" w:hAnsi="Times New Roman" w:cs="Times New Roman"/>
          <w:sz w:val="26"/>
          <w:szCs w:val="26"/>
          <w:lang w:val="ru-RU"/>
        </w:rPr>
        <w:t>»</w:t>
      </w:r>
      <w:r w:rsidRPr="005046E4">
        <w:rPr>
          <w:rFonts w:ascii="Times New Roman" w:hAnsi="Times New Roman" w:cs="Times New Roman"/>
          <w:sz w:val="26"/>
          <w:szCs w:val="26"/>
          <w:lang w:val="ru-RU"/>
        </w:rPr>
        <w:t xml:space="preserve"> </w:t>
      </w:r>
      <w:r>
        <w:rPr>
          <w:rFonts w:ascii="Times New Roman" w:hAnsi="Times New Roman" w:cs="Times New Roman"/>
          <w:sz w:val="26"/>
          <w:szCs w:val="26"/>
          <w:lang w:val="ru-RU"/>
        </w:rPr>
        <w:t>показаны на рис. 2.2.2</w:t>
      </w:r>
    </w:p>
    <w:p w:rsidR="00123DAC" w:rsidRDefault="00037214" w:rsidP="00EE3919">
      <w:pPr>
        <w:rPr>
          <w:rFonts w:ascii="Times New Roman" w:hAnsi="Times New Roman" w:cs="Times New Roman"/>
          <w:sz w:val="26"/>
          <w:szCs w:val="26"/>
          <w:lang w:val="ru-RU"/>
        </w:rPr>
      </w:pPr>
      <w:r>
        <w:rPr>
          <w:noProof/>
        </w:rPr>
        <w:drawing>
          <wp:inline distT="0" distB="0" distL="0" distR="0">
            <wp:extent cx="5939790" cy="464947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649470"/>
                    </a:xfrm>
                    <a:prstGeom prst="rect">
                      <a:avLst/>
                    </a:prstGeom>
                    <a:noFill/>
                    <a:ln>
                      <a:noFill/>
                    </a:ln>
                  </pic:spPr>
                </pic:pic>
              </a:graphicData>
            </a:graphic>
          </wp:inline>
        </w:drawing>
      </w:r>
    </w:p>
    <w:p w:rsidR="00374B37" w:rsidRPr="000D398A" w:rsidRDefault="00374B37" w:rsidP="00374B37">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000D398A" w:rsidRPr="000D398A">
        <w:rPr>
          <w:rFonts w:ascii="Times New Roman" w:hAnsi="Times New Roman" w:cs="Times New Roman"/>
          <w:sz w:val="26"/>
          <w:szCs w:val="26"/>
          <w:lang w:val="ru-RU"/>
        </w:rPr>
        <w:t>2</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w:t>
      </w:r>
      <w:r w:rsidR="007E075F">
        <w:rPr>
          <w:rFonts w:ascii="Times New Roman" w:hAnsi="Times New Roman" w:cs="Times New Roman"/>
          <w:sz w:val="26"/>
          <w:szCs w:val="26"/>
          <w:lang w:val="ru-RU"/>
        </w:rPr>
        <w:t xml:space="preserve"> классов</w:t>
      </w:r>
      <w:r>
        <w:rPr>
          <w:rFonts w:ascii="Times New Roman" w:hAnsi="Times New Roman" w:cs="Times New Roman"/>
          <w:sz w:val="26"/>
          <w:szCs w:val="26"/>
          <w:lang w:val="ru-RU"/>
        </w:rPr>
        <w:t xml:space="preserve"> слоя </w:t>
      </w:r>
      <w:r>
        <w:rPr>
          <w:rFonts w:ascii="Times New Roman" w:hAnsi="Times New Roman" w:cs="Times New Roman"/>
          <w:sz w:val="26"/>
          <w:szCs w:val="26"/>
        </w:rPr>
        <w:t>DAO</w:t>
      </w:r>
    </w:p>
    <w:p w:rsidR="00BC293F" w:rsidRDefault="00BC293F" w:rsidP="00EE3919">
      <w:pPr>
        <w:rPr>
          <w:rFonts w:ascii="Times New Roman" w:hAnsi="Times New Roman" w:cs="Times New Roman"/>
          <w:sz w:val="26"/>
          <w:szCs w:val="26"/>
          <w:lang w:val="ru-RU"/>
        </w:rPr>
      </w:pPr>
    </w:p>
    <w:p w:rsidR="00953953" w:rsidRDefault="00BC293F"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Следующим по порядку идет слой </w:t>
      </w:r>
      <w:r w:rsidR="00493F5B">
        <w:rPr>
          <w:rFonts w:ascii="Times New Roman" w:hAnsi="Times New Roman" w:cs="Times New Roman"/>
          <w:sz w:val="26"/>
          <w:szCs w:val="26"/>
          <w:lang w:val="ru-RU"/>
        </w:rPr>
        <w:t>логики. Опишем в этом слое классы для верификации полученных от пользователя данных. Для</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этого</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будут</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использованы</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lang w:val="ru-RU"/>
        </w:rPr>
        <w:t>классы</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rPr>
        <w:t xml:space="preserve">AuthenticationVerifyer, CategoryVerifyer, OrderVerifyer, ProductVerifyer </w:t>
      </w:r>
      <w:r w:rsidR="00493F5B">
        <w:rPr>
          <w:rFonts w:ascii="Times New Roman" w:hAnsi="Times New Roman" w:cs="Times New Roman"/>
          <w:sz w:val="26"/>
          <w:szCs w:val="26"/>
          <w:lang w:val="ru-RU"/>
        </w:rPr>
        <w:t>и</w:t>
      </w:r>
      <w:r w:rsidR="00493F5B" w:rsidRPr="00493F5B">
        <w:rPr>
          <w:rFonts w:ascii="Times New Roman" w:hAnsi="Times New Roman" w:cs="Times New Roman"/>
          <w:sz w:val="26"/>
          <w:szCs w:val="26"/>
        </w:rPr>
        <w:t xml:space="preserve"> </w:t>
      </w:r>
      <w:r w:rsidR="00493F5B">
        <w:rPr>
          <w:rFonts w:ascii="Times New Roman" w:hAnsi="Times New Roman" w:cs="Times New Roman"/>
          <w:sz w:val="26"/>
          <w:szCs w:val="26"/>
        </w:rPr>
        <w:t xml:space="preserve">RegistrationVerifyer. </w:t>
      </w:r>
      <w:r w:rsidR="00DA5FED">
        <w:rPr>
          <w:rFonts w:ascii="Times New Roman" w:hAnsi="Times New Roman" w:cs="Times New Roman"/>
          <w:sz w:val="26"/>
          <w:szCs w:val="26"/>
          <w:lang w:val="ru-RU"/>
        </w:rPr>
        <w:t>Диаграммы классов верификации представлены на рис. 2.2.3.</w:t>
      </w:r>
    </w:p>
    <w:p w:rsidR="00DA5FED" w:rsidRDefault="00DA5FED" w:rsidP="00DA5FED">
      <w:pPr>
        <w:jc w:val="center"/>
        <w:rPr>
          <w:rFonts w:ascii="Times New Roman" w:hAnsi="Times New Roman" w:cs="Times New Roman"/>
          <w:sz w:val="26"/>
          <w:szCs w:val="26"/>
          <w:lang w:val="ru-RU"/>
        </w:rPr>
      </w:pPr>
      <w:r>
        <w:rPr>
          <w:noProof/>
        </w:rPr>
        <w:lastRenderedPageBreak/>
        <w:drawing>
          <wp:inline distT="0" distB="0" distL="0" distR="0">
            <wp:extent cx="5939790" cy="3084195"/>
            <wp:effectExtent l="0" t="0" r="381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084195"/>
                    </a:xfrm>
                    <a:prstGeom prst="rect">
                      <a:avLst/>
                    </a:prstGeom>
                    <a:noFill/>
                    <a:ln>
                      <a:noFill/>
                    </a:ln>
                  </pic:spPr>
                </pic:pic>
              </a:graphicData>
            </a:graphic>
          </wp:inline>
        </w:drawing>
      </w:r>
    </w:p>
    <w:p w:rsidR="00DA5FED" w:rsidRPr="00DA5FED" w:rsidRDefault="00DA5FED" w:rsidP="00DA5FED">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Pr="00DA5FED">
        <w:rPr>
          <w:rFonts w:ascii="Times New Roman" w:hAnsi="Times New Roman" w:cs="Times New Roman"/>
          <w:sz w:val="26"/>
          <w:szCs w:val="26"/>
          <w:lang w:val="ru-RU"/>
        </w:rPr>
        <w:t>3</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 классов верификации</w:t>
      </w:r>
    </w:p>
    <w:p w:rsidR="00DA5FED" w:rsidRPr="00DA5FED" w:rsidRDefault="00DA5FED" w:rsidP="00226883">
      <w:pPr>
        <w:jc w:val="both"/>
        <w:rPr>
          <w:rFonts w:ascii="Times New Roman" w:hAnsi="Times New Roman" w:cs="Times New Roman"/>
          <w:sz w:val="26"/>
          <w:szCs w:val="26"/>
          <w:lang w:val="ru-RU"/>
        </w:rPr>
      </w:pPr>
    </w:p>
    <w:p w:rsidR="00226883" w:rsidRDefault="00493F5B" w:rsidP="00226883">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Также опишем класс </w:t>
      </w:r>
      <w:r>
        <w:rPr>
          <w:rFonts w:ascii="Times New Roman" w:hAnsi="Times New Roman" w:cs="Times New Roman"/>
          <w:sz w:val="26"/>
          <w:szCs w:val="26"/>
        </w:rPr>
        <w:t>Cashier</w:t>
      </w:r>
      <w:r>
        <w:rPr>
          <w:rFonts w:ascii="Times New Roman" w:hAnsi="Times New Roman" w:cs="Times New Roman"/>
          <w:sz w:val="26"/>
          <w:szCs w:val="26"/>
          <w:lang w:val="ru-RU"/>
        </w:rPr>
        <w:t xml:space="preserve">, который имеет метод </w:t>
      </w:r>
      <w:r>
        <w:rPr>
          <w:rFonts w:ascii="Times New Roman" w:hAnsi="Times New Roman" w:cs="Times New Roman"/>
          <w:sz w:val="26"/>
          <w:szCs w:val="26"/>
        </w:rPr>
        <w:t>getTotalPrice</w:t>
      </w:r>
      <w:r w:rsidRPr="00493F5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для вычисления </w:t>
      </w:r>
      <w:r w:rsidR="00226883">
        <w:rPr>
          <w:rFonts w:ascii="Times New Roman" w:hAnsi="Times New Roman" w:cs="Times New Roman"/>
          <w:sz w:val="26"/>
          <w:szCs w:val="26"/>
          <w:lang w:val="ru-RU"/>
        </w:rPr>
        <w:t xml:space="preserve">общей стоимости товаров в корзину. Класс </w:t>
      </w:r>
      <w:r w:rsidR="00226883">
        <w:rPr>
          <w:rFonts w:ascii="Times New Roman" w:hAnsi="Times New Roman" w:cs="Times New Roman"/>
          <w:sz w:val="26"/>
          <w:szCs w:val="26"/>
        </w:rPr>
        <w:t>FaceControl</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будет проверять, какой пользователь авторизован. Класс </w:t>
      </w:r>
      <w:r w:rsidR="00226883">
        <w:rPr>
          <w:rFonts w:ascii="Times New Roman" w:hAnsi="Times New Roman" w:cs="Times New Roman"/>
          <w:sz w:val="26"/>
          <w:szCs w:val="26"/>
        </w:rPr>
        <w:t>Authenticator</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будет ответственен за аутентификацию пользователя, а класс </w:t>
      </w:r>
      <w:r w:rsidR="00226883">
        <w:rPr>
          <w:rFonts w:ascii="Times New Roman" w:hAnsi="Times New Roman" w:cs="Times New Roman"/>
          <w:sz w:val="26"/>
          <w:szCs w:val="26"/>
        </w:rPr>
        <w:t>Registrator</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w:t>
      </w:r>
      <w:r w:rsidR="00226883" w:rsidRPr="00226883">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за регистрацию. Класс </w:t>
      </w:r>
      <w:r w:rsidR="00226883">
        <w:rPr>
          <w:rFonts w:ascii="Times New Roman" w:hAnsi="Times New Roman" w:cs="Times New Roman"/>
          <w:sz w:val="26"/>
          <w:szCs w:val="26"/>
        </w:rPr>
        <w:t>URIResolver</w:t>
      </w:r>
      <w:r w:rsidR="00226883" w:rsidRPr="007D1D36">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 xml:space="preserve">упростит работу с </w:t>
      </w:r>
      <w:r w:rsidR="00226883">
        <w:rPr>
          <w:rFonts w:ascii="Times New Roman" w:hAnsi="Times New Roman" w:cs="Times New Roman"/>
          <w:sz w:val="26"/>
          <w:szCs w:val="26"/>
        </w:rPr>
        <w:t>url</w:t>
      </w:r>
      <w:r w:rsidR="00226883" w:rsidRPr="007D1D36">
        <w:rPr>
          <w:rFonts w:ascii="Times New Roman" w:hAnsi="Times New Roman" w:cs="Times New Roman"/>
          <w:sz w:val="26"/>
          <w:szCs w:val="26"/>
          <w:lang w:val="ru-RU"/>
        </w:rPr>
        <w:t xml:space="preserve"> </w:t>
      </w:r>
      <w:r w:rsidR="00226883">
        <w:rPr>
          <w:rFonts w:ascii="Times New Roman" w:hAnsi="Times New Roman" w:cs="Times New Roman"/>
          <w:sz w:val="26"/>
          <w:szCs w:val="26"/>
          <w:lang w:val="ru-RU"/>
        </w:rPr>
        <w:t>строкой.</w:t>
      </w:r>
      <w:r w:rsidR="00DA5FED" w:rsidRPr="00DA5FED">
        <w:rPr>
          <w:rFonts w:ascii="Times New Roman" w:hAnsi="Times New Roman" w:cs="Times New Roman"/>
          <w:sz w:val="26"/>
          <w:szCs w:val="26"/>
          <w:lang w:val="ru-RU"/>
        </w:rPr>
        <w:t xml:space="preserve"> </w:t>
      </w:r>
      <w:r w:rsidR="00DA5FED">
        <w:rPr>
          <w:rFonts w:ascii="Times New Roman" w:hAnsi="Times New Roman" w:cs="Times New Roman"/>
          <w:sz w:val="26"/>
          <w:szCs w:val="26"/>
          <w:lang w:val="ru-RU"/>
        </w:rPr>
        <w:t>На рис. 2.2.4 представлена диаграмма остальных классов слоя логики.</w:t>
      </w:r>
    </w:p>
    <w:p w:rsidR="00DA5FED" w:rsidRPr="00DA5FED" w:rsidRDefault="00311B83" w:rsidP="00226883">
      <w:pPr>
        <w:jc w:val="both"/>
        <w:rPr>
          <w:rFonts w:ascii="Times New Roman" w:hAnsi="Times New Roman" w:cs="Times New Roman"/>
          <w:sz w:val="26"/>
          <w:szCs w:val="26"/>
        </w:rPr>
      </w:pPr>
      <w:r>
        <w:rPr>
          <w:noProof/>
        </w:rPr>
        <w:drawing>
          <wp:inline distT="0" distB="0" distL="0" distR="0">
            <wp:extent cx="5939790" cy="281940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819400"/>
                    </a:xfrm>
                    <a:prstGeom prst="rect">
                      <a:avLst/>
                    </a:prstGeom>
                    <a:noFill/>
                    <a:ln>
                      <a:noFill/>
                    </a:ln>
                  </pic:spPr>
                </pic:pic>
              </a:graphicData>
            </a:graphic>
          </wp:inline>
        </w:drawing>
      </w:r>
    </w:p>
    <w:p w:rsidR="00DA5FED" w:rsidRDefault="00DA5FED" w:rsidP="00DA5FED">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 xml:space="preserve">.2.4.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 остальных классов слоя логики</w:t>
      </w:r>
    </w:p>
    <w:p w:rsidR="00DA5FED" w:rsidRPr="00DA5FED" w:rsidRDefault="00DA5FED" w:rsidP="00226883">
      <w:pPr>
        <w:jc w:val="both"/>
        <w:rPr>
          <w:rFonts w:ascii="Times New Roman" w:hAnsi="Times New Roman" w:cs="Times New Roman"/>
          <w:sz w:val="26"/>
          <w:szCs w:val="26"/>
          <w:lang w:val="ru-RU"/>
        </w:rPr>
      </w:pPr>
    </w:p>
    <w:p w:rsidR="00944D27" w:rsidRDefault="00650DA0" w:rsidP="00EE3919">
      <w:pPr>
        <w:rPr>
          <w:rFonts w:ascii="Times New Roman" w:hAnsi="Times New Roman" w:cs="Times New Roman"/>
          <w:sz w:val="26"/>
          <w:szCs w:val="26"/>
          <w:lang w:val="ru-RU"/>
        </w:rPr>
      </w:pPr>
      <w:r>
        <w:rPr>
          <w:rFonts w:ascii="Times New Roman" w:hAnsi="Times New Roman" w:cs="Times New Roman"/>
          <w:sz w:val="26"/>
          <w:szCs w:val="26"/>
          <w:lang w:val="ru-RU"/>
        </w:rPr>
        <w:t>Классы слоя «</w:t>
      </w:r>
      <w:r>
        <w:rPr>
          <w:rFonts w:ascii="Times New Roman" w:hAnsi="Times New Roman" w:cs="Times New Roman"/>
          <w:sz w:val="26"/>
          <w:szCs w:val="26"/>
        </w:rPr>
        <w:t>View</w:t>
      </w:r>
      <w:r>
        <w:rPr>
          <w:rFonts w:ascii="Times New Roman" w:hAnsi="Times New Roman" w:cs="Times New Roman"/>
          <w:sz w:val="26"/>
          <w:szCs w:val="26"/>
          <w:lang w:val="ru-RU"/>
        </w:rPr>
        <w:t>»</w:t>
      </w:r>
      <w:r w:rsidRPr="007D1D36">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предназначены </w:t>
      </w:r>
      <w:r w:rsidR="007D1D36">
        <w:rPr>
          <w:rFonts w:ascii="Times New Roman" w:hAnsi="Times New Roman" w:cs="Times New Roman"/>
          <w:sz w:val="26"/>
          <w:szCs w:val="26"/>
          <w:lang w:val="ru-RU"/>
        </w:rPr>
        <w:t xml:space="preserve">для рендера отдельных частей </w:t>
      </w:r>
      <w:r w:rsidR="007D1D36">
        <w:rPr>
          <w:rFonts w:ascii="Times New Roman" w:hAnsi="Times New Roman" w:cs="Times New Roman"/>
          <w:sz w:val="26"/>
          <w:szCs w:val="26"/>
        </w:rPr>
        <w:t>HTML</w:t>
      </w:r>
      <w:r w:rsidR="007D1D36" w:rsidRPr="007D1D36">
        <w:rPr>
          <w:rFonts w:ascii="Times New Roman" w:hAnsi="Times New Roman" w:cs="Times New Roman"/>
          <w:sz w:val="26"/>
          <w:szCs w:val="26"/>
          <w:lang w:val="ru-RU"/>
        </w:rPr>
        <w:t>-</w:t>
      </w:r>
      <w:r w:rsidR="007D1D36">
        <w:rPr>
          <w:rFonts w:ascii="Times New Roman" w:hAnsi="Times New Roman" w:cs="Times New Roman"/>
          <w:sz w:val="26"/>
          <w:szCs w:val="26"/>
          <w:lang w:val="ru-RU"/>
        </w:rPr>
        <w:t>страниц.</w:t>
      </w:r>
      <w:r w:rsidR="00E11BFF">
        <w:rPr>
          <w:rFonts w:ascii="Times New Roman" w:hAnsi="Times New Roman" w:cs="Times New Roman"/>
          <w:sz w:val="26"/>
          <w:szCs w:val="26"/>
          <w:lang w:val="ru-RU"/>
        </w:rPr>
        <w:t xml:space="preserve"> Диаграмма классов данного слоя представлена на рис 2.2.5.</w:t>
      </w:r>
    </w:p>
    <w:p w:rsidR="00E11BFF" w:rsidRDefault="00E11BFF" w:rsidP="00E11BFF">
      <w:pPr>
        <w:jc w:val="center"/>
        <w:rPr>
          <w:rFonts w:ascii="Times New Roman" w:hAnsi="Times New Roman" w:cs="Times New Roman"/>
          <w:sz w:val="26"/>
          <w:szCs w:val="26"/>
          <w:lang w:val="ru-RU"/>
        </w:rPr>
      </w:pPr>
      <w:r>
        <w:rPr>
          <w:noProof/>
        </w:rPr>
        <w:lastRenderedPageBreak/>
        <w:drawing>
          <wp:inline distT="0" distB="0" distL="0" distR="0">
            <wp:extent cx="5438775" cy="26670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2667000"/>
                    </a:xfrm>
                    <a:prstGeom prst="rect">
                      <a:avLst/>
                    </a:prstGeom>
                    <a:noFill/>
                    <a:ln>
                      <a:noFill/>
                    </a:ln>
                  </pic:spPr>
                </pic:pic>
              </a:graphicData>
            </a:graphic>
          </wp:inline>
        </w:drawing>
      </w:r>
    </w:p>
    <w:p w:rsidR="00E11BFF" w:rsidRPr="00E11BFF" w:rsidRDefault="00E11BFF" w:rsidP="00E11BFF">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.2.</w:t>
      </w:r>
      <w:r w:rsidRPr="00E11BFF">
        <w:rPr>
          <w:rFonts w:ascii="Times New Roman" w:hAnsi="Times New Roman" w:cs="Times New Roman"/>
          <w:sz w:val="26"/>
          <w:szCs w:val="26"/>
          <w:lang w:val="ru-RU"/>
        </w:rPr>
        <w:t>5</w:t>
      </w:r>
      <w:r>
        <w:rPr>
          <w:rFonts w:ascii="Times New Roman" w:hAnsi="Times New Roman" w:cs="Times New Roman"/>
          <w:sz w:val="26"/>
          <w:szCs w:val="26"/>
          <w:lang w:val="ru-RU"/>
        </w:rPr>
        <w:t xml:space="preserve">. – </w:t>
      </w:r>
      <w:r>
        <w:rPr>
          <w:rFonts w:ascii="Times New Roman" w:hAnsi="Times New Roman" w:cs="Times New Roman"/>
          <w:sz w:val="26"/>
          <w:szCs w:val="26"/>
        </w:rPr>
        <w:t>UML</w:t>
      </w:r>
      <w:r w:rsidRPr="00096F68">
        <w:rPr>
          <w:rFonts w:ascii="Times New Roman" w:hAnsi="Times New Roman" w:cs="Times New Roman"/>
          <w:sz w:val="26"/>
          <w:szCs w:val="26"/>
          <w:lang w:val="ru-RU"/>
        </w:rPr>
        <w:t>-</w:t>
      </w:r>
      <w:r>
        <w:rPr>
          <w:rFonts w:ascii="Times New Roman" w:hAnsi="Times New Roman" w:cs="Times New Roman"/>
          <w:sz w:val="26"/>
          <w:szCs w:val="26"/>
          <w:lang w:val="ru-RU"/>
        </w:rPr>
        <w:t>диаграмма остальных классов слоя «</w:t>
      </w:r>
      <w:r>
        <w:rPr>
          <w:rFonts w:ascii="Times New Roman" w:hAnsi="Times New Roman" w:cs="Times New Roman"/>
          <w:sz w:val="26"/>
          <w:szCs w:val="26"/>
        </w:rPr>
        <w:t>View</w:t>
      </w:r>
      <w:r>
        <w:rPr>
          <w:rFonts w:ascii="Times New Roman" w:hAnsi="Times New Roman" w:cs="Times New Roman"/>
          <w:sz w:val="26"/>
          <w:szCs w:val="26"/>
          <w:lang w:val="ru-RU"/>
        </w:rPr>
        <w:t>»</w:t>
      </w:r>
    </w:p>
    <w:p w:rsidR="00226883" w:rsidRPr="00493F5B" w:rsidRDefault="00226883" w:rsidP="00EE3919">
      <w:pPr>
        <w:rPr>
          <w:rFonts w:ascii="Times New Roman" w:hAnsi="Times New Roman" w:cs="Times New Roman"/>
          <w:sz w:val="26"/>
          <w:szCs w:val="26"/>
          <w:lang w:val="ru-RU"/>
        </w:rPr>
      </w:pPr>
    </w:p>
    <w:p w:rsidR="005103B1" w:rsidRDefault="005103B1" w:rsidP="005103B1">
      <w:pPr>
        <w:pStyle w:val="2"/>
        <w:numPr>
          <w:ilvl w:val="1"/>
          <w:numId w:val="6"/>
        </w:numPr>
        <w:rPr>
          <w:lang w:val="ru-RU"/>
        </w:rPr>
      </w:pPr>
      <w:bookmarkStart w:id="19" w:name="_Toc532237427"/>
      <w:r>
        <w:rPr>
          <w:lang w:val="ru-RU"/>
        </w:rPr>
        <w:t>Схема базы данных</w:t>
      </w:r>
      <w:bookmarkEnd w:id="19"/>
    </w:p>
    <w:p w:rsidR="009955EB" w:rsidRDefault="009955EB" w:rsidP="00EE3919">
      <w:pPr>
        <w:rPr>
          <w:rFonts w:ascii="Times New Roman" w:hAnsi="Times New Roman" w:cs="Times New Roman"/>
          <w:sz w:val="26"/>
          <w:szCs w:val="26"/>
          <w:lang w:val="ru-RU"/>
        </w:rPr>
      </w:pPr>
    </w:p>
    <w:p w:rsidR="00C61C8F" w:rsidRPr="00D251AF" w:rsidRDefault="00C61C8F" w:rsidP="00EE3919">
      <w:pPr>
        <w:rPr>
          <w:rFonts w:ascii="Times New Roman" w:hAnsi="Times New Roman" w:cs="Times New Roman"/>
          <w:sz w:val="26"/>
          <w:szCs w:val="26"/>
          <w:lang w:val="ru-RU"/>
        </w:rPr>
      </w:pPr>
      <w:r>
        <w:rPr>
          <w:rFonts w:ascii="Times New Roman" w:hAnsi="Times New Roman" w:cs="Times New Roman"/>
          <w:sz w:val="26"/>
          <w:szCs w:val="26"/>
          <w:lang w:val="ru-RU"/>
        </w:rPr>
        <w:t xml:space="preserve">Многие из описанных выше сущностей должны быть сохранены в определенном хранилище. </w:t>
      </w:r>
      <w:r w:rsidR="00B25A2C">
        <w:rPr>
          <w:rFonts w:ascii="Times New Roman" w:hAnsi="Times New Roman" w:cs="Times New Roman"/>
          <w:sz w:val="26"/>
          <w:szCs w:val="26"/>
          <w:lang w:val="ru-RU"/>
        </w:rPr>
        <w:t>В качестве такого хранилища будем использовать базу данных.</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 xml:space="preserve">Для сущности </w:t>
      </w:r>
      <w:r w:rsidR="00C81157">
        <w:rPr>
          <w:rFonts w:ascii="Times New Roman" w:hAnsi="Times New Roman" w:cs="Times New Roman"/>
          <w:sz w:val="26"/>
          <w:szCs w:val="26"/>
        </w:rPr>
        <w:t>User</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 xml:space="preserve">используется таблица </w:t>
      </w:r>
      <w:r w:rsidR="00C81157">
        <w:rPr>
          <w:rFonts w:ascii="Times New Roman" w:hAnsi="Times New Roman" w:cs="Times New Roman"/>
          <w:sz w:val="26"/>
          <w:szCs w:val="26"/>
        </w:rPr>
        <w:t>users</w:t>
      </w:r>
      <w:r w:rsidR="00C81157" w:rsidRPr="00C81157">
        <w:rPr>
          <w:rFonts w:ascii="Times New Roman" w:hAnsi="Times New Roman" w:cs="Times New Roman"/>
          <w:sz w:val="26"/>
          <w:szCs w:val="26"/>
          <w:lang w:val="ru-RU"/>
        </w:rPr>
        <w:t>.</w:t>
      </w:r>
      <w:r w:rsidR="00C81157">
        <w:rPr>
          <w:rFonts w:ascii="Times New Roman" w:hAnsi="Times New Roman" w:cs="Times New Roman"/>
          <w:sz w:val="26"/>
          <w:szCs w:val="26"/>
          <w:lang w:val="ru-RU"/>
        </w:rPr>
        <w:t xml:space="preserve"> Для сущности </w:t>
      </w:r>
      <w:r w:rsidR="00C81157">
        <w:rPr>
          <w:rFonts w:ascii="Times New Roman" w:hAnsi="Times New Roman" w:cs="Times New Roman"/>
          <w:sz w:val="26"/>
          <w:szCs w:val="26"/>
        </w:rPr>
        <w:t>Category</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rPr>
        <w:t>categories</w:t>
      </w:r>
      <w:r w:rsidR="00C81157" w:rsidRPr="00C81157">
        <w:rPr>
          <w:rFonts w:ascii="Times New Roman" w:hAnsi="Times New Roman" w:cs="Times New Roman"/>
          <w:sz w:val="26"/>
          <w:szCs w:val="26"/>
          <w:lang w:val="ru-RU"/>
        </w:rPr>
        <w:t>.</w:t>
      </w:r>
      <w:r w:rsidR="00C81157">
        <w:rPr>
          <w:rFonts w:ascii="Times New Roman" w:hAnsi="Times New Roman" w:cs="Times New Roman"/>
          <w:sz w:val="26"/>
          <w:szCs w:val="26"/>
          <w:lang w:val="ru-RU"/>
        </w:rPr>
        <w:t xml:space="preserve"> Таблица </w:t>
      </w:r>
      <w:r w:rsidR="00C81157">
        <w:rPr>
          <w:rFonts w:ascii="Times New Roman" w:hAnsi="Times New Roman" w:cs="Times New Roman"/>
          <w:sz w:val="26"/>
          <w:szCs w:val="26"/>
        </w:rPr>
        <w:t>products</w:t>
      </w:r>
      <w:r w:rsidR="00C81157" w:rsidRPr="00C81157">
        <w:rPr>
          <w:rFonts w:ascii="Times New Roman" w:hAnsi="Times New Roman" w:cs="Times New Roman"/>
          <w:sz w:val="26"/>
          <w:szCs w:val="26"/>
          <w:lang w:val="ru-RU"/>
        </w:rPr>
        <w:t xml:space="preserve"> </w:t>
      </w:r>
      <w:r w:rsidR="00C81157">
        <w:rPr>
          <w:rFonts w:ascii="Times New Roman" w:hAnsi="Times New Roman" w:cs="Times New Roman"/>
          <w:sz w:val="26"/>
          <w:szCs w:val="26"/>
          <w:lang w:val="ru-RU"/>
        </w:rPr>
        <w:t xml:space="preserve">используется для сущности </w:t>
      </w:r>
      <w:r w:rsidR="00C81157">
        <w:rPr>
          <w:rFonts w:ascii="Times New Roman" w:hAnsi="Times New Roman" w:cs="Times New Roman"/>
          <w:sz w:val="26"/>
          <w:szCs w:val="26"/>
        </w:rPr>
        <w:t>Product</w:t>
      </w:r>
      <w:r w:rsidR="00C81157" w:rsidRPr="00D251AF">
        <w:rPr>
          <w:rFonts w:ascii="Times New Roman" w:hAnsi="Times New Roman" w:cs="Times New Roman"/>
          <w:sz w:val="26"/>
          <w:szCs w:val="26"/>
          <w:lang w:val="ru-RU"/>
        </w:rPr>
        <w:t>.</w:t>
      </w:r>
      <w:r w:rsidR="00C47629"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Сущности </w:t>
      </w:r>
      <w:r w:rsidR="00D251AF">
        <w:rPr>
          <w:rFonts w:ascii="Times New Roman" w:hAnsi="Times New Roman" w:cs="Times New Roman"/>
          <w:sz w:val="26"/>
          <w:szCs w:val="26"/>
        </w:rPr>
        <w:t>OrderRecord</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и </w:t>
      </w:r>
      <w:r w:rsidR="00D251AF">
        <w:rPr>
          <w:rFonts w:ascii="Times New Roman" w:hAnsi="Times New Roman" w:cs="Times New Roman"/>
          <w:sz w:val="26"/>
          <w:szCs w:val="26"/>
        </w:rPr>
        <w:t>HistoryRecord</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используется таблица </w:t>
      </w:r>
      <w:r w:rsidR="00D251AF">
        <w:rPr>
          <w:rFonts w:ascii="Times New Roman" w:hAnsi="Times New Roman" w:cs="Times New Roman"/>
          <w:sz w:val="26"/>
          <w:szCs w:val="26"/>
        </w:rPr>
        <w:t>log</w:t>
      </w:r>
      <w:r w:rsidR="00D251AF" w:rsidRPr="00D251AF">
        <w:rPr>
          <w:rFonts w:ascii="Times New Roman" w:hAnsi="Times New Roman" w:cs="Times New Roman"/>
          <w:sz w:val="26"/>
          <w:szCs w:val="26"/>
          <w:lang w:val="ru-RU"/>
        </w:rPr>
        <w:t xml:space="preserve"> – </w:t>
      </w:r>
      <w:r w:rsidR="00D251AF">
        <w:rPr>
          <w:rFonts w:ascii="Times New Roman" w:hAnsi="Times New Roman" w:cs="Times New Roman"/>
          <w:sz w:val="26"/>
          <w:szCs w:val="26"/>
          <w:lang w:val="ru-RU"/>
        </w:rPr>
        <w:t xml:space="preserve">если поле </w:t>
      </w:r>
      <w:r w:rsidR="00D251AF">
        <w:rPr>
          <w:rFonts w:ascii="Times New Roman" w:hAnsi="Times New Roman" w:cs="Times New Roman"/>
          <w:sz w:val="26"/>
          <w:szCs w:val="26"/>
        </w:rPr>
        <w:t>confirm</w:t>
      </w:r>
      <w:r w:rsidR="00D251AF" w:rsidRPr="00D251AF">
        <w:rPr>
          <w:rFonts w:ascii="Times New Roman" w:hAnsi="Times New Roman" w:cs="Times New Roman"/>
          <w:sz w:val="26"/>
          <w:szCs w:val="26"/>
          <w:lang w:val="ru-RU"/>
        </w:rPr>
        <w:t>_</w:t>
      </w:r>
      <w:r w:rsidR="00D251AF">
        <w:rPr>
          <w:rFonts w:ascii="Times New Roman" w:hAnsi="Times New Roman" w:cs="Times New Roman"/>
          <w:sz w:val="26"/>
          <w:szCs w:val="26"/>
        </w:rPr>
        <w:t>date</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rPr>
        <w:t>null</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w:t>
      </w:r>
      <w:r w:rsidR="00D251AF" w:rsidRPr="00D251AF">
        <w:rPr>
          <w:rFonts w:ascii="Times New Roman" w:hAnsi="Times New Roman" w:cs="Times New Roman"/>
          <w:sz w:val="26"/>
          <w:szCs w:val="26"/>
          <w:lang w:val="ru-RU"/>
        </w:rPr>
        <w:t xml:space="preserve"> </w:t>
      </w:r>
      <w:r w:rsidR="00D251AF">
        <w:rPr>
          <w:rFonts w:ascii="Times New Roman" w:hAnsi="Times New Roman" w:cs="Times New Roman"/>
          <w:sz w:val="26"/>
          <w:szCs w:val="26"/>
          <w:lang w:val="ru-RU"/>
        </w:rPr>
        <w:t xml:space="preserve">то данная запись является сущностью </w:t>
      </w:r>
      <w:r w:rsidR="00D251AF">
        <w:rPr>
          <w:rFonts w:ascii="Times New Roman" w:hAnsi="Times New Roman" w:cs="Times New Roman"/>
          <w:sz w:val="26"/>
          <w:szCs w:val="26"/>
        </w:rPr>
        <w:t xml:space="preserve">OrderRecord, </w:t>
      </w:r>
      <w:r w:rsidR="00D251AF">
        <w:rPr>
          <w:rFonts w:ascii="Times New Roman" w:hAnsi="Times New Roman" w:cs="Times New Roman"/>
          <w:sz w:val="26"/>
          <w:szCs w:val="26"/>
          <w:lang w:val="ru-RU"/>
        </w:rPr>
        <w:t xml:space="preserve">иначе – </w:t>
      </w:r>
      <w:r w:rsidR="00D251AF">
        <w:rPr>
          <w:rFonts w:ascii="Times New Roman" w:hAnsi="Times New Roman" w:cs="Times New Roman"/>
          <w:sz w:val="26"/>
          <w:szCs w:val="26"/>
        </w:rPr>
        <w:t xml:space="preserve">HistoryRecord. </w:t>
      </w:r>
      <w:r w:rsidR="00D251AF">
        <w:rPr>
          <w:rFonts w:ascii="Times New Roman" w:hAnsi="Times New Roman" w:cs="Times New Roman"/>
          <w:sz w:val="26"/>
          <w:szCs w:val="26"/>
          <w:lang w:val="ru-RU"/>
        </w:rPr>
        <w:t>Схема базы данных представлена на рис. 2.3.1.</w:t>
      </w:r>
    </w:p>
    <w:p w:rsidR="009955EB" w:rsidRPr="000D398A" w:rsidRDefault="004F0D4C" w:rsidP="004F0D4C">
      <w:pPr>
        <w:jc w:val="center"/>
        <w:rPr>
          <w:rFonts w:ascii="Times New Roman" w:hAnsi="Times New Roman" w:cs="Times New Roman"/>
          <w:sz w:val="26"/>
          <w:szCs w:val="26"/>
        </w:rPr>
      </w:pPr>
      <w:r>
        <w:rPr>
          <w:noProof/>
        </w:rPr>
        <w:drawing>
          <wp:inline distT="0" distB="0" distL="0" distR="0">
            <wp:extent cx="5915025" cy="28670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2867025"/>
                    </a:xfrm>
                    <a:prstGeom prst="rect">
                      <a:avLst/>
                    </a:prstGeom>
                    <a:noFill/>
                    <a:ln>
                      <a:noFill/>
                    </a:ln>
                  </pic:spPr>
                </pic:pic>
              </a:graphicData>
            </a:graphic>
          </wp:inline>
        </w:drawing>
      </w:r>
    </w:p>
    <w:p w:rsidR="009955EB" w:rsidRPr="003A18AB" w:rsidRDefault="000D398A" w:rsidP="00C27959">
      <w:pPr>
        <w:jc w:val="center"/>
        <w:rPr>
          <w:rFonts w:ascii="Times New Roman" w:hAnsi="Times New Roman" w:cs="Times New Roman"/>
          <w:sz w:val="26"/>
          <w:szCs w:val="26"/>
          <w:lang w:val="ru-RU"/>
        </w:rPr>
      </w:pPr>
      <w:r>
        <w:rPr>
          <w:rFonts w:ascii="Times New Roman" w:hAnsi="Times New Roman" w:cs="Times New Roman"/>
          <w:sz w:val="26"/>
          <w:szCs w:val="26"/>
          <w:lang w:val="ru-RU"/>
        </w:rPr>
        <w:t xml:space="preserve">Рис. </w:t>
      </w:r>
      <w:r w:rsidRPr="00096F68">
        <w:rPr>
          <w:rFonts w:ascii="Times New Roman" w:hAnsi="Times New Roman" w:cs="Times New Roman"/>
          <w:sz w:val="26"/>
          <w:szCs w:val="26"/>
          <w:lang w:val="ru-RU"/>
        </w:rPr>
        <w:t>2</w:t>
      </w:r>
      <w:r>
        <w:rPr>
          <w:rFonts w:ascii="Times New Roman" w:hAnsi="Times New Roman" w:cs="Times New Roman"/>
          <w:sz w:val="26"/>
          <w:szCs w:val="26"/>
          <w:lang w:val="ru-RU"/>
        </w:rPr>
        <w:t>.</w:t>
      </w:r>
      <w:r w:rsidR="005046E4">
        <w:rPr>
          <w:rFonts w:ascii="Times New Roman" w:hAnsi="Times New Roman" w:cs="Times New Roman"/>
          <w:sz w:val="26"/>
          <w:szCs w:val="26"/>
          <w:lang w:val="ru-RU"/>
        </w:rPr>
        <w:t>3</w:t>
      </w:r>
      <w:r>
        <w:rPr>
          <w:rFonts w:ascii="Times New Roman" w:hAnsi="Times New Roman" w:cs="Times New Roman"/>
          <w:sz w:val="26"/>
          <w:szCs w:val="26"/>
          <w:lang w:val="ru-RU"/>
        </w:rPr>
        <w:t>.</w:t>
      </w:r>
      <w:r w:rsidR="005046E4">
        <w:rPr>
          <w:rFonts w:ascii="Times New Roman" w:hAnsi="Times New Roman" w:cs="Times New Roman"/>
          <w:sz w:val="26"/>
          <w:szCs w:val="26"/>
          <w:lang w:val="ru-RU"/>
        </w:rPr>
        <w:t>1</w:t>
      </w:r>
      <w:r>
        <w:rPr>
          <w:rFonts w:ascii="Times New Roman" w:hAnsi="Times New Roman" w:cs="Times New Roman"/>
          <w:sz w:val="26"/>
          <w:szCs w:val="26"/>
          <w:lang w:val="ru-RU"/>
        </w:rPr>
        <w:t>. – Общая схема базы данных</w:t>
      </w:r>
    </w:p>
    <w:p w:rsidR="00EE3919" w:rsidRPr="00EA4491" w:rsidRDefault="00EE3919" w:rsidP="00EA4491">
      <w:pPr>
        <w:ind w:firstLine="360"/>
        <w:jc w:val="both"/>
        <w:rPr>
          <w:rFonts w:ascii="Times New Roman" w:hAnsi="Times New Roman" w:cs="Times New Roman"/>
          <w:sz w:val="26"/>
          <w:szCs w:val="26"/>
          <w:lang w:val="ru-RU"/>
        </w:rPr>
      </w:pPr>
      <w:r w:rsidRPr="00EB2101">
        <w:rPr>
          <w:rFonts w:ascii="Times New Roman" w:hAnsi="Times New Roman" w:cs="Times New Roman"/>
          <w:lang w:val="ru-RU"/>
        </w:rPr>
        <w:br w:type="page"/>
      </w:r>
    </w:p>
    <w:p w:rsidR="00EE3919" w:rsidRDefault="00C8211D" w:rsidP="006757F8">
      <w:pPr>
        <w:pStyle w:val="1"/>
        <w:numPr>
          <w:ilvl w:val="0"/>
          <w:numId w:val="6"/>
        </w:numPr>
        <w:jc w:val="center"/>
        <w:rPr>
          <w:lang w:val="ru-RU"/>
        </w:rPr>
      </w:pPr>
      <w:bookmarkStart w:id="20" w:name="_Toc532237428"/>
      <w:r>
        <w:rPr>
          <w:lang w:val="ru-RU"/>
        </w:rPr>
        <w:lastRenderedPageBreak/>
        <w:t>Реализация программных модулей</w:t>
      </w:r>
      <w:bookmarkEnd w:id="20"/>
    </w:p>
    <w:p w:rsidR="006757F8" w:rsidRDefault="006757F8" w:rsidP="006757F8">
      <w:pPr>
        <w:rPr>
          <w:rFonts w:ascii="Times New Roman" w:hAnsi="Times New Roman" w:cs="Times New Roman"/>
          <w:sz w:val="26"/>
          <w:szCs w:val="26"/>
          <w:lang w:val="ru-RU"/>
        </w:rPr>
      </w:pPr>
    </w:p>
    <w:p w:rsidR="00160D32" w:rsidRDefault="00626668"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Спроектированные программные модуль были реализованы с помощью скриптового языка </w:t>
      </w:r>
      <w:r>
        <w:rPr>
          <w:rFonts w:ascii="Times New Roman" w:hAnsi="Times New Roman" w:cs="Times New Roman"/>
          <w:sz w:val="26"/>
          <w:szCs w:val="26"/>
        </w:rPr>
        <w:t>PHP</w:t>
      </w:r>
      <w:r w:rsidRPr="00626668">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Каждый класс расположен в отдельном </w:t>
      </w:r>
      <w:r>
        <w:rPr>
          <w:rFonts w:ascii="Times New Roman" w:hAnsi="Times New Roman" w:cs="Times New Roman"/>
          <w:sz w:val="26"/>
          <w:szCs w:val="26"/>
        </w:rPr>
        <w:t>php</w:t>
      </w:r>
      <w:r w:rsidRPr="00B66E1C">
        <w:rPr>
          <w:rFonts w:ascii="Times New Roman" w:hAnsi="Times New Roman" w:cs="Times New Roman"/>
          <w:sz w:val="26"/>
          <w:szCs w:val="26"/>
          <w:lang w:val="ru-RU"/>
        </w:rPr>
        <w:t>-</w:t>
      </w:r>
      <w:r>
        <w:rPr>
          <w:rFonts w:ascii="Times New Roman" w:hAnsi="Times New Roman" w:cs="Times New Roman"/>
          <w:sz w:val="26"/>
          <w:szCs w:val="26"/>
          <w:lang w:val="ru-RU"/>
        </w:rPr>
        <w:t>файле.</w:t>
      </w:r>
    </w:p>
    <w:p w:rsidR="00160D32" w:rsidRDefault="00160D32"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Для слоев «сущности», «</w:t>
      </w:r>
      <w:r>
        <w:rPr>
          <w:rFonts w:ascii="Times New Roman" w:hAnsi="Times New Roman" w:cs="Times New Roman"/>
          <w:sz w:val="26"/>
          <w:szCs w:val="26"/>
        </w:rPr>
        <w:t>DAO</w:t>
      </w:r>
      <w:r>
        <w:rPr>
          <w:rFonts w:ascii="Times New Roman" w:hAnsi="Times New Roman" w:cs="Times New Roman"/>
          <w:sz w:val="26"/>
          <w:szCs w:val="26"/>
          <w:lang w:val="ru-RU"/>
        </w:rPr>
        <w:t>»</w:t>
      </w:r>
      <w:r w:rsidRPr="00160D32">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 «логика» была создана общая папка </w:t>
      </w:r>
      <w:r>
        <w:rPr>
          <w:rFonts w:ascii="Times New Roman" w:hAnsi="Times New Roman" w:cs="Times New Roman"/>
          <w:sz w:val="26"/>
          <w:szCs w:val="26"/>
        </w:rPr>
        <w:t>model</w:t>
      </w:r>
      <w:r w:rsidRPr="00160D32">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В папке </w:t>
      </w:r>
      <w:r w:rsidR="00B402CC">
        <w:rPr>
          <w:rFonts w:ascii="Times New Roman" w:hAnsi="Times New Roman" w:cs="Times New Roman"/>
          <w:sz w:val="26"/>
          <w:szCs w:val="26"/>
        </w:rPr>
        <w:t>model</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для слоя «сущности» была создана папка </w:t>
      </w:r>
      <w:r w:rsidR="00B402CC">
        <w:rPr>
          <w:rFonts w:ascii="Times New Roman" w:hAnsi="Times New Roman" w:cs="Times New Roman"/>
          <w:sz w:val="26"/>
          <w:szCs w:val="26"/>
        </w:rPr>
        <w:t>entity</w:t>
      </w:r>
      <w:r w:rsidR="00B402CC">
        <w:rPr>
          <w:rFonts w:ascii="Times New Roman" w:hAnsi="Times New Roman" w:cs="Times New Roman"/>
          <w:sz w:val="26"/>
          <w:szCs w:val="26"/>
          <w:lang w:val="ru-RU"/>
        </w:rPr>
        <w:t xml:space="preserve">, для слоя «логика» - папка </w:t>
      </w:r>
      <w:r w:rsidR="00B402CC">
        <w:rPr>
          <w:rFonts w:ascii="Times New Roman" w:hAnsi="Times New Roman" w:cs="Times New Roman"/>
          <w:sz w:val="26"/>
          <w:szCs w:val="26"/>
        </w:rPr>
        <w:t>logic</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Для утилитных скриптов и слоя «</w:t>
      </w:r>
      <w:r w:rsidR="00B402CC">
        <w:rPr>
          <w:rFonts w:ascii="Times New Roman" w:hAnsi="Times New Roman" w:cs="Times New Roman"/>
          <w:sz w:val="26"/>
          <w:szCs w:val="26"/>
        </w:rPr>
        <w:t>DAO</w:t>
      </w:r>
      <w:r w:rsidR="00B402CC">
        <w:rPr>
          <w:rFonts w:ascii="Times New Roman" w:hAnsi="Times New Roman" w:cs="Times New Roman"/>
          <w:sz w:val="26"/>
          <w:szCs w:val="26"/>
          <w:lang w:val="ru-RU"/>
        </w:rPr>
        <w:t>»</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была создана папка </w:t>
      </w:r>
      <w:r w:rsidR="00B402CC">
        <w:rPr>
          <w:rFonts w:ascii="Times New Roman" w:hAnsi="Times New Roman" w:cs="Times New Roman"/>
          <w:sz w:val="26"/>
          <w:szCs w:val="26"/>
        </w:rPr>
        <w:t>utils</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 xml:space="preserve">в которой есть папка </w:t>
      </w:r>
      <w:r w:rsidR="00B402CC">
        <w:rPr>
          <w:rFonts w:ascii="Times New Roman" w:hAnsi="Times New Roman" w:cs="Times New Roman"/>
          <w:sz w:val="26"/>
          <w:szCs w:val="26"/>
        </w:rPr>
        <w:t>dao</w:t>
      </w:r>
      <w:r w:rsidR="00B402CC" w:rsidRPr="00B402CC">
        <w:rPr>
          <w:rFonts w:ascii="Times New Roman" w:hAnsi="Times New Roman" w:cs="Times New Roman"/>
          <w:sz w:val="26"/>
          <w:szCs w:val="26"/>
          <w:lang w:val="ru-RU"/>
        </w:rPr>
        <w:t xml:space="preserve"> </w:t>
      </w:r>
      <w:r w:rsidR="00B402CC">
        <w:rPr>
          <w:rFonts w:ascii="Times New Roman" w:hAnsi="Times New Roman" w:cs="Times New Roman"/>
          <w:sz w:val="26"/>
          <w:szCs w:val="26"/>
          <w:lang w:val="ru-RU"/>
        </w:rPr>
        <w:t>для классов слоя «</w:t>
      </w:r>
      <w:r w:rsidR="00B402CC">
        <w:rPr>
          <w:rFonts w:ascii="Times New Roman" w:hAnsi="Times New Roman" w:cs="Times New Roman"/>
          <w:sz w:val="26"/>
          <w:szCs w:val="26"/>
        </w:rPr>
        <w:t>DAO</w:t>
      </w:r>
      <w:r w:rsidR="00B402CC">
        <w:rPr>
          <w:rFonts w:ascii="Times New Roman" w:hAnsi="Times New Roman" w:cs="Times New Roman"/>
          <w:sz w:val="26"/>
          <w:szCs w:val="26"/>
          <w:lang w:val="ru-RU"/>
        </w:rPr>
        <w:t>»</w:t>
      </w:r>
      <w:r w:rsidR="00B402CC" w:rsidRPr="00B402CC">
        <w:rPr>
          <w:rFonts w:ascii="Times New Roman" w:hAnsi="Times New Roman" w:cs="Times New Roman"/>
          <w:sz w:val="26"/>
          <w:szCs w:val="26"/>
          <w:lang w:val="ru-RU"/>
        </w:rPr>
        <w:t>.</w:t>
      </w:r>
    </w:p>
    <w:p w:rsidR="00AD38F9" w:rsidRPr="00AD38F9" w:rsidRDefault="00B402CC" w:rsidP="00626668">
      <w:pPr>
        <w:jc w:val="both"/>
        <w:rPr>
          <w:rFonts w:ascii="Times New Roman" w:hAnsi="Times New Roman" w:cs="Times New Roman"/>
          <w:sz w:val="26"/>
          <w:szCs w:val="26"/>
        </w:rPr>
      </w:pPr>
      <w:r>
        <w:rPr>
          <w:rFonts w:ascii="Times New Roman" w:hAnsi="Times New Roman" w:cs="Times New Roman"/>
          <w:sz w:val="26"/>
          <w:szCs w:val="26"/>
          <w:lang w:val="ru-RU"/>
        </w:rPr>
        <w:t>В папке «</w:t>
      </w:r>
      <w:r>
        <w:rPr>
          <w:rFonts w:ascii="Times New Roman" w:hAnsi="Times New Roman" w:cs="Times New Roman"/>
          <w:sz w:val="26"/>
          <w:szCs w:val="26"/>
        </w:rPr>
        <w:t>view</w:t>
      </w:r>
      <w:r>
        <w:rPr>
          <w:rFonts w:ascii="Times New Roman" w:hAnsi="Times New Roman" w:cs="Times New Roman"/>
          <w:sz w:val="26"/>
          <w:szCs w:val="26"/>
          <w:lang w:val="ru-RU"/>
        </w:rPr>
        <w:t>»</w:t>
      </w:r>
      <w:r w:rsidRPr="00B402CC">
        <w:rPr>
          <w:rFonts w:ascii="Times New Roman" w:hAnsi="Times New Roman" w:cs="Times New Roman"/>
          <w:sz w:val="26"/>
          <w:szCs w:val="26"/>
          <w:lang w:val="ru-RU"/>
        </w:rPr>
        <w:t xml:space="preserve"> </w:t>
      </w:r>
      <w:r>
        <w:rPr>
          <w:rFonts w:ascii="Times New Roman" w:hAnsi="Times New Roman" w:cs="Times New Roman"/>
          <w:sz w:val="26"/>
          <w:szCs w:val="26"/>
          <w:lang w:val="ru-RU"/>
        </w:rPr>
        <w:t>расположены каскадные стили и классы слоя «</w:t>
      </w:r>
      <w:r>
        <w:rPr>
          <w:rFonts w:ascii="Times New Roman" w:hAnsi="Times New Roman" w:cs="Times New Roman"/>
          <w:sz w:val="26"/>
          <w:szCs w:val="26"/>
        </w:rPr>
        <w:t>View</w:t>
      </w:r>
      <w:r>
        <w:rPr>
          <w:rFonts w:ascii="Times New Roman" w:hAnsi="Times New Roman" w:cs="Times New Roman"/>
          <w:sz w:val="26"/>
          <w:szCs w:val="26"/>
          <w:lang w:val="ru-RU"/>
        </w:rPr>
        <w:t>»</w:t>
      </w:r>
      <w:r w:rsidRPr="00B402CC">
        <w:rPr>
          <w:rFonts w:ascii="Times New Roman" w:hAnsi="Times New Roman" w:cs="Times New Roman"/>
          <w:sz w:val="26"/>
          <w:szCs w:val="26"/>
          <w:lang w:val="ru-RU"/>
        </w:rPr>
        <w:t>.</w:t>
      </w:r>
    </w:p>
    <w:p w:rsidR="00845C1A" w:rsidRDefault="00845C1A"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Для взаимодействия классов слоя «</w:t>
      </w:r>
      <w:r>
        <w:rPr>
          <w:rFonts w:ascii="Times New Roman" w:hAnsi="Times New Roman" w:cs="Times New Roman"/>
          <w:sz w:val="26"/>
          <w:szCs w:val="26"/>
        </w:rPr>
        <w:t>DAO</w:t>
      </w:r>
      <w:r>
        <w:rPr>
          <w:rFonts w:ascii="Times New Roman" w:hAnsi="Times New Roman" w:cs="Times New Roman"/>
          <w:sz w:val="26"/>
          <w:szCs w:val="26"/>
          <w:lang w:val="ru-RU"/>
        </w:rPr>
        <w:t>»</w:t>
      </w:r>
      <w:r w:rsidRPr="00845C1A">
        <w:rPr>
          <w:rFonts w:ascii="Times New Roman" w:hAnsi="Times New Roman" w:cs="Times New Roman"/>
          <w:sz w:val="26"/>
          <w:szCs w:val="26"/>
          <w:lang w:val="ru-RU"/>
        </w:rPr>
        <w:t xml:space="preserve"> </w:t>
      </w:r>
      <w:r>
        <w:rPr>
          <w:rFonts w:ascii="Times New Roman" w:hAnsi="Times New Roman" w:cs="Times New Roman"/>
          <w:sz w:val="26"/>
          <w:szCs w:val="26"/>
          <w:lang w:val="ru-RU"/>
        </w:rPr>
        <w:t>с базой данных используется</w:t>
      </w:r>
      <w:r w:rsidR="00AD38F9" w:rsidRPr="00AD38F9">
        <w:rPr>
          <w:rFonts w:ascii="Times New Roman" w:hAnsi="Times New Roman" w:cs="Times New Roman"/>
          <w:sz w:val="26"/>
          <w:szCs w:val="26"/>
          <w:lang w:val="ru-RU"/>
        </w:rPr>
        <w:t xml:space="preserve"> </w:t>
      </w:r>
      <w:r w:rsidR="00AD38F9">
        <w:rPr>
          <w:rFonts w:ascii="Times New Roman" w:hAnsi="Times New Roman" w:cs="Times New Roman"/>
          <w:sz w:val="26"/>
          <w:szCs w:val="26"/>
          <w:lang w:val="ru-RU"/>
        </w:rPr>
        <w:t>встроенный</w:t>
      </w:r>
      <w:r>
        <w:rPr>
          <w:rFonts w:ascii="Times New Roman" w:hAnsi="Times New Roman" w:cs="Times New Roman"/>
          <w:sz w:val="26"/>
          <w:szCs w:val="26"/>
          <w:lang w:val="ru-RU"/>
        </w:rPr>
        <w:t xml:space="preserve"> класс </w:t>
      </w:r>
      <w:r>
        <w:rPr>
          <w:rFonts w:ascii="Times New Roman" w:hAnsi="Times New Roman" w:cs="Times New Roman"/>
          <w:sz w:val="26"/>
          <w:szCs w:val="26"/>
        </w:rPr>
        <w:t>mysqli</w:t>
      </w:r>
      <w:r w:rsidR="00AD38F9">
        <w:rPr>
          <w:rFonts w:ascii="Times New Roman" w:hAnsi="Times New Roman" w:cs="Times New Roman"/>
          <w:sz w:val="26"/>
          <w:szCs w:val="26"/>
          <w:lang w:val="ru-RU"/>
        </w:rPr>
        <w:t>.</w:t>
      </w:r>
    </w:p>
    <w:p w:rsidR="002660E4" w:rsidRDefault="002660E4"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При регистрации пользователь должен указать свой логин, адрес электронной почты и пароль. Но в базе данных будет храниться не сам пароль, а его хеш.</w:t>
      </w:r>
      <w:r w:rsidR="004B68CF">
        <w:rPr>
          <w:rFonts w:ascii="Times New Roman" w:hAnsi="Times New Roman" w:cs="Times New Roman"/>
          <w:sz w:val="26"/>
          <w:szCs w:val="26"/>
          <w:lang w:val="ru-RU"/>
        </w:rPr>
        <w:t xml:space="preserve"> Для генерации хеш-кода пароля используется встроен</w:t>
      </w:r>
      <w:r w:rsidR="00001399">
        <w:rPr>
          <w:rFonts w:ascii="Times New Roman" w:hAnsi="Times New Roman" w:cs="Times New Roman"/>
          <w:sz w:val="26"/>
          <w:szCs w:val="26"/>
          <w:lang w:val="ru-RU"/>
        </w:rPr>
        <w:t>н</w:t>
      </w:r>
      <w:r w:rsidR="004B68CF">
        <w:rPr>
          <w:rFonts w:ascii="Times New Roman" w:hAnsi="Times New Roman" w:cs="Times New Roman"/>
          <w:sz w:val="26"/>
          <w:szCs w:val="26"/>
          <w:lang w:val="ru-RU"/>
        </w:rPr>
        <w:t xml:space="preserve">ая функция </w:t>
      </w:r>
      <w:r w:rsidR="004B68CF">
        <w:rPr>
          <w:rFonts w:ascii="Times New Roman" w:hAnsi="Times New Roman" w:cs="Times New Roman"/>
          <w:sz w:val="26"/>
          <w:szCs w:val="26"/>
        </w:rPr>
        <w:t>password</w:t>
      </w:r>
      <w:r w:rsidR="004B68CF" w:rsidRPr="004B68CF">
        <w:rPr>
          <w:rFonts w:ascii="Times New Roman" w:hAnsi="Times New Roman" w:cs="Times New Roman"/>
          <w:sz w:val="26"/>
          <w:szCs w:val="26"/>
          <w:lang w:val="ru-RU"/>
        </w:rPr>
        <w:t>_</w:t>
      </w:r>
      <w:proofErr w:type="gramStart"/>
      <w:r w:rsidR="004B68CF">
        <w:rPr>
          <w:rFonts w:ascii="Times New Roman" w:hAnsi="Times New Roman" w:cs="Times New Roman"/>
          <w:sz w:val="26"/>
          <w:szCs w:val="26"/>
        </w:rPr>
        <w:t>hash</w:t>
      </w:r>
      <w:r w:rsidR="004B68CF" w:rsidRPr="004B68CF">
        <w:rPr>
          <w:rFonts w:ascii="Times New Roman" w:hAnsi="Times New Roman" w:cs="Times New Roman"/>
          <w:sz w:val="26"/>
          <w:szCs w:val="26"/>
          <w:lang w:val="ru-RU"/>
        </w:rPr>
        <w:t>(</w:t>
      </w:r>
      <w:proofErr w:type="gramEnd"/>
      <w:r w:rsidR="004B68CF" w:rsidRPr="004B68CF">
        <w:rPr>
          <w:rFonts w:ascii="Times New Roman" w:hAnsi="Times New Roman" w:cs="Times New Roman"/>
          <w:sz w:val="26"/>
          <w:szCs w:val="26"/>
          <w:lang w:val="ru-RU"/>
        </w:rPr>
        <w:t>$</w:t>
      </w:r>
      <w:r w:rsidR="004B68CF">
        <w:rPr>
          <w:rFonts w:ascii="Times New Roman" w:hAnsi="Times New Roman" w:cs="Times New Roman"/>
          <w:sz w:val="26"/>
          <w:szCs w:val="26"/>
        </w:rPr>
        <w:t>password</w:t>
      </w:r>
      <w:r w:rsidR="004B68CF" w:rsidRPr="004B68CF">
        <w:rPr>
          <w:rFonts w:ascii="Times New Roman" w:hAnsi="Times New Roman" w:cs="Times New Roman"/>
          <w:sz w:val="26"/>
          <w:szCs w:val="26"/>
          <w:lang w:val="ru-RU"/>
        </w:rPr>
        <w:t>, $</w:t>
      </w:r>
      <w:r w:rsidR="004B68CF">
        <w:rPr>
          <w:rFonts w:ascii="Times New Roman" w:hAnsi="Times New Roman" w:cs="Times New Roman"/>
          <w:sz w:val="26"/>
          <w:szCs w:val="26"/>
        </w:rPr>
        <w:t>algo</w:t>
      </w:r>
      <w:r w:rsidR="004B68CF" w:rsidRPr="004B68CF">
        <w:rPr>
          <w:rFonts w:ascii="Times New Roman" w:hAnsi="Times New Roman" w:cs="Times New Roman"/>
          <w:sz w:val="26"/>
          <w:szCs w:val="26"/>
          <w:lang w:val="ru-RU"/>
        </w:rPr>
        <w:t>, $</w:t>
      </w:r>
      <w:r w:rsidR="004B68CF">
        <w:rPr>
          <w:rFonts w:ascii="Times New Roman" w:hAnsi="Times New Roman" w:cs="Times New Roman"/>
          <w:sz w:val="26"/>
          <w:szCs w:val="26"/>
        </w:rPr>
        <w:t>options</w:t>
      </w:r>
      <w:r w:rsidR="004B68CF" w:rsidRPr="004B68CF">
        <w:rPr>
          <w:rFonts w:ascii="Times New Roman" w:hAnsi="Times New Roman" w:cs="Times New Roman"/>
          <w:sz w:val="26"/>
          <w:szCs w:val="26"/>
          <w:lang w:val="ru-RU"/>
        </w:rPr>
        <w:t xml:space="preserve">=0) </w:t>
      </w:r>
      <w:r w:rsidR="004B68CF">
        <w:rPr>
          <w:rFonts w:ascii="Times New Roman" w:hAnsi="Times New Roman" w:cs="Times New Roman"/>
          <w:sz w:val="26"/>
          <w:szCs w:val="26"/>
          <w:lang w:val="ru-RU"/>
        </w:rPr>
        <w:t xml:space="preserve">с параметром </w:t>
      </w:r>
      <w:r w:rsidR="004B68CF" w:rsidRPr="004B68CF">
        <w:rPr>
          <w:rFonts w:ascii="Times New Roman" w:hAnsi="Times New Roman" w:cs="Times New Roman"/>
          <w:sz w:val="26"/>
          <w:szCs w:val="26"/>
          <w:lang w:val="ru-RU"/>
        </w:rPr>
        <w:t>$</w:t>
      </w:r>
      <w:r w:rsidR="004B68CF">
        <w:rPr>
          <w:rFonts w:ascii="Times New Roman" w:hAnsi="Times New Roman" w:cs="Times New Roman"/>
          <w:sz w:val="26"/>
          <w:szCs w:val="26"/>
        </w:rPr>
        <w:t>algo</w:t>
      </w:r>
      <w:r w:rsidR="004B68CF">
        <w:rPr>
          <w:rFonts w:ascii="Times New Roman" w:hAnsi="Times New Roman" w:cs="Times New Roman"/>
          <w:sz w:val="26"/>
          <w:szCs w:val="26"/>
          <w:lang w:val="ru-RU"/>
        </w:rPr>
        <w:t xml:space="preserve">, равным значению константы </w:t>
      </w:r>
      <w:r w:rsidR="004B68CF">
        <w:rPr>
          <w:rFonts w:ascii="Times New Roman" w:hAnsi="Times New Roman" w:cs="Times New Roman"/>
          <w:sz w:val="26"/>
          <w:szCs w:val="26"/>
        </w:rPr>
        <w:t>PASSWORD</w:t>
      </w:r>
      <w:r w:rsidR="004B68CF" w:rsidRPr="004B68CF">
        <w:rPr>
          <w:rFonts w:ascii="Times New Roman" w:hAnsi="Times New Roman" w:cs="Times New Roman"/>
          <w:sz w:val="26"/>
          <w:szCs w:val="26"/>
          <w:lang w:val="ru-RU"/>
        </w:rPr>
        <w:t>_</w:t>
      </w:r>
      <w:r w:rsidR="004B68CF">
        <w:rPr>
          <w:rFonts w:ascii="Times New Roman" w:hAnsi="Times New Roman" w:cs="Times New Roman"/>
          <w:sz w:val="26"/>
          <w:szCs w:val="26"/>
        </w:rPr>
        <w:t>DEFAULT</w:t>
      </w:r>
      <w:r w:rsidR="004B68CF" w:rsidRPr="004B68CF">
        <w:rPr>
          <w:rFonts w:ascii="Times New Roman" w:hAnsi="Times New Roman" w:cs="Times New Roman"/>
          <w:sz w:val="26"/>
          <w:szCs w:val="26"/>
          <w:lang w:val="ru-RU"/>
        </w:rPr>
        <w:t>.</w:t>
      </w:r>
    </w:p>
    <w:p w:rsidR="00001399" w:rsidRPr="00001399" w:rsidRDefault="00001399"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Во время аутентификации проверяется пароль, введенный пользователем, при помощи встроенной функции </w:t>
      </w:r>
      <w:r>
        <w:rPr>
          <w:rFonts w:ascii="Times New Roman" w:hAnsi="Times New Roman" w:cs="Times New Roman"/>
          <w:sz w:val="26"/>
          <w:szCs w:val="26"/>
        </w:rPr>
        <w:t>password</w:t>
      </w:r>
      <w:r w:rsidRPr="00001399">
        <w:rPr>
          <w:rFonts w:ascii="Times New Roman" w:hAnsi="Times New Roman" w:cs="Times New Roman"/>
          <w:sz w:val="26"/>
          <w:szCs w:val="26"/>
          <w:lang w:val="ru-RU"/>
        </w:rPr>
        <w:t>_</w:t>
      </w:r>
      <w:proofErr w:type="gramStart"/>
      <w:r>
        <w:rPr>
          <w:rFonts w:ascii="Times New Roman" w:hAnsi="Times New Roman" w:cs="Times New Roman"/>
          <w:sz w:val="26"/>
          <w:szCs w:val="26"/>
        </w:rPr>
        <w:t>verify</w:t>
      </w:r>
      <w:r w:rsidRPr="00001399">
        <w:rPr>
          <w:rFonts w:ascii="Times New Roman" w:hAnsi="Times New Roman" w:cs="Times New Roman"/>
          <w:sz w:val="26"/>
          <w:szCs w:val="26"/>
          <w:lang w:val="ru-RU"/>
        </w:rPr>
        <w:t>(</w:t>
      </w:r>
      <w:proofErr w:type="gramEnd"/>
      <w:r w:rsidRPr="00001399">
        <w:rPr>
          <w:rFonts w:ascii="Times New Roman" w:hAnsi="Times New Roman" w:cs="Times New Roman"/>
          <w:sz w:val="26"/>
          <w:szCs w:val="26"/>
          <w:lang w:val="ru-RU"/>
        </w:rPr>
        <w:t>$</w:t>
      </w:r>
      <w:r>
        <w:rPr>
          <w:rFonts w:ascii="Times New Roman" w:hAnsi="Times New Roman" w:cs="Times New Roman"/>
          <w:sz w:val="26"/>
          <w:szCs w:val="26"/>
        </w:rPr>
        <w:t>password</w:t>
      </w:r>
      <w:r w:rsidRPr="00001399">
        <w:rPr>
          <w:rFonts w:ascii="Times New Roman" w:hAnsi="Times New Roman" w:cs="Times New Roman"/>
          <w:sz w:val="26"/>
          <w:szCs w:val="26"/>
          <w:lang w:val="ru-RU"/>
        </w:rPr>
        <w:t>, $</w:t>
      </w:r>
      <w:r>
        <w:rPr>
          <w:rFonts w:ascii="Times New Roman" w:hAnsi="Times New Roman" w:cs="Times New Roman"/>
          <w:sz w:val="26"/>
          <w:szCs w:val="26"/>
        </w:rPr>
        <w:t>hash</w:t>
      </w:r>
      <w:r w:rsidRPr="00001399">
        <w:rPr>
          <w:rFonts w:ascii="Times New Roman" w:hAnsi="Times New Roman" w:cs="Times New Roman"/>
          <w:sz w:val="26"/>
          <w:szCs w:val="26"/>
          <w:lang w:val="ru-RU"/>
        </w:rPr>
        <w:t>).</w:t>
      </w:r>
    </w:p>
    <w:p w:rsidR="00AD38F9" w:rsidRPr="00AF7FAB" w:rsidRDefault="00D708BF"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Как только пользователь (или администратор) авторизовался, для него создается сессия </w:t>
      </w:r>
      <w:r w:rsidR="00AF7FAB" w:rsidRPr="00AF7FAB">
        <w:rPr>
          <w:rFonts w:ascii="Times New Roman" w:hAnsi="Times New Roman" w:cs="Times New Roman"/>
          <w:sz w:val="26"/>
          <w:szCs w:val="26"/>
          <w:lang w:val="ru-RU"/>
        </w:rPr>
        <w:t>$_</w:t>
      </w:r>
      <w:r w:rsidR="00AF7FAB">
        <w:rPr>
          <w:rFonts w:ascii="Times New Roman" w:hAnsi="Times New Roman" w:cs="Times New Roman"/>
          <w:sz w:val="26"/>
          <w:szCs w:val="26"/>
        </w:rPr>
        <w:t>SESSION</w:t>
      </w:r>
      <w:r w:rsidR="00AF7FAB" w:rsidRPr="00AF7FAB">
        <w:rPr>
          <w:rFonts w:ascii="Times New Roman" w:hAnsi="Times New Roman" w:cs="Times New Roman"/>
          <w:sz w:val="26"/>
          <w:szCs w:val="26"/>
          <w:lang w:val="ru-RU"/>
        </w:rPr>
        <w:t>[“</w:t>
      </w:r>
      <w:r w:rsidR="00AF7FAB">
        <w:rPr>
          <w:rFonts w:ascii="Times New Roman" w:hAnsi="Times New Roman" w:cs="Times New Roman"/>
          <w:sz w:val="26"/>
          <w:szCs w:val="26"/>
        </w:rPr>
        <w:t>logged</w:t>
      </w:r>
      <w:r w:rsidR="00AF7FAB" w:rsidRPr="00AF7FAB">
        <w:rPr>
          <w:rFonts w:ascii="Times New Roman" w:hAnsi="Times New Roman" w:cs="Times New Roman"/>
          <w:sz w:val="26"/>
          <w:szCs w:val="26"/>
          <w:lang w:val="ru-RU"/>
        </w:rPr>
        <w:t>_</w:t>
      </w:r>
      <w:r w:rsidR="00AF7FAB">
        <w:rPr>
          <w:rFonts w:ascii="Times New Roman" w:hAnsi="Times New Roman" w:cs="Times New Roman"/>
          <w:sz w:val="26"/>
          <w:szCs w:val="26"/>
        </w:rPr>
        <w:t>user</w:t>
      </w:r>
      <w:r w:rsidR="00AF7FAB" w:rsidRPr="00AF7FAB">
        <w:rPr>
          <w:rFonts w:ascii="Times New Roman" w:hAnsi="Times New Roman" w:cs="Times New Roman"/>
          <w:sz w:val="26"/>
          <w:szCs w:val="26"/>
          <w:lang w:val="ru-RU"/>
        </w:rPr>
        <w:t xml:space="preserve">”], </w:t>
      </w:r>
      <w:r w:rsidR="00AF7FAB">
        <w:rPr>
          <w:rFonts w:ascii="Times New Roman" w:hAnsi="Times New Roman" w:cs="Times New Roman"/>
          <w:sz w:val="26"/>
          <w:szCs w:val="26"/>
          <w:lang w:val="ru-RU"/>
        </w:rPr>
        <w:t>в которой хранится его логин</w:t>
      </w:r>
      <w:r w:rsidR="00AF7FAB" w:rsidRPr="00AF7FAB">
        <w:rPr>
          <w:rFonts w:ascii="Times New Roman" w:hAnsi="Times New Roman" w:cs="Times New Roman"/>
          <w:sz w:val="26"/>
          <w:szCs w:val="26"/>
          <w:lang w:val="ru-RU"/>
        </w:rPr>
        <w:t>.</w:t>
      </w:r>
    </w:p>
    <w:p w:rsidR="00845C1A" w:rsidRPr="00845C1A" w:rsidRDefault="00845C1A"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 xml:space="preserve">В качестве временного хранилища для записей корзины пользователя (не важно, авторизован он или нет) используется суперглобальный массив </w:t>
      </w:r>
      <w:r w:rsidRPr="00845C1A">
        <w:rPr>
          <w:rFonts w:ascii="Times New Roman" w:hAnsi="Times New Roman" w:cs="Times New Roman"/>
          <w:sz w:val="26"/>
          <w:szCs w:val="26"/>
          <w:lang w:val="ru-RU"/>
        </w:rPr>
        <w:t>$_</w:t>
      </w:r>
      <w:r>
        <w:rPr>
          <w:rFonts w:ascii="Times New Roman" w:hAnsi="Times New Roman" w:cs="Times New Roman"/>
          <w:sz w:val="26"/>
          <w:szCs w:val="26"/>
        </w:rPr>
        <w:t>SESSION</w:t>
      </w:r>
      <w:r w:rsidRPr="00845C1A">
        <w:rPr>
          <w:rFonts w:ascii="Times New Roman" w:hAnsi="Times New Roman" w:cs="Times New Roman"/>
          <w:sz w:val="26"/>
          <w:szCs w:val="26"/>
          <w:lang w:val="ru-RU"/>
        </w:rPr>
        <w:t>.</w:t>
      </w:r>
    </w:p>
    <w:p w:rsidR="00096F68" w:rsidRPr="00626668" w:rsidRDefault="00B66E1C" w:rsidP="00626668">
      <w:pPr>
        <w:jc w:val="both"/>
        <w:rPr>
          <w:rFonts w:ascii="Times New Roman" w:hAnsi="Times New Roman" w:cs="Times New Roman"/>
          <w:sz w:val="26"/>
          <w:szCs w:val="26"/>
          <w:lang w:val="ru-RU"/>
        </w:rPr>
      </w:pPr>
      <w:r>
        <w:rPr>
          <w:rFonts w:ascii="Times New Roman" w:hAnsi="Times New Roman" w:cs="Times New Roman"/>
          <w:sz w:val="26"/>
          <w:szCs w:val="26"/>
          <w:lang w:val="ru-RU"/>
        </w:rPr>
        <w:t>Исходный код разработанных программных модулей можно посмотреть в Приложении А.</w:t>
      </w:r>
    </w:p>
    <w:p w:rsidR="00096F68" w:rsidRDefault="00096F68" w:rsidP="00626668">
      <w:pPr>
        <w:jc w:val="both"/>
        <w:rPr>
          <w:rFonts w:ascii="Times New Roman" w:hAnsi="Times New Roman" w:cs="Times New Roman"/>
          <w:sz w:val="26"/>
          <w:szCs w:val="26"/>
          <w:lang w:val="ru-RU"/>
        </w:rPr>
      </w:pPr>
    </w:p>
    <w:p w:rsidR="00096F68" w:rsidRDefault="00096F68" w:rsidP="00626668">
      <w:pPr>
        <w:jc w:val="both"/>
        <w:rPr>
          <w:rFonts w:ascii="Times New Roman" w:hAnsi="Times New Roman" w:cs="Times New Roman"/>
          <w:sz w:val="26"/>
          <w:szCs w:val="26"/>
          <w:lang w:val="ru-RU"/>
        </w:rPr>
      </w:pPr>
    </w:p>
    <w:p w:rsidR="00096F68" w:rsidRDefault="00096F68" w:rsidP="00626668">
      <w:pPr>
        <w:jc w:val="both"/>
        <w:rPr>
          <w:rFonts w:ascii="Times New Roman" w:hAnsi="Times New Roman" w:cs="Times New Roman"/>
          <w:sz w:val="26"/>
          <w:szCs w:val="26"/>
          <w:lang w:val="ru-RU"/>
        </w:rPr>
      </w:pPr>
    </w:p>
    <w:p w:rsidR="00096F68" w:rsidRPr="00EC7300" w:rsidRDefault="00096F68" w:rsidP="006757F8">
      <w:pPr>
        <w:rPr>
          <w:rFonts w:ascii="Times New Roman" w:hAnsi="Times New Roman" w:cs="Times New Roman"/>
          <w:sz w:val="26"/>
          <w:szCs w:val="26"/>
          <w:lang w:val="ru-RU"/>
        </w:rPr>
      </w:pPr>
    </w:p>
    <w:p w:rsidR="00B44C6F" w:rsidRDefault="00B44C6F" w:rsidP="00096F68">
      <w:pPr>
        <w:pStyle w:val="1"/>
        <w:numPr>
          <w:ilvl w:val="0"/>
          <w:numId w:val="6"/>
        </w:numPr>
        <w:rPr>
          <w:lang w:val="ru-RU"/>
        </w:rPr>
      </w:pPr>
      <w:r>
        <w:rPr>
          <w:lang w:val="ru-RU"/>
        </w:rPr>
        <w:br w:type="page"/>
      </w:r>
      <w:bookmarkStart w:id="21" w:name="_Toc532237429"/>
      <w:r w:rsidR="00C8211D">
        <w:rPr>
          <w:lang w:val="ru-RU"/>
        </w:rPr>
        <w:lastRenderedPageBreak/>
        <w:t>Проектирование модульных тестов</w:t>
      </w:r>
      <w:bookmarkEnd w:id="21"/>
    </w:p>
    <w:p w:rsidR="00B44C6F" w:rsidRPr="00EC7300" w:rsidRDefault="00B44C6F" w:rsidP="00B44C6F">
      <w:pPr>
        <w:rPr>
          <w:rFonts w:ascii="Times New Roman" w:hAnsi="Times New Roman" w:cs="Times New Roman"/>
          <w:sz w:val="26"/>
          <w:szCs w:val="26"/>
          <w:lang w:val="ru-RU"/>
        </w:rPr>
      </w:pPr>
    </w:p>
    <w:p w:rsidR="00B44C6F" w:rsidRDefault="00C8211D" w:rsidP="00811CF7">
      <w:pPr>
        <w:pStyle w:val="2"/>
        <w:numPr>
          <w:ilvl w:val="1"/>
          <w:numId w:val="6"/>
        </w:numPr>
        <w:rPr>
          <w:lang w:val="ru-RU"/>
        </w:rPr>
      </w:pPr>
      <w:bookmarkStart w:id="22" w:name="_Toc532237430"/>
      <w:r>
        <w:rPr>
          <w:lang w:val="ru-RU"/>
        </w:rPr>
        <w:t>Построение ориентированных графов Мак-кейба</w:t>
      </w:r>
      <w:bookmarkEnd w:id="22"/>
    </w:p>
    <w:p w:rsidR="00811CF7" w:rsidRDefault="00811CF7" w:rsidP="00811CF7">
      <w:pPr>
        <w:rPr>
          <w:rFonts w:ascii="Times New Roman" w:hAnsi="Times New Roman" w:cs="Times New Roman"/>
          <w:sz w:val="26"/>
          <w:szCs w:val="26"/>
          <w:lang w:val="ru-RU"/>
        </w:rPr>
      </w:pPr>
    </w:p>
    <w:p w:rsidR="000E307A" w:rsidRDefault="000E307A" w:rsidP="00811CF7">
      <w:pPr>
        <w:rPr>
          <w:rFonts w:ascii="Times New Roman" w:hAnsi="Times New Roman" w:cs="Times New Roman"/>
          <w:b/>
          <w:sz w:val="26"/>
          <w:szCs w:val="26"/>
        </w:rPr>
      </w:pPr>
      <w:proofErr w:type="gramStart"/>
      <w:r>
        <w:rPr>
          <w:rFonts w:ascii="Times New Roman" w:hAnsi="Times New Roman" w:cs="Times New Roman"/>
          <w:b/>
          <w:sz w:val="26"/>
          <w:szCs w:val="26"/>
        </w:rPr>
        <w:t>CartDao</w:t>
      </w:r>
      <w:r>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0E307A" w:rsidRPr="00FD0937" w:rsidRDefault="00FD0937" w:rsidP="00811CF7">
      <w:pPr>
        <w:rPr>
          <w:rFonts w:ascii="Times New Roman" w:hAnsi="Times New Roman" w:cs="Times New Roman"/>
          <w:sz w:val="26"/>
          <w:szCs w:val="26"/>
        </w:rPr>
      </w:pPr>
      <w:r>
        <w:rPr>
          <w:rFonts w:ascii="Times New Roman" w:hAnsi="Times New Roman" w:cs="Times New Roman"/>
          <w:sz w:val="26"/>
          <w:szCs w:val="26"/>
          <w:lang w:val="ru-RU"/>
        </w:rPr>
        <w:t>Исходный</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DB5D72">
        <w:rPr>
          <w:rFonts w:ascii="Times New Roman" w:hAnsi="Times New Roman" w:cs="Times New Roman"/>
          <w:sz w:val="26"/>
          <w:szCs w:val="26"/>
        </w:rPr>
        <w:t>:</w:t>
      </w:r>
    </w:p>
    <w:p w:rsidR="00DB5D72" w:rsidRPr="00DB5D72" w:rsidRDefault="00DB5D72" w:rsidP="00DB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DB5D72">
        <w:rPr>
          <w:rFonts w:ascii="Courier New" w:eastAsia="Times New Roman" w:hAnsi="Courier New" w:cs="Courier New"/>
          <w:b/>
          <w:bCs/>
          <w:color w:val="auto"/>
          <w:sz w:val="16"/>
          <w:szCs w:val="16"/>
          <w:shd w:val="clear" w:color="auto" w:fill="F7FAFF"/>
          <w:lang w:val="ru-BY" w:eastAsia="ru-BY"/>
        </w:rPr>
        <w:t xml:space="preserve">public function </w:t>
      </w:r>
      <w:r w:rsidRPr="00DB5D72">
        <w:rPr>
          <w:rFonts w:ascii="Courier New" w:eastAsia="Times New Roman" w:hAnsi="Courier New" w:cs="Courier New"/>
          <w:color w:val="auto"/>
          <w:sz w:val="16"/>
          <w:szCs w:val="16"/>
          <w:shd w:val="clear" w:color="auto" w:fill="F7FAFF"/>
          <w:lang w:val="ru-BY" w:eastAsia="ru-BY"/>
        </w:rPr>
        <w:t>add($record)</w:t>
      </w:r>
      <w:r w:rsidRPr="00DB5D72">
        <w:rPr>
          <w:rFonts w:ascii="Courier New" w:eastAsia="Times New Roman" w:hAnsi="Courier New" w:cs="Courier New"/>
          <w:color w:val="auto"/>
          <w:sz w:val="16"/>
          <w:szCs w:val="16"/>
          <w:shd w:val="clear" w:color="auto" w:fill="F7FAFF"/>
          <w:lang w:val="ru-BY" w:eastAsia="ru-BY"/>
        </w:rPr>
        <w:b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w:t>
      </w:r>
      <w:r w:rsidRPr="00DB5D72">
        <w:rPr>
          <w:rFonts w:ascii="Courier New" w:eastAsia="Times New Roman" w:hAnsi="Courier New" w:cs="Courier New"/>
          <w:i/>
          <w:iCs/>
          <w:color w:val="auto"/>
          <w:sz w:val="16"/>
          <w:szCs w:val="16"/>
          <w:shd w:val="clear" w:color="auto" w:fill="F7FAFF"/>
          <w:lang w:val="ru-BY" w:eastAsia="ru-BY"/>
        </w:rPr>
        <w:t>is_array</w:t>
      </w:r>
      <w:r w:rsidRPr="00DB5D72">
        <w:rPr>
          <w:rFonts w:ascii="Courier New" w:eastAsia="Times New Roman" w:hAnsi="Courier New" w:cs="Courier New"/>
          <w:color w:val="auto"/>
          <w:sz w:val="16"/>
          <w:szCs w:val="16"/>
          <w:shd w:val="clear" w:color="auto" w:fill="F7FAFF"/>
          <w:lang w:val="ru-BY" w:eastAsia="ru-BY"/>
        </w:rPr>
        <w:t>($record))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throw new </w:t>
      </w:r>
      <w:r w:rsidRPr="00DB5D72">
        <w:rPr>
          <w:rFonts w:ascii="Courier New" w:eastAsia="Times New Roman" w:hAnsi="Courier New" w:cs="Courier New"/>
          <w:color w:val="auto"/>
          <w:sz w:val="16"/>
          <w:szCs w:val="16"/>
          <w:shd w:val="clear" w:color="auto" w:fill="F7FAFF"/>
          <w:lang w:val="ru-BY" w:eastAsia="ru-BY"/>
        </w:rPr>
        <w:t>InvalidArgumentException(</w:t>
      </w:r>
      <w:r w:rsidRPr="00DB5D72">
        <w:rPr>
          <w:rFonts w:ascii="Courier New" w:eastAsia="Times New Roman" w:hAnsi="Courier New" w:cs="Courier New"/>
          <w:b/>
          <w:bCs/>
          <w:color w:val="auto"/>
          <w:sz w:val="16"/>
          <w:szCs w:val="16"/>
          <w:shd w:val="clear" w:color="auto" w:fill="F7FAFF"/>
          <w:lang w:val="ru-BY" w:eastAsia="ru-BY"/>
        </w:rPr>
        <w:t>"not array"</w:t>
      </w:r>
      <w:r w:rsidRPr="00DB5D72">
        <w:rPr>
          <w:rFonts w:ascii="Courier New" w:eastAsia="Times New Roman" w:hAnsi="Courier New" w:cs="Courier New"/>
          <w:color w:val="auto"/>
          <w:sz w:val="16"/>
          <w:szCs w:val="16"/>
          <w:shd w:val="clear" w:color="auto" w:fill="F7FAFF"/>
          <w:lang w:val="ru-BY" w:eastAsia="ru-BY"/>
        </w:rP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foreach </w:t>
      </w:r>
      <w:r w:rsidRPr="00DB5D72">
        <w:rPr>
          <w:rFonts w:ascii="Courier New" w:eastAsia="Times New Roman" w:hAnsi="Courier New" w:cs="Courier New"/>
          <w:color w:val="auto"/>
          <w:sz w:val="16"/>
          <w:szCs w:val="16"/>
          <w:shd w:val="clear" w:color="auto" w:fill="F7FAFF"/>
          <w:lang w:val="ru-BY" w:eastAsia="ru-BY"/>
        </w:rPr>
        <w:t xml:space="preserve">($record </w:t>
      </w:r>
      <w:r w:rsidRPr="00DB5D72">
        <w:rPr>
          <w:rFonts w:ascii="Courier New" w:eastAsia="Times New Roman" w:hAnsi="Courier New" w:cs="Courier New"/>
          <w:b/>
          <w:bCs/>
          <w:color w:val="auto"/>
          <w:sz w:val="16"/>
          <w:szCs w:val="16"/>
          <w:shd w:val="clear" w:color="auto" w:fill="F7FAFF"/>
          <w:lang w:val="ru-BY" w:eastAsia="ru-BY"/>
        </w:rPr>
        <w:t xml:space="preserve">as </w:t>
      </w:r>
      <w:r w:rsidRPr="00DB5D72">
        <w:rPr>
          <w:rFonts w:ascii="Courier New" w:eastAsia="Times New Roman" w:hAnsi="Courier New" w:cs="Courier New"/>
          <w:color w:val="auto"/>
          <w:sz w:val="16"/>
          <w:szCs w:val="16"/>
          <w:shd w:val="clear" w:color="auto" w:fill="F7FAFF"/>
          <w:lang w:val="ru-BY" w:eastAsia="ru-BY"/>
        </w:rPr>
        <w:t>$rec)</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 xml:space="preserve">($rec </w:t>
      </w:r>
      <w:r w:rsidRPr="00DB5D72">
        <w:rPr>
          <w:rFonts w:ascii="Courier New" w:eastAsia="Times New Roman" w:hAnsi="Courier New" w:cs="Courier New"/>
          <w:b/>
          <w:bCs/>
          <w:color w:val="auto"/>
          <w:sz w:val="16"/>
          <w:szCs w:val="16"/>
          <w:shd w:val="clear" w:color="auto" w:fill="F7FAFF"/>
          <w:lang w:val="ru-BY" w:eastAsia="ru-BY"/>
        </w:rPr>
        <w:t xml:space="preserve">instanceof </w:t>
      </w:r>
      <w:r w:rsidRPr="00DB5D72">
        <w:rPr>
          <w:rFonts w:ascii="Courier New" w:eastAsia="Times New Roman" w:hAnsi="Courier New" w:cs="Courier New"/>
          <w:color w:val="auto"/>
          <w:sz w:val="16"/>
          <w:szCs w:val="16"/>
          <w:shd w:val="clear" w:color="auto" w:fill="F7FAFF"/>
          <w:lang w:val="ru-BY" w:eastAsia="ru-BY"/>
        </w:rPr>
        <w:t>CartRecord)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$key = </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$rec-&gt;getProduct()-&gt;getId();</w:t>
      </w:r>
      <w:r w:rsidRPr="00DB5D72">
        <w:rPr>
          <w:rFonts w:ascii="Courier New" w:eastAsia="Times New Roman" w:hAnsi="Courier New" w:cs="Courier New"/>
          <w:color w:val="auto"/>
          <w:sz w:val="16"/>
          <w:szCs w:val="16"/>
          <w:shd w:val="clear" w:color="auto" w:fill="F7FAFF"/>
          <w:lang w:val="ru-BY" w:eastAsia="ru-BY"/>
        </w:rPr>
        <w:br/>
        <w:t xml:space="preserve">            $count = $rec-&gt;getCount();</w:t>
      </w:r>
      <w:r w:rsidRPr="00DB5D72">
        <w:rPr>
          <w:rFonts w:ascii="Courier New" w:eastAsia="Times New Roman" w:hAnsi="Courier New" w:cs="Courier New"/>
          <w:color w:val="auto"/>
          <w:sz w:val="16"/>
          <w:szCs w:val="16"/>
          <w:shd w:val="clear" w:color="auto" w:fill="F7FAFF"/>
          <w:lang w:val="ru-BY" w:eastAsia="ru-BY"/>
        </w:rPr>
        <w:br/>
        <w:t xml:space="preserve">            $_SESSION[$key] = $count;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w:t>
      </w:r>
    </w:p>
    <w:p w:rsidR="000E307A" w:rsidRDefault="00A81221" w:rsidP="00A81221">
      <w:pPr>
        <w:jc w:val="center"/>
        <w:rPr>
          <w:rFonts w:ascii="Times New Roman" w:hAnsi="Times New Roman" w:cs="Times New Roman"/>
          <w:sz w:val="26"/>
          <w:szCs w:val="26"/>
        </w:rPr>
      </w:pPr>
      <w:r>
        <w:rPr>
          <w:noProof/>
        </w:rPr>
        <w:drawing>
          <wp:inline distT="0" distB="0" distL="0" distR="0">
            <wp:extent cx="1638300" cy="35433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38300" cy="3543300"/>
                    </a:xfrm>
                    <a:prstGeom prst="rect">
                      <a:avLst/>
                    </a:prstGeom>
                    <a:noFill/>
                    <a:ln>
                      <a:noFill/>
                    </a:ln>
                  </pic:spPr>
                </pic:pic>
              </a:graphicData>
            </a:graphic>
          </wp:inline>
        </w:drawing>
      </w:r>
    </w:p>
    <w:p w:rsidR="00DB5D72" w:rsidRPr="00A866ED" w:rsidRDefault="003653E0" w:rsidP="003653E0">
      <w:pPr>
        <w:jc w:val="center"/>
        <w:rPr>
          <w:rFonts w:ascii="Times New Roman" w:hAnsi="Times New Roman" w:cs="Times New Roman"/>
          <w:sz w:val="26"/>
          <w:szCs w:val="26"/>
        </w:rPr>
      </w:pPr>
      <w:r>
        <w:rPr>
          <w:rFonts w:ascii="Times New Roman" w:hAnsi="Times New Roman" w:cs="Times New Roman"/>
          <w:sz w:val="26"/>
          <w:szCs w:val="26"/>
          <w:lang w:val="ru-RU"/>
        </w:rPr>
        <w:t>Рис</w:t>
      </w:r>
      <w:r w:rsidRPr="00A866ED">
        <w:rPr>
          <w:rFonts w:ascii="Times New Roman" w:hAnsi="Times New Roman" w:cs="Times New Roman"/>
          <w:sz w:val="26"/>
          <w:szCs w:val="26"/>
        </w:rPr>
        <w:t xml:space="preserve">. 4.1.1. – </w:t>
      </w:r>
      <w:r>
        <w:rPr>
          <w:rFonts w:ascii="Times New Roman" w:hAnsi="Times New Roman" w:cs="Times New Roman"/>
          <w:sz w:val="26"/>
          <w:szCs w:val="26"/>
          <w:lang w:val="ru-RU"/>
        </w:rPr>
        <w:t>Граф</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Маккейба</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для</w:t>
      </w:r>
      <w:r w:rsidR="00A866ED" w:rsidRPr="00A866ED">
        <w:rPr>
          <w:rFonts w:ascii="Times New Roman" w:hAnsi="Times New Roman" w:cs="Times New Roman"/>
          <w:sz w:val="26"/>
          <w:szCs w:val="26"/>
        </w:rPr>
        <w:t xml:space="preserve"> </w:t>
      </w:r>
      <w:proofErr w:type="gramStart"/>
      <w:r w:rsidR="00A866ED">
        <w:rPr>
          <w:rFonts w:ascii="Times New Roman" w:hAnsi="Times New Roman" w:cs="Times New Roman"/>
          <w:sz w:val="26"/>
          <w:szCs w:val="26"/>
        </w:rPr>
        <w:t>CartDao::</w:t>
      </w:r>
      <w:proofErr w:type="gramEnd"/>
      <w:r w:rsidR="00A866ED">
        <w:rPr>
          <w:rFonts w:ascii="Times New Roman" w:hAnsi="Times New Roman" w:cs="Times New Roman"/>
          <w:sz w:val="26"/>
          <w:szCs w:val="26"/>
        </w:rPr>
        <w:t>add</w:t>
      </w:r>
    </w:p>
    <w:p w:rsidR="000E307A" w:rsidRPr="00A866ED" w:rsidRDefault="000E307A" w:rsidP="00811CF7">
      <w:pPr>
        <w:rPr>
          <w:rFonts w:ascii="Times New Roman" w:hAnsi="Times New Roman" w:cs="Times New Roman"/>
          <w:sz w:val="26"/>
          <w:szCs w:val="26"/>
        </w:rPr>
      </w:pPr>
    </w:p>
    <w:p w:rsidR="000E307A" w:rsidRDefault="000E307A" w:rsidP="00811CF7">
      <w:pPr>
        <w:rPr>
          <w:rFonts w:ascii="Times New Roman" w:hAnsi="Times New Roman" w:cs="Times New Roman"/>
          <w:b/>
          <w:sz w:val="26"/>
          <w:szCs w:val="26"/>
        </w:rPr>
      </w:pPr>
      <w:proofErr w:type="gramStart"/>
      <w:r>
        <w:rPr>
          <w:rFonts w:ascii="Times New Roman" w:hAnsi="Times New Roman" w:cs="Times New Roman"/>
          <w:b/>
          <w:sz w:val="26"/>
          <w:szCs w:val="26"/>
        </w:rPr>
        <w:t>CartDao::</w:t>
      </w:r>
      <w:proofErr w:type="gramEnd"/>
      <w:r>
        <w:rPr>
          <w:rFonts w:ascii="Times New Roman" w:hAnsi="Times New Roman" w:cs="Times New Roman"/>
          <w:b/>
          <w:sz w:val="26"/>
          <w:szCs w:val="26"/>
        </w:rPr>
        <w:t>delete</w:t>
      </w:r>
    </w:p>
    <w:p w:rsidR="00372ECE" w:rsidRPr="00DB5D72"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DB5D72" w:rsidRPr="00DB5D72" w:rsidRDefault="00DB5D72" w:rsidP="00DB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DB5D72">
        <w:rPr>
          <w:rFonts w:ascii="Courier New" w:eastAsia="Times New Roman" w:hAnsi="Courier New" w:cs="Courier New"/>
          <w:b/>
          <w:bCs/>
          <w:color w:val="auto"/>
          <w:sz w:val="16"/>
          <w:szCs w:val="16"/>
          <w:shd w:val="clear" w:color="auto" w:fill="F7FAFF"/>
          <w:lang w:val="ru-BY" w:eastAsia="ru-BY"/>
        </w:rPr>
        <w:t xml:space="preserve">public function </w:t>
      </w:r>
      <w:r w:rsidRPr="00DB5D72">
        <w:rPr>
          <w:rFonts w:ascii="Courier New" w:eastAsia="Times New Roman" w:hAnsi="Courier New" w:cs="Courier New"/>
          <w:color w:val="auto"/>
          <w:sz w:val="16"/>
          <w:szCs w:val="16"/>
          <w:shd w:val="clear" w:color="auto" w:fill="F7FAFF"/>
          <w:lang w:val="ru-BY" w:eastAsia="ru-BY"/>
        </w:rPr>
        <w:t>delete($record)</w:t>
      </w:r>
      <w:r w:rsidRPr="00DB5D72">
        <w:rPr>
          <w:rFonts w:ascii="Courier New" w:eastAsia="Times New Roman" w:hAnsi="Courier New" w:cs="Courier New"/>
          <w:color w:val="auto"/>
          <w:sz w:val="16"/>
          <w:szCs w:val="16"/>
          <w:shd w:val="clear" w:color="auto" w:fill="F7FAFF"/>
          <w:lang w:val="ru-BY" w:eastAsia="ru-BY"/>
        </w:rPr>
        <w:b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 xml:space="preserve">($record </w:t>
      </w:r>
      <w:r w:rsidRPr="00DB5D72">
        <w:rPr>
          <w:rFonts w:ascii="Courier New" w:eastAsia="Times New Roman" w:hAnsi="Courier New" w:cs="Courier New"/>
          <w:b/>
          <w:bCs/>
          <w:color w:val="auto"/>
          <w:sz w:val="16"/>
          <w:szCs w:val="16"/>
          <w:shd w:val="clear" w:color="auto" w:fill="F7FAFF"/>
          <w:lang w:val="ru-BY" w:eastAsia="ru-BY"/>
        </w:rPr>
        <w:t xml:space="preserve">instanceof </w:t>
      </w:r>
      <w:r w:rsidRPr="00DB5D72">
        <w:rPr>
          <w:rFonts w:ascii="Courier New" w:eastAsia="Times New Roman" w:hAnsi="Courier New" w:cs="Courier New"/>
          <w:color w:val="auto"/>
          <w:sz w:val="16"/>
          <w:szCs w:val="16"/>
          <w:shd w:val="clear" w:color="auto" w:fill="F7FAFF"/>
          <w:lang w:val="ru-BY" w:eastAsia="ru-BY"/>
        </w:rPr>
        <w:t>CartRecord)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unset</w:t>
      </w:r>
      <w:r w:rsidRPr="00DB5D72">
        <w:rPr>
          <w:rFonts w:ascii="Courier New" w:eastAsia="Times New Roman" w:hAnsi="Courier New" w:cs="Courier New"/>
          <w:color w:val="auto"/>
          <w:sz w:val="16"/>
          <w:szCs w:val="16"/>
          <w:shd w:val="clear" w:color="auto" w:fill="F7FAFF"/>
          <w:lang w:val="ru-BY" w:eastAsia="ru-BY"/>
        </w:rPr>
        <w:t>($_SESSION[</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$record-&gt;getProduct()-&gt;getId()]);</w:t>
      </w:r>
      <w:r w:rsidRPr="00DB5D72">
        <w:rPr>
          <w:rFonts w:ascii="Courier New" w:eastAsia="Times New Roman" w:hAnsi="Courier New" w:cs="Courier New"/>
          <w:color w:val="auto"/>
          <w:sz w:val="16"/>
          <w:szCs w:val="16"/>
          <w:shd w:val="clear" w:color="auto" w:fill="F7FAFF"/>
          <w:lang w:val="ru-BY" w:eastAsia="ru-BY"/>
        </w:rPr>
        <w:br/>
      </w:r>
      <w:r w:rsidRPr="00DB5D72">
        <w:rPr>
          <w:rFonts w:ascii="Courier New" w:eastAsia="Times New Roman" w:hAnsi="Courier New" w:cs="Courier New"/>
          <w:color w:val="auto"/>
          <w:sz w:val="16"/>
          <w:szCs w:val="16"/>
          <w:shd w:val="clear" w:color="auto" w:fill="F7FAFF"/>
          <w:lang w:val="ru-BY" w:eastAsia="ru-BY"/>
        </w:rPr>
        <w:lastRenderedPageBreak/>
        <w:t xml:space="preserve">    }</w:t>
      </w:r>
      <w:r w:rsidRPr="00DB5D72">
        <w:rPr>
          <w:rFonts w:ascii="Courier New" w:eastAsia="Times New Roman" w:hAnsi="Courier New" w:cs="Courier New"/>
          <w:color w:val="auto"/>
          <w:sz w:val="16"/>
          <w:szCs w:val="16"/>
          <w:shd w:val="clear" w:color="auto" w:fill="F7FAFF"/>
          <w:lang w:val="ru-BY" w:eastAsia="ru-BY"/>
        </w:rPr>
        <w:br/>
        <w:t>}</w:t>
      </w:r>
    </w:p>
    <w:p w:rsidR="000E307A" w:rsidRPr="00DB5D72" w:rsidRDefault="00A81221" w:rsidP="00A81221">
      <w:pPr>
        <w:jc w:val="center"/>
        <w:rPr>
          <w:rFonts w:ascii="Times New Roman" w:hAnsi="Times New Roman" w:cs="Times New Roman"/>
          <w:sz w:val="26"/>
          <w:szCs w:val="26"/>
          <w:lang w:val="ru-RU"/>
        </w:rPr>
      </w:pPr>
      <w:r>
        <w:rPr>
          <w:noProof/>
        </w:rPr>
        <w:drawing>
          <wp:inline distT="0" distB="0" distL="0" distR="0">
            <wp:extent cx="1057275" cy="15335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7275" cy="1533525"/>
                    </a:xfrm>
                    <a:prstGeom prst="rect">
                      <a:avLst/>
                    </a:prstGeom>
                    <a:noFill/>
                    <a:ln>
                      <a:noFill/>
                    </a:ln>
                  </pic:spPr>
                </pic:pic>
              </a:graphicData>
            </a:graphic>
          </wp:inline>
        </w:drawing>
      </w:r>
    </w:p>
    <w:p w:rsidR="000E307A" w:rsidRPr="00A866ED" w:rsidRDefault="00A866ED" w:rsidP="00A866ED">
      <w:pPr>
        <w:jc w:val="center"/>
        <w:rPr>
          <w:rFonts w:ascii="Times New Roman" w:hAnsi="Times New Roman" w:cs="Times New Roman"/>
          <w:sz w:val="26"/>
          <w:szCs w:val="26"/>
        </w:rPr>
      </w:pPr>
      <w:r>
        <w:rPr>
          <w:rFonts w:ascii="Times New Roman" w:hAnsi="Times New Roman" w:cs="Times New Roman"/>
          <w:sz w:val="26"/>
          <w:szCs w:val="26"/>
          <w:lang w:val="ru-RU"/>
        </w:rPr>
        <w:t>Рис</w:t>
      </w:r>
      <w:r w:rsidRPr="00A866ED">
        <w:rPr>
          <w:rFonts w:ascii="Times New Roman" w:hAnsi="Times New Roman" w:cs="Times New Roman"/>
          <w:sz w:val="26"/>
          <w:szCs w:val="26"/>
        </w:rPr>
        <w:t>. 4.1.</w:t>
      </w:r>
      <w:r>
        <w:rPr>
          <w:rFonts w:ascii="Times New Roman" w:hAnsi="Times New Roman" w:cs="Times New Roman"/>
          <w:sz w:val="26"/>
          <w:szCs w:val="26"/>
        </w:rPr>
        <w:t>2</w:t>
      </w:r>
      <w:r w:rsidRPr="00A866ED">
        <w:rPr>
          <w:rFonts w:ascii="Times New Roman" w:hAnsi="Times New Roman" w:cs="Times New Roman"/>
          <w:sz w:val="26"/>
          <w:szCs w:val="26"/>
        </w:rPr>
        <w:t xml:space="preserve">. – </w:t>
      </w:r>
      <w:r>
        <w:rPr>
          <w:rFonts w:ascii="Times New Roman" w:hAnsi="Times New Roman" w:cs="Times New Roman"/>
          <w:sz w:val="26"/>
          <w:szCs w:val="26"/>
          <w:lang w:val="ru-RU"/>
        </w:rPr>
        <w:t>Граф</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Маккейба</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для</w:t>
      </w:r>
      <w:r w:rsidRPr="00A866ED">
        <w:rPr>
          <w:rFonts w:ascii="Times New Roman" w:hAnsi="Times New Roman" w:cs="Times New Roman"/>
          <w:sz w:val="26"/>
          <w:szCs w:val="26"/>
        </w:rPr>
        <w:t xml:space="preserve"> </w:t>
      </w:r>
      <w:proofErr w:type="gramStart"/>
      <w:r>
        <w:rPr>
          <w:rFonts w:ascii="Times New Roman" w:hAnsi="Times New Roman" w:cs="Times New Roman"/>
          <w:sz w:val="26"/>
          <w:szCs w:val="26"/>
        </w:rPr>
        <w:t>CartDao::</w:t>
      </w:r>
      <w:proofErr w:type="gramEnd"/>
      <w:r>
        <w:rPr>
          <w:rFonts w:ascii="Times New Roman" w:hAnsi="Times New Roman" w:cs="Times New Roman"/>
          <w:sz w:val="26"/>
          <w:szCs w:val="26"/>
        </w:rPr>
        <w:t>delete</w:t>
      </w:r>
    </w:p>
    <w:p w:rsidR="000E307A" w:rsidRPr="00DB5D72" w:rsidRDefault="000E307A" w:rsidP="00811CF7">
      <w:pPr>
        <w:rPr>
          <w:rFonts w:ascii="Times New Roman" w:hAnsi="Times New Roman" w:cs="Times New Roman"/>
          <w:sz w:val="26"/>
          <w:szCs w:val="26"/>
          <w:lang w:val="ru-RU"/>
        </w:rPr>
      </w:pPr>
    </w:p>
    <w:p w:rsidR="000E307A" w:rsidRPr="00DB5D72" w:rsidRDefault="000E307A" w:rsidP="00811CF7">
      <w:pPr>
        <w:rPr>
          <w:rFonts w:ascii="Times New Roman" w:hAnsi="Times New Roman" w:cs="Times New Roman"/>
          <w:b/>
          <w:sz w:val="26"/>
          <w:szCs w:val="26"/>
        </w:rPr>
      </w:pPr>
      <w:proofErr w:type="gramStart"/>
      <w:r>
        <w:rPr>
          <w:rFonts w:ascii="Times New Roman" w:hAnsi="Times New Roman" w:cs="Times New Roman"/>
          <w:b/>
          <w:sz w:val="26"/>
          <w:szCs w:val="26"/>
        </w:rPr>
        <w:t>CartDao</w:t>
      </w:r>
      <w:r w:rsidRPr="00DB5D72">
        <w:rPr>
          <w:rFonts w:ascii="Times New Roman" w:hAnsi="Times New Roman" w:cs="Times New Roman"/>
          <w:b/>
          <w:sz w:val="26"/>
          <w:szCs w:val="26"/>
        </w:rPr>
        <w:t>::</w:t>
      </w:r>
      <w:proofErr w:type="gramEnd"/>
      <w:r>
        <w:rPr>
          <w:rFonts w:ascii="Times New Roman" w:hAnsi="Times New Roman" w:cs="Times New Roman"/>
          <w:b/>
          <w:sz w:val="26"/>
          <w:szCs w:val="26"/>
        </w:rPr>
        <w:t>deleteBy</w:t>
      </w:r>
      <w:r w:rsidR="00DB5D72">
        <w:rPr>
          <w:rFonts w:ascii="Times New Roman" w:hAnsi="Times New Roman" w:cs="Times New Roman"/>
          <w:b/>
          <w:sz w:val="26"/>
          <w:szCs w:val="26"/>
        </w:rPr>
        <w:t>Id</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DB5D72">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DB5D72">
        <w:rPr>
          <w:rFonts w:ascii="Times New Roman" w:hAnsi="Times New Roman" w:cs="Times New Roman"/>
          <w:sz w:val="26"/>
          <w:szCs w:val="26"/>
        </w:rPr>
        <w:t>:</w:t>
      </w:r>
    </w:p>
    <w:p w:rsidR="00DB5D72" w:rsidRPr="00DB5D72" w:rsidRDefault="00DB5D72" w:rsidP="00DB5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DB5D72">
        <w:rPr>
          <w:rFonts w:ascii="Courier New" w:eastAsia="Times New Roman" w:hAnsi="Courier New" w:cs="Courier New"/>
          <w:b/>
          <w:bCs/>
          <w:color w:val="auto"/>
          <w:sz w:val="16"/>
          <w:szCs w:val="16"/>
          <w:shd w:val="clear" w:color="auto" w:fill="F7FAFF"/>
          <w:lang w:val="ru-BY" w:eastAsia="ru-BY"/>
        </w:rPr>
        <w:t xml:space="preserve">public function </w:t>
      </w:r>
      <w:r w:rsidRPr="00DB5D72">
        <w:rPr>
          <w:rFonts w:ascii="Courier New" w:eastAsia="Times New Roman" w:hAnsi="Courier New" w:cs="Courier New"/>
          <w:color w:val="auto"/>
          <w:sz w:val="16"/>
          <w:szCs w:val="16"/>
          <w:shd w:val="clear" w:color="auto" w:fill="F7FAFF"/>
          <w:lang w:val="ru-BY" w:eastAsia="ru-BY"/>
        </w:rPr>
        <w:t>deleteById($id)</w:t>
      </w:r>
      <w:r w:rsidRPr="00DB5D72">
        <w:rPr>
          <w:rFonts w:ascii="Courier New" w:eastAsia="Times New Roman" w:hAnsi="Courier New" w:cs="Courier New"/>
          <w:color w:val="auto"/>
          <w:sz w:val="16"/>
          <w:szCs w:val="16"/>
          <w:shd w:val="clear" w:color="auto" w:fill="F7FAFF"/>
          <w:lang w:val="ru-BY" w:eastAsia="ru-BY"/>
        </w:rPr>
        <w:br/>
        <w:t>{</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 xml:space="preserve">if </w:t>
      </w:r>
      <w:r w:rsidRPr="00DB5D72">
        <w:rPr>
          <w:rFonts w:ascii="Courier New" w:eastAsia="Times New Roman" w:hAnsi="Courier New" w:cs="Courier New"/>
          <w:color w:val="auto"/>
          <w:sz w:val="16"/>
          <w:szCs w:val="16"/>
          <w:shd w:val="clear" w:color="auto" w:fill="F7FAFF"/>
          <w:lang w:val="ru-BY" w:eastAsia="ru-BY"/>
        </w:rPr>
        <w:t>(</w:t>
      </w:r>
      <w:r w:rsidRPr="00DB5D72">
        <w:rPr>
          <w:rFonts w:ascii="Courier New" w:eastAsia="Times New Roman" w:hAnsi="Courier New" w:cs="Courier New"/>
          <w:b/>
          <w:bCs/>
          <w:color w:val="auto"/>
          <w:sz w:val="16"/>
          <w:szCs w:val="16"/>
          <w:shd w:val="clear" w:color="auto" w:fill="F7FAFF"/>
          <w:lang w:val="ru-BY" w:eastAsia="ru-BY"/>
        </w:rPr>
        <w:t>isset</w:t>
      </w:r>
      <w:r w:rsidRPr="00DB5D72">
        <w:rPr>
          <w:rFonts w:ascii="Courier New" w:eastAsia="Times New Roman" w:hAnsi="Courier New" w:cs="Courier New"/>
          <w:color w:val="auto"/>
          <w:sz w:val="16"/>
          <w:szCs w:val="16"/>
          <w:shd w:val="clear" w:color="auto" w:fill="F7FAFF"/>
          <w:lang w:val="ru-BY" w:eastAsia="ru-BY"/>
        </w:rPr>
        <w:t>($_SESSION[</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$id])) {</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b/>
          <w:bCs/>
          <w:color w:val="auto"/>
          <w:sz w:val="16"/>
          <w:szCs w:val="16"/>
          <w:shd w:val="clear" w:color="auto" w:fill="F7FAFF"/>
          <w:lang w:val="ru-BY" w:eastAsia="ru-BY"/>
        </w:rPr>
        <w:t>unset</w:t>
      </w:r>
      <w:r w:rsidRPr="00DB5D72">
        <w:rPr>
          <w:rFonts w:ascii="Courier New" w:eastAsia="Times New Roman" w:hAnsi="Courier New" w:cs="Courier New"/>
          <w:color w:val="auto"/>
          <w:sz w:val="16"/>
          <w:szCs w:val="16"/>
          <w:shd w:val="clear" w:color="auto" w:fill="F7FAFF"/>
          <w:lang w:val="ru-BY" w:eastAsia="ru-BY"/>
        </w:rPr>
        <w:t>($_SESSION[</w:t>
      </w:r>
      <w:r w:rsidRPr="00DB5D72">
        <w:rPr>
          <w:rFonts w:ascii="Courier New" w:eastAsia="Times New Roman" w:hAnsi="Courier New" w:cs="Courier New"/>
          <w:b/>
          <w:bCs/>
          <w:color w:val="auto"/>
          <w:sz w:val="16"/>
          <w:szCs w:val="16"/>
          <w:shd w:val="clear" w:color="auto" w:fill="F7FAFF"/>
          <w:lang w:val="ru-BY" w:eastAsia="ru-BY"/>
        </w:rPr>
        <w:t xml:space="preserve">"product_id:" </w:t>
      </w:r>
      <w:r w:rsidRPr="00DB5D72">
        <w:rPr>
          <w:rFonts w:ascii="Courier New" w:eastAsia="Times New Roman" w:hAnsi="Courier New" w:cs="Courier New"/>
          <w:color w:val="auto"/>
          <w:sz w:val="16"/>
          <w:szCs w:val="16"/>
          <w:shd w:val="clear" w:color="auto" w:fill="F7FAFF"/>
          <w:lang w:val="ru-BY" w:eastAsia="ru-BY"/>
        </w:rPr>
        <w:t>. $id]);</w:t>
      </w:r>
      <w:r w:rsidRPr="00DB5D72">
        <w:rPr>
          <w:rFonts w:ascii="Courier New" w:eastAsia="Times New Roman" w:hAnsi="Courier New" w:cs="Courier New"/>
          <w:color w:val="auto"/>
          <w:sz w:val="16"/>
          <w:szCs w:val="16"/>
          <w:shd w:val="clear" w:color="auto" w:fill="F7FAFF"/>
          <w:lang w:val="ru-BY" w:eastAsia="ru-BY"/>
        </w:rPr>
        <w:br/>
        <w:t xml:space="preserve">    }</w:t>
      </w:r>
      <w:r w:rsidRPr="00DB5D72">
        <w:rPr>
          <w:rFonts w:ascii="Courier New" w:eastAsia="Times New Roman" w:hAnsi="Courier New" w:cs="Courier New"/>
          <w:color w:val="auto"/>
          <w:sz w:val="16"/>
          <w:szCs w:val="16"/>
          <w:shd w:val="clear" w:color="auto" w:fill="F7FAFF"/>
          <w:lang w:val="ru-BY" w:eastAsia="ru-BY"/>
        </w:rPr>
        <w:br/>
        <w:t>}</w:t>
      </w:r>
    </w:p>
    <w:p w:rsidR="000E307A" w:rsidRDefault="00A81221" w:rsidP="00A81221">
      <w:pPr>
        <w:jc w:val="center"/>
        <w:rPr>
          <w:rFonts w:ascii="Times New Roman" w:hAnsi="Times New Roman" w:cs="Times New Roman"/>
          <w:sz w:val="26"/>
          <w:szCs w:val="26"/>
        </w:rPr>
      </w:pPr>
      <w:r>
        <w:rPr>
          <w:noProof/>
        </w:rPr>
        <w:drawing>
          <wp:inline distT="0" distB="0" distL="0" distR="0">
            <wp:extent cx="1057275" cy="15335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7275" cy="1533525"/>
                    </a:xfrm>
                    <a:prstGeom prst="rect">
                      <a:avLst/>
                    </a:prstGeom>
                    <a:noFill/>
                    <a:ln>
                      <a:noFill/>
                    </a:ln>
                  </pic:spPr>
                </pic:pic>
              </a:graphicData>
            </a:graphic>
          </wp:inline>
        </w:drawing>
      </w:r>
    </w:p>
    <w:p w:rsidR="00372ECE" w:rsidRPr="00A866ED" w:rsidRDefault="00A866ED" w:rsidP="00A866ED">
      <w:pPr>
        <w:jc w:val="center"/>
        <w:rPr>
          <w:rFonts w:ascii="Times New Roman" w:hAnsi="Times New Roman" w:cs="Times New Roman"/>
          <w:sz w:val="26"/>
          <w:szCs w:val="26"/>
        </w:rPr>
      </w:pPr>
      <w:r>
        <w:rPr>
          <w:rFonts w:ascii="Times New Roman" w:hAnsi="Times New Roman" w:cs="Times New Roman"/>
          <w:sz w:val="26"/>
          <w:szCs w:val="26"/>
          <w:lang w:val="ru-RU"/>
        </w:rPr>
        <w:t>Рис</w:t>
      </w:r>
      <w:r w:rsidRPr="00A866ED">
        <w:rPr>
          <w:rFonts w:ascii="Times New Roman" w:hAnsi="Times New Roman" w:cs="Times New Roman"/>
          <w:sz w:val="26"/>
          <w:szCs w:val="26"/>
        </w:rPr>
        <w:t xml:space="preserve">. 4.1.3. – </w:t>
      </w:r>
      <w:r>
        <w:rPr>
          <w:rFonts w:ascii="Times New Roman" w:hAnsi="Times New Roman" w:cs="Times New Roman"/>
          <w:sz w:val="26"/>
          <w:szCs w:val="26"/>
          <w:lang w:val="ru-RU"/>
        </w:rPr>
        <w:t>Граф</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Маккейба</w:t>
      </w:r>
      <w:r w:rsidRPr="00A866ED">
        <w:rPr>
          <w:rFonts w:ascii="Times New Roman" w:hAnsi="Times New Roman" w:cs="Times New Roman"/>
          <w:sz w:val="26"/>
          <w:szCs w:val="26"/>
        </w:rPr>
        <w:t xml:space="preserve"> </w:t>
      </w:r>
      <w:r>
        <w:rPr>
          <w:rFonts w:ascii="Times New Roman" w:hAnsi="Times New Roman" w:cs="Times New Roman"/>
          <w:sz w:val="26"/>
          <w:szCs w:val="26"/>
          <w:lang w:val="ru-RU"/>
        </w:rPr>
        <w:t>для</w:t>
      </w:r>
      <w:r w:rsidRPr="00A866ED">
        <w:rPr>
          <w:rFonts w:ascii="Times New Roman" w:hAnsi="Times New Roman" w:cs="Times New Roman"/>
          <w:sz w:val="26"/>
          <w:szCs w:val="26"/>
        </w:rPr>
        <w:t xml:space="preserve"> </w:t>
      </w:r>
      <w:proofErr w:type="gramStart"/>
      <w:r>
        <w:rPr>
          <w:rFonts w:ascii="Times New Roman" w:hAnsi="Times New Roman" w:cs="Times New Roman"/>
          <w:sz w:val="26"/>
          <w:szCs w:val="26"/>
        </w:rPr>
        <w:t>CartDao</w:t>
      </w:r>
      <w:r w:rsidRPr="00A866ED">
        <w:rPr>
          <w:rFonts w:ascii="Times New Roman" w:hAnsi="Times New Roman" w:cs="Times New Roman"/>
          <w:sz w:val="26"/>
          <w:szCs w:val="26"/>
        </w:rPr>
        <w:t>::</w:t>
      </w:r>
      <w:proofErr w:type="gramEnd"/>
      <w:r>
        <w:rPr>
          <w:rFonts w:ascii="Times New Roman" w:hAnsi="Times New Roman" w:cs="Times New Roman"/>
          <w:sz w:val="26"/>
          <w:szCs w:val="26"/>
        </w:rPr>
        <w:t>deleteById</w:t>
      </w:r>
    </w:p>
    <w:p w:rsidR="000E307A" w:rsidRPr="00A866ED" w:rsidRDefault="000E307A" w:rsidP="00811CF7">
      <w:pPr>
        <w:rPr>
          <w:rFonts w:ascii="Times New Roman" w:hAnsi="Times New Roman" w:cs="Times New Roman"/>
          <w:sz w:val="26"/>
          <w:szCs w:val="26"/>
        </w:rPr>
      </w:pPr>
    </w:p>
    <w:p w:rsidR="000E307A" w:rsidRPr="00372ECE"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CategoryDao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add($record)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$name = $record-&gt;getName();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"INSERT INTO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xml:space="preserve">` (`name`) </w:t>
      </w:r>
      <w:r w:rsidRPr="00A41EF5">
        <w:rPr>
          <w:rFonts w:ascii="Courier New" w:eastAsia="Times New Roman" w:hAnsi="Courier New" w:cs="Courier New"/>
          <w:b/>
          <w:bCs/>
          <w:color w:val="auto"/>
          <w:sz w:val="16"/>
          <w:szCs w:val="16"/>
          <w:shd w:val="clear" w:color="auto" w:fill="F7FAFF"/>
          <w:lang w:val="ru-BY" w:eastAsia="ru-BY"/>
        </w:rPr>
        <w:br/>
        <w:t xml:space="preserve">        VALUES ('</w:t>
      </w:r>
      <w:r w:rsidRPr="00A41EF5">
        <w:rPr>
          <w:rFonts w:ascii="Courier New" w:eastAsia="Times New Roman" w:hAnsi="Courier New" w:cs="Courier New"/>
          <w:color w:val="auto"/>
          <w:sz w:val="16"/>
          <w:szCs w:val="16"/>
          <w:shd w:val="clear" w:color="auto" w:fill="F7FAFF"/>
          <w:lang w:val="ru-BY" w:eastAsia="ru-BY"/>
        </w:rPr>
        <w:t>$name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A81221" w:rsidP="00A81221">
      <w:pPr>
        <w:jc w:val="center"/>
        <w:rPr>
          <w:rFonts w:ascii="Times New Roman" w:hAnsi="Times New Roman" w:cs="Times New Roman"/>
          <w:sz w:val="26"/>
          <w:szCs w:val="26"/>
          <w:lang w:val="ru-BY"/>
        </w:rPr>
      </w:pPr>
      <w:r>
        <w:rPr>
          <w:noProof/>
        </w:rPr>
        <w:lastRenderedPageBreak/>
        <w:drawing>
          <wp:inline distT="0" distB="0" distL="0" distR="0">
            <wp:extent cx="866775" cy="105727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4.1.4. – Граф Маккейба для CategoryDao::add</w:t>
      </w:r>
    </w:p>
    <w:p w:rsidR="000E307A" w:rsidRPr="00A866ED" w:rsidRDefault="000E307A" w:rsidP="00811CF7">
      <w:pPr>
        <w:rPr>
          <w:rFonts w:ascii="Times New Roman" w:hAnsi="Times New Roman" w:cs="Times New Roman"/>
          <w:sz w:val="26"/>
          <w:szCs w:val="26"/>
          <w:lang w:val="ru-BY"/>
        </w:rPr>
      </w:pPr>
    </w:p>
    <w:p w:rsidR="000E307A" w:rsidRPr="00372ECE"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CategoryDao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update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update($record)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$id = $record-&gt;getId();</w:t>
      </w:r>
      <w:r w:rsidRPr="00A41EF5">
        <w:rPr>
          <w:rFonts w:ascii="Courier New" w:eastAsia="Times New Roman" w:hAnsi="Courier New" w:cs="Courier New"/>
          <w:color w:val="auto"/>
          <w:sz w:val="16"/>
          <w:szCs w:val="16"/>
          <w:shd w:val="clear" w:color="auto" w:fill="F7FAFF"/>
          <w:lang w:val="ru-BY" w:eastAsia="ru-BY"/>
        </w:rPr>
        <w:br/>
        <w:t xml:space="preserve">        $name = $record-&gt;getName();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"UPDATE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SET `name` = '</w:t>
      </w:r>
      <w:r w:rsidRPr="00A41EF5">
        <w:rPr>
          <w:rFonts w:ascii="Courier New" w:eastAsia="Times New Roman" w:hAnsi="Courier New" w:cs="Courier New"/>
          <w:color w:val="auto"/>
          <w:sz w:val="16"/>
          <w:szCs w:val="16"/>
          <w:shd w:val="clear" w:color="auto" w:fill="F7FAFF"/>
          <w:lang w:val="ru-BY" w:eastAsia="ru-BY"/>
        </w:rPr>
        <w:t>$name</w:t>
      </w:r>
      <w:r w:rsidRPr="00A41EF5">
        <w:rPr>
          <w:rFonts w:ascii="Courier New" w:eastAsia="Times New Roman" w:hAnsi="Courier New" w:cs="Courier New"/>
          <w:b/>
          <w:bCs/>
          <w:color w:val="auto"/>
          <w:sz w:val="16"/>
          <w:szCs w:val="16"/>
          <w:shd w:val="clear" w:color="auto" w:fill="F7FAFF"/>
          <w:lang w:val="ru-BY" w:eastAsia="ru-BY"/>
        </w:rPr>
        <w:t>' WHERE `id` = '</w:t>
      </w:r>
      <w:r w:rsidRPr="00A41EF5">
        <w:rPr>
          <w:rFonts w:ascii="Courier New" w:eastAsia="Times New Roman" w:hAnsi="Courier New" w:cs="Courier New"/>
          <w:color w:val="auto"/>
          <w:sz w:val="16"/>
          <w:szCs w:val="16"/>
          <w:shd w:val="clear" w:color="auto" w:fill="F7FAFF"/>
          <w:lang w:val="ru-BY" w:eastAsia="ru-BY"/>
        </w:rPr>
        <w:t>$id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"category"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A81221" w:rsidP="00A81221">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0E307A"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4.1.5. – Граф Маккейба для CategoryDao::update</w:t>
      </w:r>
    </w:p>
    <w:p w:rsidR="000E307A" w:rsidRPr="00A866ED" w:rsidRDefault="000E307A" w:rsidP="00811CF7">
      <w:pPr>
        <w:rPr>
          <w:rFonts w:ascii="Times New Roman" w:hAnsi="Times New Roman" w:cs="Times New Roman"/>
          <w:sz w:val="26"/>
          <w:szCs w:val="26"/>
          <w:lang w:val="ru-BY"/>
        </w:rPr>
      </w:pPr>
    </w:p>
    <w:p w:rsidR="000E307A" w:rsidRPr="00372ECE" w:rsidRDefault="000E307A"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372ECE">
        <w:rPr>
          <w:rFonts w:ascii="Times New Roman" w:hAnsi="Times New Roman" w:cs="Times New Roman"/>
          <w:b/>
          <w:sz w:val="26"/>
          <w:szCs w:val="26"/>
          <w:lang w:val="ru-RU"/>
        </w:rPr>
        <w:t>::</w:t>
      </w:r>
      <w:proofErr w:type="gramEnd"/>
      <w:r w:rsidR="00D75747">
        <w:rPr>
          <w:rFonts w:ascii="Times New Roman" w:hAnsi="Times New Roman" w:cs="Times New Roman"/>
          <w:b/>
          <w:sz w:val="26"/>
          <w:szCs w:val="26"/>
        </w:rPr>
        <w:t>getAll</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getAll()</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A81221" w:rsidP="00A81221">
      <w:pPr>
        <w:jc w:val="center"/>
        <w:rPr>
          <w:rFonts w:ascii="Times New Roman" w:hAnsi="Times New Roman" w:cs="Times New Roman"/>
          <w:sz w:val="26"/>
          <w:szCs w:val="26"/>
          <w:lang w:val="ru-BY"/>
        </w:rPr>
      </w:pPr>
      <w:r>
        <w:rPr>
          <w:noProof/>
        </w:rPr>
        <w:lastRenderedPageBreak/>
        <w:drawing>
          <wp:inline distT="0" distB="0" distL="0" distR="0">
            <wp:extent cx="1247775" cy="16287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7775" cy="1628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4.1.6. – Граф Маккейба для DBDao::getAll</w:t>
      </w:r>
    </w:p>
    <w:p w:rsidR="000E307A" w:rsidRPr="00A866ED" w:rsidRDefault="000E307A" w:rsidP="00811CF7">
      <w:pPr>
        <w:rPr>
          <w:rFonts w:ascii="Times New Roman" w:hAnsi="Times New Roman" w:cs="Times New Roman"/>
          <w:sz w:val="26"/>
          <w:szCs w:val="26"/>
          <w:lang w:val="ru-BY"/>
        </w:rPr>
      </w:pPr>
    </w:p>
    <w:p w:rsidR="000E307A" w:rsidRPr="00372ECE" w:rsidRDefault="00D75747"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getAllSearched</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getAllSearched($column, $pattern=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 $sort_column=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 $desc=</w:t>
      </w:r>
      <w:r w:rsidRPr="00A41EF5">
        <w:rPr>
          <w:rFonts w:ascii="Courier New" w:eastAsia="Times New Roman" w:hAnsi="Courier New" w:cs="Courier New"/>
          <w:b/>
          <w:bCs/>
          <w:color w:val="auto"/>
          <w:sz w:val="16"/>
          <w:szCs w:val="16"/>
          <w:shd w:val="clear" w:color="auto" w:fill="F7FAFF"/>
          <w:lang w:val="ru-BY" w:eastAsia="ru-BY"/>
        </w:rPr>
        <w:t>false</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($sort_column == </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LIKE '</w:t>
      </w:r>
      <w:r w:rsidRPr="00A41EF5">
        <w:rPr>
          <w:rFonts w:ascii="Courier New" w:eastAsia="Times New Roman" w:hAnsi="Courier New" w:cs="Courier New"/>
          <w:color w:val="auto"/>
          <w:sz w:val="16"/>
          <w:szCs w:val="16"/>
          <w:shd w:val="clear" w:color="auto" w:fill="F7FAFF"/>
          <w:lang w:val="ru-BY" w:eastAsia="ru-BY"/>
        </w:rPr>
        <w:t>$pattern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else if </w:t>
      </w:r>
      <w:r w:rsidRPr="00A41EF5">
        <w:rPr>
          <w:rFonts w:ascii="Courier New" w:eastAsia="Times New Roman" w:hAnsi="Courier New" w:cs="Courier New"/>
          <w:color w:val="auto"/>
          <w:sz w:val="16"/>
          <w:szCs w:val="16"/>
          <w:shd w:val="clear" w:color="auto" w:fill="F7FAFF"/>
          <w:lang w:val="ru-BY" w:eastAsia="ru-BY"/>
        </w:rPr>
        <w:t>($desc)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LIKE '</w:t>
      </w:r>
      <w:r w:rsidRPr="00A41EF5">
        <w:rPr>
          <w:rFonts w:ascii="Courier New" w:eastAsia="Times New Roman" w:hAnsi="Courier New" w:cs="Courier New"/>
          <w:color w:val="auto"/>
          <w:sz w:val="16"/>
          <w:szCs w:val="16"/>
          <w:shd w:val="clear" w:color="auto" w:fill="F7FAFF"/>
          <w:lang w:val="ru-BY" w:eastAsia="ru-BY"/>
        </w:rPr>
        <w:t>$pattern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ORDER BY `</w:t>
      </w:r>
      <w:r w:rsidRPr="00A41EF5">
        <w:rPr>
          <w:rFonts w:ascii="Courier New" w:eastAsia="Times New Roman" w:hAnsi="Courier New" w:cs="Courier New"/>
          <w:color w:val="auto"/>
          <w:sz w:val="16"/>
          <w:szCs w:val="16"/>
          <w:shd w:val="clear" w:color="auto" w:fill="F7FAFF"/>
          <w:lang w:val="ru-BY" w:eastAsia="ru-BY"/>
        </w:rPr>
        <w:t>$sort_column</w:t>
      </w:r>
      <w:r w:rsidRPr="00A41EF5">
        <w:rPr>
          <w:rFonts w:ascii="Courier New" w:eastAsia="Times New Roman" w:hAnsi="Courier New" w:cs="Courier New"/>
          <w:b/>
          <w:bCs/>
          <w:color w:val="auto"/>
          <w:sz w:val="16"/>
          <w:szCs w:val="16"/>
          <w:shd w:val="clear" w:color="auto" w:fill="F7FAFF"/>
          <w:lang w:val="ru-BY" w:eastAsia="ru-BY"/>
        </w:rPr>
        <w:t>` DESC"</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LIKE '</w:t>
      </w:r>
      <w:r w:rsidRPr="00A41EF5">
        <w:rPr>
          <w:rFonts w:ascii="Courier New" w:eastAsia="Times New Roman" w:hAnsi="Courier New" w:cs="Courier New"/>
          <w:color w:val="auto"/>
          <w:sz w:val="16"/>
          <w:szCs w:val="16"/>
          <w:shd w:val="clear" w:color="auto" w:fill="F7FAFF"/>
          <w:lang w:val="ru-BY" w:eastAsia="ru-BY"/>
        </w:rPr>
        <w:t>$pattern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ORDER BY `</w:t>
      </w:r>
      <w:r w:rsidRPr="00A41EF5">
        <w:rPr>
          <w:rFonts w:ascii="Courier New" w:eastAsia="Times New Roman" w:hAnsi="Courier New" w:cs="Courier New"/>
          <w:color w:val="auto"/>
          <w:sz w:val="16"/>
          <w:szCs w:val="16"/>
          <w:shd w:val="clear" w:color="auto" w:fill="F7FAFF"/>
          <w:lang w:val="ru-BY" w:eastAsia="ru-BY"/>
        </w:rPr>
        <w:t>$sort_column</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0E307A" w:rsidRPr="00A41EF5" w:rsidRDefault="009013E9" w:rsidP="00A81221">
      <w:pPr>
        <w:jc w:val="center"/>
        <w:rPr>
          <w:rFonts w:ascii="Times New Roman" w:hAnsi="Times New Roman" w:cs="Times New Roman"/>
          <w:sz w:val="26"/>
          <w:szCs w:val="26"/>
          <w:lang w:val="ru-BY"/>
        </w:rPr>
      </w:pPr>
      <w:r>
        <w:rPr>
          <w:noProof/>
        </w:rPr>
        <w:lastRenderedPageBreak/>
        <w:drawing>
          <wp:inline distT="0" distB="0" distL="0" distR="0">
            <wp:extent cx="2905125" cy="391477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125" cy="3914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4.1.7. – Граф Маккейба для DBDao::getAllSearched</w:t>
      </w:r>
    </w:p>
    <w:p w:rsidR="00D75747" w:rsidRPr="00A866ED" w:rsidRDefault="00D75747" w:rsidP="00811CF7">
      <w:pPr>
        <w:rPr>
          <w:rFonts w:ascii="Times New Roman" w:hAnsi="Times New Roman" w:cs="Times New Roman"/>
          <w:sz w:val="26"/>
          <w:szCs w:val="26"/>
          <w:lang w:val="ru-BY"/>
        </w:rPr>
      </w:pPr>
    </w:p>
    <w:p w:rsidR="00D75747" w:rsidRPr="00372ECE" w:rsidRDefault="00D75747"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DBDao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getBy($column_name, $value)</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$column_name</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A81221" w:rsidP="00A81221">
      <w:pPr>
        <w:jc w:val="center"/>
        <w:rPr>
          <w:rFonts w:ascii="Times New Roman" w:hAnsi="Times New Roman" w:cs="Times New Roman"/>
          <w:sz w:val="26"/>
          <w:szCs w:val="26"/>
          <w:lang w:val="ru-BY"/>
        </w:rPr>
      </w:pPr>
      <w:r>
        <w:rPr>
          <w:noProof/>
        </w:rPr>
        <w:drawing>
          <wp:inline distT="0" distB="0" distL="0" distR="0">
            <wp:extent cx="1247775" cy="16287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628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4.1.8. – Граф Маккейба для DBDao::getBy</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getColumnBy</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lastRenderedPageBreak/>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getColumnBy($column, $value, $get_column)</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"SELECT `</w:t>
      </w:r>
      <w:r w:rsidRPr="00A41EF5">
        <w:rPr>
          <w:rFonts w:ascii="Courier New" w:eastAsia="Times New Roman" w:hAnsi="Courier New" w:cs="Courier New"/>
          <w:color w:val="auto"/>
          <w:sz w:val="16"/>
          <w:szCs w:val="16"/>
          <w:shd w:val="clear" w:color="auto" w:fill="F7FAFF"/>
          <w:lang w:val="ru-BY" w:eastAsia="ru-BY"/>
        </w:rPr>
        <w:t>$get_column</w:t>
      </w:r>
      <w:r w:rsidRPr="00A41EF5">
        <w:rPr>
          <w:rFonts w:ascii="Courier New" w:eastAsia="Times New Roman" w:hAnsi="Courier New" w:cs="Courier New"/>
          <w:b/>
          <w:bCs/>
          <w:color w:val="auto"/>
          <w:sz w:val="16"/>
          <w:szCs w:val="16"/>
          <w:shd w:val="clear" w:color="auto" w:fill="F7FAFF"/>
          <w:lang w:val="ru-BY" w:eastAsia="ru-BY"/>
        </w:rPr>
        <w:t>` FROM `</w:t>
      </w:r>
      <w:r w:rsidRPr="00A41EF5">
        <w:rPr>
          <w:rFonts w:ascii="Courier New" w:eastAsia="Times New Roman" w:hAnsi="Courier New" w:cs="Courier New"/>
          <w:color w:val="auto"/>
          <w:sz w:val="16"/>
          <w:szCs w:val="16"/>
          <w:shd w:val="clear" w:color="auto" w:fill="F7FAFF"/>
          <w:lang w:val="ru-BY" w:eastAsia="ru-BY"/>
        </w:rPr>
        <w:t>$this-&gt;</w:t>
      </w:r>
      <w:r w:rsidRPr="00A41EF5">
        <w:rPr>
          <w:rFonts w:ascii="Courier New" w:eastAsia="Times New Roman" w:hAnsi="Courier New" w:cs="Courier New"/>
          <w:b/>
          <w:bCs/>
          <w:color w:val="auto"/>
          <w:sz w:val="16"/>
          <w:szCs w:val="16"/>
          <w:shd w:val="clear" w:color="auto" w:fill="F7FAFF"/>
          <w:lang w:val="ru-BY" w:eastAsia="ru-BY"/>
        </w:rPr>
        <w:t>table_name`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$rec[$get_column];</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A81221" w:rsidP="00A81221">
      <w:pPr>
        <w:jc w:val="center"/>
        <w:rPr>
          <w:rFonts w:ascii="Times New Roman" w:hAnsi="Times New Roman" w:cs="Times New Roman"/>
          <w:sz w:val="26"/>
          <w:szCs w:val="26"/>
          <w:lang w:val="ru-BY"/>
        </w:rPr>
      </w:pPr>
      <w:r>
        <w:rPr>
          <w:noProof/>
        </w:rPr>
        <w:drawing>
          <wp:inline distT="0" distB="0" distL="0" distR="0">
            <wp:extent cx="1247775" cy="16287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6287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4.1.9. – Граф Маккейба для DBDao::getColumnBy</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IdentificationalDao::</w:t>
      </w:r>
      <w:proofErr w:type="gramEnd"/>
      <w:r>
        <w:rPr>
          <w:rFonts w:ascii="Times New Roman" w:hAnsi="Times New Roman" w:cs="Times New Roman"/>
          <w:b/>
          <w:sz w:val="26"/>
          <w:szCs w:val="26"/>
        </w:rPr>
        <w:t>delete</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delete($record)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Identificational)</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$id = $record-&gt;getId();</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"DELETE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`id` = '</w:t>
      </w:r>
      <w:r w:rsidRPr="00A41EF5">
        <w:rPr>
          <w:rFonts w:ascii="Courier New" w:eastAsia="Times New Roman" w:hAnsi="Courier New" w:cs="Courier New"/>
          <w:color w:val="auto"/>
          <w:sz w:val="16"/>
          <w:szCs w:val="16"/>
          <w:shd w:val="clear" w:color="auto" w:fill="F7FAFF"/>
          <w:lang w:val="ru-BY" w:eastAsia="ru-BY"/>
        </w:rPr>
        <w:t>$id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"Non-id-able"</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A81221" w:rsidP="00A81221">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rPr>
      </w:pPr>
      <w:r w:rsidRPr="00A866ED">
        <w:rPr>
          <w:rFonts w:ascii="Times New Roman" w:hAnsi="Times New Roman" w:cs="Times New Roman"/>
          <w:sz w:val="26"/>
          <w:szCs w:val="26"/>
          <w:lang w:val="ru-BY"/>
        </w:rPr>
        <w:t xml:space="preserve">Рис. 4.1.10. – Граф Маккейба для </w:t>
      </w:r>
      <w:r>
        <w:rPr>
          <w:rFonts w:ascii="Times New Roman" w:hAnsi="Times New Roman" w:cs="Times New Roman"/>
          <w:sz w:val="26"/>
          <w:szCs w:val="26"/>
        </w:rPr>
        <w:t>IdentificationalDao</w:t>
      </w:r>
      <w:r w:rsidRPr="00A866ED">
        <w:rPr>
          <w:rFonts w:ascii="Times New Roman" w:hAnsi="Times New Roman" w:cs="Times New Roman"/>
          <w:sz w:val="26"/>
          <w:szCs w:val="26"/>
          <w:lang w:val="ru-BY"/>
        </w:rPr>
        <w:t>::</w:t>
      </w:r>
      <w:r>
        <w:rPr>
          <w:rFonts w:ascii="Times New Roman" w:hAnsi="Times New Roman" w:cs="Times New Roman"/>
          <w:sz w:val="26"/>
          <w:szCs w:val="26"/>
        </w:rPr>
        <w:t>delete</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add</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add($record)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HistoryRecord)</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$user_id = ($record-&gt;getUser() == </w:t>
      </w:r>
      <w:r w:rsidRPr="00A41EF5">
        <w:rPr>
          <w:rFonts w:ascii="Courier New" w:eastAsia="Times New Roman" w:hAnsi="Courier New" w:cs="Courier New"/>
          <w:b/>
          <w:bCs/>
          <w:color w:val="auto"/>
          <w:sz w:val="16"/>
          <w:szCs w:val="16"/>
          <w:shd w:val="clear" w:color="auto" w:fill="F7FAFF"/>
          <w:lang w:val="ru-BY" w:eastAsia="ru-BY"/>
        </w:rPr>
        <w:t>null</w:t>
      </w:r>
      <w:r w:rsidRPr="00A41EF5">
        <w:rPr>
          <w:rFonts w:ascii="Courier New" w:eastAsia="Times New Roman" w:hAnsi="Courier New" w:cs="Courier New"/>
          <w:color w:val="auto"/>
          <w:sz w:val="16"/>
          <w:szCs w:val="16"/>
          <w:shd w:val="clear" w:color="auto" w:fill="F7FAFF"/>
          <w:lang w:val="ru-BY" w:eastAsia="ru-BY"/>
        </w:rPr>
        <w:t xml:space="preserve">) ? </w:t>
      </w:r>
      <w:r w:rsidRPr="00A41EF5">
        <w:rPr>
          <w:rFonts w:ascii="Courier New" w:eastAsia="Times New Roman" w:hAnsi="Courier New" w:cs="Courier New"/>
          <w:b/>
          <w:bCs/>
          <w:color w:val="auto"/>
          <w:sz w:val="16"/>
          <w:szCs w:val="16"/>
          <w:shd w:val="clear" w:color="auto" w:fill="F7FAFF"/>
          <w:lang w:val="ru-BY" w:eastAsia="ru-BY"/>
        </w:rPr>
        <w:t xml:space="preserve">null </w:t>
      </w:r>
      <w:r w:rsidRPr="00A41EF5">
        <w:rPr>
          <w:rFonts w:ascii="Courier New" w:eastAsia="Times New Roman" w:hAnsi="Courier New" w:cs="Courier New"/>
          <w:color w:val="auto"/>
          <w:sz w:val="16"/>
          <w:szCs w:val="16"/>
          <w:shd w:val="clear" w:color="auto" w:fill="F7FAFF"/>
          <w:lang w:val="ru-BY" w:eastAsia="ru-BY"/>
        </w:rPr>
        <w:t>: $record-&gt;getUser()-&gt;getId();</w:t>
      </w:r>
      <w:r w:rsidRPr="00A41EF5">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A41EF5">
        <w:rPr>
          <w:rFonts w:ascii="Courier New" w:eastAsia="Times New Roman" w:hAnsi="Courier New" w:cs="Courier New"/>
          <w:color w:val="auto"/>
          <w:sz w:val="16"/>
          <w:szCs w:val="16"/>
          <w:shd w:val="clear" w:color="auto" w:fill="F7FAFF"/>
          <w:lang w:val="ru-BY" w:eastAsia="ru-BY"/>
        </w:rPr>
        <w:br/>
      </w:r>
      <w:r w:rsidRPr="00A41EF5">
        <w:rPr>
          <w:rFonts w:ascii="Courier New" w:eastAsia="Times New Roman" w:hAnsi="Courier New" w:cs="Courier New"/>
          <w:color w:val="auto"/>
          <w:sz w:val="16"/>
          <w:szCs w:val="16"/>
          <w:shd w:val="clear" w:color="auto" w:fill="F7FAFF"/>
          <w:lang w:val="ru-BY" w:eastAsia="ru-BY"/>
        </w:rPr>
        <w:lastRenderedPageBreak/>
        <w:t xml:space="preserve">        $count = $record-&gt;getCount();</w:t>
      </w:r>
      <w:r w:rsidRPr="00A41EF5">
        <w:rPr>
          <w:rFonts w:ascii="Courier New" w:eastAsia="Times New Roman" w:hAnsi="Courier New" w:cs="Courier New"/>
          <w:color w:val="auto"/>
          <w:sz w:val="16"/>
          <w:szCs w:val="16"/>
          <w:shd w:val="clear" w:color="auto" w:fill="F7FAFF"/>
          <w:lang w:val="ru-BY" w:eastAsia="ru-BY"/>
        </w:rPr>
        <w:br/>
        <w:t xml:space="preserve">        $address = $record-&gt;getAddress();</w:t>
      </w:r>
      <w:r w:rsidRPr="00A41EF5">
        <w:rPr>
          <w:rFonts w:ascii="Courier New" w:eastAsia="Times New Roman" w:hAnsi="Courier New" w:cs="Courier New"/>
          <w:color w:val="auto"/>
          <w:sz w:val="16"/>
          <w:szCs w:val="16"/>
          <w:shd w:val="clear" w:color="auto" w:fill="F7FAFF"/>
          <w:lang w:val="ru-BY" w:eastAsia="ru-BY"/>
        </w:rPr>
        <w:br/>
        <w:t xml:space="preserve">        $phone = $record-&gt;getPhone();</w:t>
      </w:r>
      <w:r w:rsidRPr="00A41EF5">
        <w:rPr>
          <w:rFonts w:ascii="Courier New" w:eastAsia="Times New Roman" w:hAnsi="Courier New" w:cs="Courier New"/>
          <w:color w:val="auto"/>
          <w:sz w:val="16"/>
          <w:szCs w:val="16"/>
          <w:shd w:val="clear" w:color="auto" w:fill="F7FAFF"/>
          <w:lang w:val="ru-BY" w:eastAsia="ru-BY"/>
        </w:rPr>
        <w:br/>
        <w:t xml:space="preserve">        $order_date = $record-&gt;getOrderDate();</w:t>
      </w:r>
      <w:r w:rsidRPr="00A41EF5">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"INSERT INTO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(`user_id`, `product_id`, `count`, `address`,</w:t>
      </w:r>
      <w:r w:rsidRPr="00A41EF5">
        <w:rPr>
          <w:rFonts w:ascii="Courier New" w:eastAsia="Times New Roman" w:hAnsi="Courier New" w:cs="Courier New"/>
          <w:b/>
          <w:bCs/>
          <w:color w:val="auto"/>
          <w:sz w:val="16"/>
          <w:szCs w:val="16"/>
          <w:shd w:val="clear" w:color="auto" w:fill="F7FAFF"/>
          <w:lang w:val="ru-BY" w:eastAsia="ru-BY"/>
        </w:rPr>
        <w:br/>
        <w:t xml:space="preserve">        `phone`, `order_date`, `confirm_date`) </w:t>
      </w:r>
      <w:r w:rsidRPr="00A41EF5">
        <w:rPr>
          <w:rFonts w:ascii="Courier New" w:eastAsia="Times New Roman" w:hAnsi="Courier New" w:cs="Courier New"/>
          <w:b/>
          <w:bCs/>
          <w:color w:val="auto"/>
          <w:sz w:val="16"/>
          <w:szCs w:val="16"/>
          <w:shd w:val="clear" w:color="auto" w:fill="F7FAFF"/>
          <w:lang w:val="ru-BY" w:eastAsia="ru-BY"/>
        </w:rPr>
        <w:br/>
        <w:t xml:space="preserve">        VALUES ('</w:t>
      </w:r>
      <w:r w:rsidRPr="00A41EF5">
        <w:rPr>
          <w:rFonts w:ascii="Courier New" w:eastAsia="Times New Roman" w:hAnsi="Courier New" w:cs="Courier New"/>
          <w:color w:val="auto"/>
          <w:sz w:val="16"/>
          <w:szCs w:val="16"/>
          <w:shd w:val="clear" w:color="auto" w:fill="F7FAFF"/>
          <w:lang w:val="ru-BY" w:eastAsia="ru-BY"/>
        </w:rPr>
        <w:t>$user_id</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$product_id</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$count</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$address</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$phone</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$order_date</w:t>
      </w:r>
      <w:r w:rsidRPr="00A41EF5">
        <w:rPr>
          <w:rFonts w:ascii="Courier New" w:eastAsia="Times New Roman" w:hAnsi="Courier New" w:cs="Courier New"/>
          <w:b/>
          <w:bCs/>
          <w:color w:val="auto"/>
          <w:sz w:val="16"/>
          <w:szCs w:val="16"/>
          <w:shd w:val="clear" w:color="auto" w:fill="F7FAFF"/>
          <w:lang w:val="ru-BY" w:eastAsia="ru-BY"/>
        </w:rPr>
        <w:t>', '</w:t>
      </w:r>
      <w:r w:rsidRPr="00A41EF5">
        <w:rPr>
          <w:rFonts w:ascii="Courier New" w:eastAsia="Times New Roman" w:hAnsi="Courier New" w:cs="Courier New"/>
          <w:color w:val="auto"/>
          <w:sz w:val="16"/>
          <w:szCs w:val="16"/>
          <w:shd w:val="clear" w:color="auto" w:fill="F7FAFF"/>
          <w:lang w:val="ru-BY" w:eastAsia="ru-BY"/>
        </w:rPr>
        <w:t>$confirm_date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"History record"</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5E067C" w:rsidRPr="00A41EF5" w:rsidRDefault="0063039C" w:rsidP="0063039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4.1.11. – Граф Маккейба для HistoryRecordDao::add</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update</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update($record)</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if </w:t>
      </w:r>
      <w:r w:rsidRPr="00A41EF5">
        <w:rPr>
          <w:rFonts w:ascii="Courier New" w:eastAsia="Times New Roman" w:hAnsi="Courier New" w:cs="Courier New"/>
          <w:color w:val="auto"/>
          <w:sz w:val="16"/>
          <w:szCs w:val="16"/>
          <w:shd w:val="clear" w:color="auto" w:fill="F7FAFF"/>
          <w:lang w:val="ru-BY" w:eastAsia="ru-BY"/>
        </w:rPr>
        <w:t xml:space="preserve">($record </w:t>
      </w:r>
      <w:r w:rsidRPr="00A41EF5">
        <w:rPr>
          <w:rFonts w:ascii="Courier New" w:eastAsia="Times New Roman" w:hAnsi="Courier New" w:cs="Courier New"/>
          <w:b/>
          <w:bCs/>
          <w:color w:val="auto"/>
          <w:sz w:val="16"/>
          <w:szCs w:val="16"/>
          <w:shd w:val="clear" w:color="auto" w:fill="F7FAFF"/>
          <w:lang w:val="ru-BY" w:eastAsia="ru-BY"/>
        </w:rPr>
        <w:t xml:space="preserve">instanceof </w:t>
      </w:r>
      <w:r w:rsidRPr="00A41EF5">
        <w:rPr>
          <w:rFonts w:ascii="Courier New" w:eastAsia="Times New Roman" w:hAnsi="Courier New" w:cs="Courier New"/>
          <w:color w:val="auto"/>
          <w:sz w:val="16"/>
          <w:szCs w:val="16"/>
          <w:shd w:val="clear" w:color="auto" w:fill="F7FAFF"/>
          <w:lang w:val="ru-BY" w:eastAsia="ru-BY"/>
        </w:rPr>
        <w:t>HistoryRecord)</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$id = $record-&gt;getId();</w:t>
      </w:r>
      <w:r w:rsidRPr="00A41EF5">
        <w:rPr>
          <w:rFonts w:ascii="Courier New" w:eastAsia="Times New Roman" w:hAnsi="Courier New" w:cs="Courier New"/>
          <w:color w:val="auto"/>
          <w:sz w:val="16"/>
          <w:szCs w:val="16"/>
          <w:shd w:val="clear" w:color="auto" w:fill="F7FAFF"/>
          <w:lang w:val="ru-BY" w:eastAsia="ru-BY"/>
        </w:rPr>
        <w:br/>
        <w:t xml:space="preserve">        $user_id = ($record-&gt;getUser() == </w:t>
      </w:r>
      <w:r w:rsidRPr="00A41EF5">
        <w:rPr>
          <w:rFonts w:ascii="Courier New" w:eastAsia="Times New Roman" w:hAnsi="Courier New" w:cs="Courier New"/>
          <w:b/>
          <w:bCs/>
          <w:color w:val="auto"/>
          <w:sz w:val="16"/>
          <w:szCs w:val="16"/>
          <w:shd w:val="clear" w:color="auto" w:fill="F7FAFF"/>
          <w:lang w:val="ru-BY" w:eastAsia="ru-BY"/>
        </w:rPr>
        <w:t>null</w:t>
      </w:r>
      <w:r w:rsidRPr="00A41EF5">
        <w:rPr>
          <w:rFonts w:ascii="Courier New" w:eastAsia="Times New Roman" w:hAnsi="Courier New" w:cs="Courier New"/>
          <w:color w:val="auto"/>
          <w:sz w:val="16"/>
          <w:szCs w:val="16"/>
          <w:shd w:val="clear" w:color="auto" w:fill="F7FAFF"/>
          <w:lang w:val="ru-BY" w:eastAsia="ru-BY"/>
        </w:rPr>
        <w:t xml:space="preserve">) ? </w:t>
      </w:r>
      <w:r w:rsidRPr="00A41EF5">
        <w:rPr>
          <w:rFonts w:ascii="Courier New" w:eastAsia="Times New Roman" w:hAnsi="Courier New" w:cs="Courier New"/>
          <w:b/>
          <w:bCs/>
          <w:color w:val="auto"/>
          <w:sz w:val="16"/>
          <w:szCs w:val="16"/>
          <w:shd w:val="clear" w:color="auto" w:fill="F7FAFF"/>
          <w:lang w:val="ru-BY" w:eastAsia="ru-BY"/>
        </w:rPr>
        <w:t xml:space="preserve">null </w:t>
      </w:r>
      <w:r w:rsidRPr="00A41EF5">
        <w:rPr>
          <w:rFonts w:ascii="Courier New" w:eastAsia="Times New Roman" w:hAnsi="Courier New" w:cs="Courier New"/>
          <w:color w:val="auto"/>
          <w:sz w:val="16"/>
          <w:szCs w:val="16"/>
          <w:shd w:val="clear" w:color="auto" w:fill="F7FAFF"/>
          <w:lang w:val="ru-BY" w:eastAsia="ru-BY"/>
        </w:rPr>
        <w:t>: $record-&gt;getUser()-&gt;getId();</w:t>
      </w:r>
      <w:r w:rsidRPr="00A41EF5">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A41EF5">
        <w:rPr>
          <w:rFonts w:ascii="Courier New" w:eastAsia="Times New Roman" w:hAnsi="Courier New" w:cs="Courier New"/>
          <w:color w:val="auto"/>
          <w:sz w:val="16"/>
          <w:szCs w:val="16"/>
          <w:shd w:val="clear" w:color="auto" w:fill="F7FAFF"/>
          <w:lang w:val="ru-BY" w:eastAsia="ru-BY"/>
        </w:rPr>
        <w:br/>
        <w:t xml:space="preserve">        $count = $record-&gt;getCount();</w:t>
      </w:r>
      <w:r w:rsidRPr="00A41EF5">
        <w:rPr>
          <w:rFonts w:ascii="Courier New" w:eastAsia="Times New Roman" w:hAnsi="Courier New" w:cs="Courier New"/>
          <w:color w:val="auto"/>
          <w:sz w:val="16"/>
          <w:szCs w:val="16"/>
          <w:shd w:val="clear" w:color="auto" w:fill="F7FAFF"/>
          <w:lang w:val="ru-BY" w:eastAsia="ru-BY"/>
        </w:rPr>
        <w:br/>
        <w:t xml:space="preserve">        $address = $record-&gt;getAddress();</w:t>
      </w:r>
      <w:r w:rsidRPr="00A41EF5">
        <w:rPr>
          <w:rFonts w:ascii="Courier New" w:eastAsia="Times New Roman" w:hAnsi="Courier New" w:cs="Courier New"/>
          <w:color w:val="auto"/>
          <w:sz w:val="16"/>
          <w:szCs w:val="16"/>
          <w:shd w:val="clear" w:color="auto" w:fill="F7FAFF"/>
          <w:lang w:val="ru-BY" w:eastAsia="ru-BY"/>
        </w:rPr>
        <w:br/>
        <w:t xml:space="preserve">        $phone = $record-&gt;getPhone();</w:t>
      </w:r>
      <w:r w:rsidRPr="00A41EF5">
        <w:rPr>
          <w:rFonts w:ascii="Courier New" w:eastAsia="Times New Roman" w:hAnsi="Courier New" w:cs="Courier New"/>
          <w:color w:val="auto"/>
          <w:sz w:val="16"/>
          <w:szCs w:val="16"/>
          <w:shd w:val="clear" w:color="auto" w:fill="F7FAFF"/>
          <w:lang w:val="ru-BY" w:eastAsia="ru-BY"/>
        </w:rPr>
        <w:br/>
        <w:t xml:space="preserve">        $order_date = $record-&gt;getOrderDate();</w:t>
      </w:r>
      <w:r w:rsidRPr="00A41EF5">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$this-&gt;getDb()-&gt;query(</w:t>
      </w:r>
      <w:r w:rsidRPr="00A41EF5">
        <w:rPr>
          <w:rFonts w:ascii="Courier New" w:eastAsia="Times New Roman" w:hAnsi="Courier New" w:cs="Courier New"/>
          <w:b/>
          <w:bCs/>
          <w:color w:val="auto"/>
          <w:sz w:val="16"/>
          <w:szCs w:val="16"/>
          <w:shd w:val="clear" w:color="auto" w:fill="F7FAFF"/>
          <w:lang w:val="ru-BY" w:eastAsia="ru-BY"/>
        </w:rPr>
        <w:t>"UPDATE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SET `user_id` = '</w:t>
      </w:r>
      <w:r w:rsidRPr="00A41EF5">
        <w:rPr>
          <w:rFonts w:ascii="Courier New" w:eastAsia="Times New Roman" w:hAnsi="Courier New" w:cs="Courier New"/>
          <w:color w:val="auto"/>
          <w:sz w:val="16"/>
          <w:szCs w:val="16"/>
          <w:shd w:val="clear" w:color="auto" w:fill="F7FAFF"/>
          <w:lang w:val="ru-BY" w:eastAsia="ru-BY"/>
        </w:rPr>
        <w:t>$user_id</w:t>
      </w:r>
      <w:r w:rsidRPr="00A41EF5">
        <w:rPr>
          <w:rFonts w:ascii="Courier New" w:eastAsia="Times New Roman" w:hAnsi="Courier New" w:cs="Courier New"/>
          <w:b/>
          <w:bCs/>
          <w:color w:val="auto"/>
          <w:sz w:val="16"/>
          <w:szCs w:val="16"/>
          <w:shd w:val="clear" w:color="auto" w:fill="F7FAFF"/>
          <w:lang w:val="ru-BY" w:eastAsia="ru-BY"/>
        </w:rPr>
        <w:t>', `product_id` = '</w:t>
      </w:r>
      <w:r w:rsidRPr="00A41EF5">
        <w:rPr>
          <w:rFonts w:ascii="Courier New" w:eastAsia="Times New Roman" w:hAnsi="Courier New" w:cs="Courier New"/>
          <w:color w:val="auto"/>
          <w:sz w:val="16"/>
          <w:szCs w:val="16"/>
          <w:shd w:val="clear" w:color="auto" w:fill="F7FAFF"/>
          <w:lang w:val="ru-BY" w:eastAsia="ru-BY"/>
        </w:rPr>
        <w:t>$product_id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`count` = '</w:t>
      </w:r>
      <w:r w:rsidRPr="00A41EF5">
        <w:rPr>
          <w:rFonts w:ascii="Courier New" w:eastAsia="Times New Roman" w:hAnsi="Courier New" w:cs="Courier New"/>
          <w:color w:val="auto"/>
          <w:sz w:val="16"/>
          <w:szCs w:val="16"/>
          <w:shd w:val="clear" w:color="auto" w:fill="F7FAFF"/>
          <w:lang w:val="ru-BY" w:eastAsia="ru-BY"/>
        </w:rPr>
        <w:t>$count</w:t>
      </w:r>
      <w:r w:rsidRPr="00A41EF5">
        <w:rPr>
          <w:rFonts w:ascii="Courier New" w:eastAsia="Times New Roman" w:hAnsi="Courier New" w:cs="Courier New"/>
          <w:b/>
          <w:bCs/>
          <w:color w:val="auto"/>
          <w:sz w:val="16"/>
          <w:szCs w:val="16"/>
          <w:shd w:val="clear" w:color="auto" w:fill="F7FAFF"/>
          <w:lang w:val="ru-BY" w:eastAsia="ru-BY"/>
        </w:rPr>
        <w:t>', `address` = '</w:t>
      </w:r>
      <w:r w:rsidRPr="00A41EF5">
        <w:rPr>
          <w:rFonts w:ascii="Courier New" w:eastAsia="Times New Roman" w:hAnsi="Courier New" w:cs="Courier New"/>
          <w:color w:val="auto"/>
          <w:sz w:val="16"/>
          <w:szCs w:val="16"/>
          <w:shd w:val="clear" w:color="auto" w:fill="F7FAFF"/>
          <w:lang w:val="ru-BY" w:eastAsia="ru-BY"/>
        </w:rPr>
        <w:t>$address</w:t>
      </w:r>
      <w:r w:rsidRPr="00A41EF5">
        <w:rPr>
          <w:rFonts w:ascii="Courier New" w:eastAsia="Times New Roman" w:hAnsi="Courier New" w:cs="Courier New"/>
          <w:b/>
          <w:bCs/>
          <w:color w:val="auto"/>
          <w:sz w:val="16"/>
          <w:szCs w:val="16"/>
          <w:shd w:val="clear" w:color="auto" w:fill="F7FAFF"/>
          <w:lang w:val="ru-BY" w:eastAsia="ru-BY"/>
        </w:rPr>
        <w:t>', `phone` = '</w:t>
      </w:r>
      <w:r w:rsidRPr="00A41EF5">
        <w:rPr>
          <w:rFonts w:ascii="Courier New" w:eastAsia="Times New Roman" w:hAnsi="Courier New" w:cs="Courier New"/>
          <w:color w:val="auto"/>
          <w:sz w:val="16"/>
          <w:szCs w:val="16"/>
          <w:shd w:val="clear" w:color="auto" w:fill="F7FAFF"/>
          <w:lang w:val="ru-BY" w:eastAsia="ru-BY"/>
        </w:rPr>
        <w:t>$phone</w:t>
      </w:r>
      <w:r w:rsidRPr="00A41EF5">
        <w:rPr>
          <w:rFonts w:ascii="Courier New" w:eastAsia="Times New Roman" w:hAnsi="Courier New" w:cs="Courier New"/>
          <w:b/>
          <w:bCs/>
          <w:color w:val="auto"/>
          <w:sz w:val="16"/>
          <w:szCs w:val="16"/>
          <w:shd w:val="clear" w:color="auto" w:fill="F7FAFF"/>
          <w:lang w:val="ru-BY" w:eastAsia="ru-BY"/>
        </w:rPr>
        <w:t xml:space="preserve">', </w:t>
      </w:r>
      <w:r w:rsidRPr="00A41EF5">
        <w:rPr>
          <w:rFonts w:ascii="Courier New" w:eastAsia="Times New Roman" w:hAnsi="Courier New" w:cs="Courier New"/>
          <w:b/>
          <w:bCs/>
          <w:color w:val="auto"/>
          <w:sz w:val="16"/>
          <w:szCs w:val="16"/>
          <w:shd w:val="clear" w:color="auto" w:fill="F7FAFF"/>
          <w:lang w:val="ru-BY" w:eastAsia="ru-BY"/>
        </w:rPr>
        <w:br/>
        <w:t xml:space="preserve">              `order_date` = '</w:t>
      </w:r>
      <w:r w:rsidRPr="00A41EF5">
        <w:rPr>
          <w:rFonts w:ascii="Courier New" w:eastAsia="Times New Roman" w:hAnsi="Courier New" w:cs="Courier New"/>
          <w:color w:val="auto"/>
          <w:sz w:val="16"/>
          <w:szCs w:val="16"/>
          <w:shd w:val="clear" w:color="auto" w:fill="F7FAFF"/>
          <w:lang w:val="ru-BY" w:eastAsia="ru-BY"/>
        </w:rPr>
        <w:t>$order_date</w:t>
      </w:r>
      <w:r w:rsidRPr="00A41EF5">
        <w:rPr>
          <w:rFonts w:ascii="Courier New" w:eastAsia="Times New Roman" w:hAnsi="Courier New" w:cs="Courier New"/>
          <w:b/>
          <w:bCs/>
          <w:color w:val="auto"/>
          <w:sz w:val="16"/>
          <w:szCs w:val="16"/>
          <w:shd w:val="clear" w:color="auto" w:fill="F7FAFF"/>
          <w:lang w:val="ru-BY" w:eastAsia="ru-BY"/>
        </w:rPr>
        <w:t>', `confirm_date` = '</w:t>
      </w:r>
      <w:r w:rsidRPr="00A41EF5">
        <w:rPr>
          <w:rFonts w:ascii="Courier New" w:eastAsia="Times New Roman" w:hAnsi="Courier New" w:cs="Courier New"/>
          <w:color w:val="auto"/>
          <w:sz w:val="16"/>
          <w:szCs w:val="16"/>
          <w:shd w:val="clear" w:color="auto" w:fill="F7FAFF"/>
          <w:lang w:val="ru-BY" w:eastAsia="ru-BY"/>
        </w:rPr>
        <w:t>$confirm_date</w:t>
      </w:r>
      <w:r w:rsidRPr="00A41EF5">
        <w:rPr>
          <w:rFonts w:ascii="Courier New" w:eastAsia="Times New Roman" w:hAnsi="Courier New" w:cs="Courier New"/>
          <w:b/>
          <w:bCs/>
          <w:color w:val="auto"/>
          <w:sz w:val="16"/>
          <w:szCs w:val="16"/>
          <w:shd w:val="clear" w:color="auto" w:fill="F7FAFF"/>
          <w:lang w:val="ru-BY" w:eastAsia="ru-BY"/>
        </w:rPr>
        <w:t>' WHERE `id` = '</w:t>
      </w:r>
      <w:r w:rsidRPr="00A41EF5">
        <w:rPr>
          <w:rFonts w:ascii="Courier New" w:eastAsia="Times New Roman" w:hAnsi="Courier New" w:cs="Courier New"/>
          <w:color w:val="auto"/>
          <w:sz w:val="16"/>
          <w:szCs w:val="16"/>
          <w:shd w:val="clear" w:color="auto" w:fill="F7FAFF"/>
          <w:lang w:val="ru-BY" w:eastAsia="ru-BY"/>
        </w:rPr>
        <w:t>$id</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else</w:t>
      </w:r>
      <w:r w:rsidRPr="00A41EF5">
        <w:rPr>
          <w:rFonts w:ascii="Courier New" w:eastAsia="Times New Roman" w:hAnsi="Courier New" w:cs="Courier New"/>
          <w:b/>
          <w:bCs/>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throw new </w:t>
      </w:r>
      <w:r w:rsidRPr="00A41EF5">
        <w:rPr>
          <w:rFonts w:ascii="Courier New" w:eastAsia="Times New Roman" w:hAnsi="Courier New" w:cs="Courier New"/>
          <w:color w:val="auto"/>
          <w:sz w:val="16"/>
          <w:szCs w:val="16"/>
          <w:shd w:val="clear" w:color="auto" w:fill="F7FAFF"/>
          <w:lang w:val="ru-BY" w:eastAsia="ru-BY"/>
        </w:rPr>
        <w:t>InvalidArgumentException(</w:t>
      </w:r>
      <w:r w:rsidRPr="00A41EF5">
        <w:rPr>
          <w:rFonts w:ascii="Courier New" w:eastAsia="Times New Roman" w:hAnsi="Courier New" w:cs="Courier New"/>
          <w:b/>
          <w:bCs/>
          <w:color w:val="auto"/>
          <w:sz w:val="16"/>
          <w:szCs w:val="16"/>
          <w:shd w:val="clear" w:color="auto" w:fill="F7FAFF"/>
          <w:lang w:val="ru-BY" w:eastAsia="ru-BY"/>
        </w:rPr>
        <w:t>"History record"</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63039C" w:rsidP="0063039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4.1.12. – Граф Маккейба для HistoryRecordDao::update</w:t>
      </w:r>
    </w:p>
    <w:p w:rsidR="00D75747" w:rsidRPr="00A866ED" w:rsidRDefault="00D75747" w:rsidP="00811CF7">
      <w:pPr>
        <w:rPr>
          <w:rFonts w:ascii="Times New Roman" w:hAnsi="Times New Roman" w:cs="Times New Roman"/>
          <w:sz w:val="26"/>
          <w:szCs w:val="26"/>
          <w:lang w:val="ru-BY"/>
        </w:rPr>
      </w:pPr>
    </w:p>
    <w:p w:rsidR="00D75747" w:rsidRPr="005E067C" w:rsidRDefault="005E067C" w:rsidP="00811CF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getAll</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lastRenderedPageBreak/>
        <w:t>Исходный</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A41EF5">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A41EF5">
        <w:rPr>
          <w:rFonts w:ascii="Times New Roman" w:hAnsi="Times New Roman" w:cs="Times New Roman"/>
          <w:sz w:val="26"/>
          <w:szCs w:val="26"/>
        </w:rPr>
        <w:t>:</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getAll()</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`confirm_date` IS NOT NULL"</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5E067C" w:rsidRPr="00A41EF5" w:rsidRDefault="0063039C" w:rsidP="0063039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A866ED" w:rsidRPr="00A866ED" w:rsidRDefault="00A866ED" w:rsidP="00A866E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4.1.13. – Граф Маккейба для HistoryRecordDao::getAll</w:t>
      </w:r>
    </w:p>
    <w:p w:rsidR="005E067C" w:rsidRPr="00A866ED" w:rsidRDefault="005E067C" w:rsidP="00811CF7">
      <w:pPr>
        <w:rPr>
          <w:rFonts w:ascii="Times New Roman" w:hAnsi="Times New Roman" w:cs="Times New Roman"/>
          <w:sz w:val="26"/>
          <w:szCs w:val="26"/>
          <w:lang w:val="ru-BY"/>
        </w:rPr>
      </w:pPr>
    </w:p>
    <w:p w:rsidR="005E067C" w:rsidRPr="005E067C" w:rsidRDefault="005E067C" w:rsidP="005E067C">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getBy($column_name, $value)</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 xml:space="preserve">"SELECT </w:t>
      </w:r>
      <w:r w:rsidRPr="00A41EF5">
        <w:rPr>
          <w:rFonts w:ascii="Courier New" w:eastAsia="Times New Roman" w:hAnsi="Courier New" w:cs="Courier New"/>
          <w:i/>
          <w:i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t xml:space="preserve">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w:t>
      </w:r>
      <w:r w:rsidRPr="00A41EF5">
        <w:rPr>
          <w:rFonts w:ascii="Courier New" w:eastAsia="Times New Roman" w:hAnsi="Courier New" w:cs="Courier New"/>
          <w:color w:val="auto"/>
          <w:sz w:val="16"/>
          <w:szCs w:val="16"/>
          <w:shd w:val="clear" w:color="auto" w:fill="F7FAFF"/>
          <w:lang w:val="ru-BY" w:eastAsia="ru-BY"/>
        </w:rPr>
        <w:t>$column_name</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 xml:space="preserve">' </w:t>
      </w:r>
      <w:r w:rsidRPr="00A41EF5">
        <w:rPr>
          <w:rFonts w:ascii="Courier New" w:eastAsia="Times New Roman" w:hAnsi="Courier New" w:cs="Courier New"/>
          <w:b/>
          <w:bCs/>
          <w:color w:val="auto"/>
          <w:sz w:val="16"/>
          <w:szCs w:val="16"/>
          <w:shd w:val="clear" w:color="auto" w:fill="F7FAFF"/>
          <w:lang w:val="ru-BY" w:eastAsia="ru-BY"/>
        </w:rPr>
        <w:br/>
        <w:t xml:space="preserve">                             AND `confirm_date` IS NOT NULL"</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$this-&gt;convert($rec);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63039C" w:rsidP="0063039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50730D" w:rsidRPr="0050730D" w:rsidRDefault="0050730D" w:rsidP="0050730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50730D">
        <w:rPr>
          <w:rFonts w:ascii="Times New Roman" w:hAnsi="Times New Roman" w:cs="Times New Roman"/>
          <w:sz w:val="26"/>
          <w:szCs w:val="26"/>
          <w:lang w:val="ru-BY"/>
        </w:rPr>
        <w:t>4</w:t>
      </w:r>
      <w:r w:rsidRPr="00A866ED">
        <w:rPr>
          <w:rFonts w:ascii="Times New Roman" w:hAnsi="Times New Roman" w:cs="Times New Roman"/>
          <w:sz w:val="26"/>
          <w:szCs w:val="26"/>
          <w:lang w:val="ru-BY"/>
        </w:rPr>
        <w:t>. – Граф Маккейба для HistoryRecordDao::</w:t>
      </w:r>
      <w:r w:rsidRPr="0050730D">
        <w:rPr>
          <w:rFonts w:ascii="Times New Roman" w:hAnsi="Times New Roman" w:cs="Times New Roman"/>
          <w:sz w:val="26"/>
          <w:szCs w:val="26"/>
          <w:lang w:val="ru-BY"/>
        </w:rPr>
        <w:t>getBy</w:t>
      </w:r>
    </w:p>
    <w:p w:rsidR="00D75747" w:rsidRPr="0050730D" w:rsidRDefault="00D75747" w:rsidP="00811CF7">
      <w:pPr>
        <w:rPr>
          <w:rFonts w:ascii="Times New Roman" w:hAnsi="Times New Roman" w:cs="Times New Roman"/>
          <w:sz w:val="26"/>
          <w:szCs w:val="26"/>
          <w:lang w:val="ru-BY"/>
        </w:rPr>
      </w:pPr>
    </w:p>
    <w:p w:rsidR="005E067C" w:rsidRPr="00372ECE" w:rsidRDefault="005E067C" w:rsidP="005E067C">
      <w:pPr>
        <w:rPr>
          <w:rFonts w:ascii="Times New Roman" w:hAnsi="Times New Roman" w:cs="Times New Roman"/>
          <w:b/>
          <w:sz w:val="26"/>
          <w:szCs w:val="26"/>
          <w:lang w:val="ru-RU"/>
        </w:rPr>
      </w:pPr>
      <w:proofErr w:type="gramStart"/>
      <w:r>
        <w:rPr>
          <w:rFonts w:ascii="Times New Roman" w:hAnsi="Times New Roman" w:cs="Times New Roman"/>
          <w:b/>
          <w:sz w:val="26"/>
          <w:szCs w:val="26"/>
        </w:rPr>
        <w:t>HistoryRecord</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getColumnBy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Исходный код программного компонента:</w:t>
      </w:r>
    </w:p>
    <w:p w:rsidR="00A41EF5" w:rsidRPr="00A41EF5" w:rsidRDefault="00A41EF5" w:rsidP="00A41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A41EF5">
        <w:rPr>
          <w:rFonts w:ascii="Courier New" w:eastAsia="Times New Roman" w:hAnsi="Courier New" w:cs="Courier New"/>
          <w:b/>
          <w:bCs/>
          <w:color w:val="auto"/>
          <w:sz w:val="16"/>
          <w:szCs w:val="16"/>
          <w:shd w:val="clear" w:color="auto" w:fill="F7FAFF"/>
          <w:lang w:val="ru-BY" w:eastAsia="ru-BY"/>
        </w:rPr>
        <w:t xml:space="preserve">public function </w:t>
      </w:r>
      <w:r w:rsidRPr="00A41EF5">
        <w:rPr>
          <w:rFonts w:ascii="Courier New" w:eastAsia="Times New Roman" w:hAnsi="Courier New" w:cs="Courier New"/>
          <w:color w:val="auto"/>
          <w:sz w:val="16"/>
          <w:szCs w:val="16"/>
          <w:shd w:val="clear" w:color="auto" w:fill="F7FAFF"/>
          <w:lang w:val="ru-BY" w:eastAsia="ru-BY"/>
        </w:rPr>
        <w:t>getColumnBy($column, $value, $get_column)</w:t>
      </w:r>
      <w:r w:rsidRPr="00A41EF5">
        <w:rPr>
          <w:rFonts w:ascii="Courier New" w:eastAsia="Times New Roman" w:hAnsi="Courier New" w:cs="Courier New"/>
          <w:color w:val="auto"/>
          <w:sz w:val="16"/>
          <w:szCs w:val="16"/>
          <w:shd w:val="clear" w:color="auto" w:fill="F7FAFF"/>
          <w:lang w:val="ru-BY" w:eastAsia="ru-BY"/>
        </w:rPr>
        <w:br/>
        <w:t>{</w:t>
      </w:r>
      <w:r w:rsidRPr="00A41EF5">
        <w:rPr>
          <w:rFonts w:ascii="Courier New" w:eastAsia="Times New Roman" w:hAnsi="Courier New" w:cs="Courier New"/>
          <w:color w:val="auto"/>
          <w:sz w:val="16"/>
          <w:szCs w:val="16"/>
          <w:shd w:val="clear" w:color="auto" w:fill="F7FAFF"/>
          <w:lang w:val="ru-BY" w:eastAsia="ru-BY"/>
        </w:rPr>
        <w:br/>
        <w:t xml:space="preserve">    $items = </w:t>
      </w:r>
      <w:r w:rsidRPr="00A41EF5">
        <w:rPr>
          <w:rFonts w:ascii="Courier New" w:eastAsia="Times New Roman" w:hAnsi="Courier New" w:cs="Courier New"/>
          <w:b/>
          <w:bCs/>
          <w:color w:val="auto"/>
          <w:sz w:val="16"/>
          <w:szCs w:val="16"/>
          <w:shd w:val="clear" w:color="auto" w:fill="F7FAFF"/>
          <w:lang w:val="ru-BY" w:eastAsia="ru-BY"/>
        </w:rPr>
        <w:t>array</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$table_name = $this-&gt;getTableName();</w:t>
      </w:r>
      <w:r w:rsidRPr="00A41EF5">
        <w:rPr>
          <w:rFonts w:ascii="Courier New" w:eastAsia="Times New Roman" w:hAnsi="Courier New" w:cs="Courier New"/>
          <w:color w:val="auto"/>
          <w:sz w:val="16"/>
          <w:szCs w:val="16"/>
          <w:shd w:val="clear" w:color="auto" w:fill="F7FAFF"/>
          <w:lang w:val="ru-BY" w:eastAsia="ru-BY"/>
        </w:rPr>
        <w:br/>
        <w:t xml:space="preserve">    $records = $this-&gt;getDb()-&gt;query(</w:t>
      </w:r>
      <w:r w:rsidRPr="00A41EF5">
        <w:rPr>
          <w:rFonts w:ascii="Courier New" w:eastAsia="Times New Roman" w:hAnsi="Courier New" w:cs="Courier New"/>
          <w:b/>
          <w:bCs/>
          <w:color w:val="auto"/>
          <w:sz w:val="16"/>
          <w:szCs w:val="16"/>
          <w:shd w:val="clear" w:color="auto" w:fill="F7FAFF"/>
          <w:lang w:val="ru-BY" w:eastAsia="ru-BY"/>
        </w:rPr>
        <w:t>"SELECT `</w:t>
      </w:r>
      <w:r w:rsidRPr="00A41EF5">
        <w:rPr>
          <w:rFonts w:ascii="Courier New" w:eastAsia="Times New Roman" w:hAnsi="Courier New" w:cs="Courier New"/>
          <w:color w:val="auto"/>
          <w:sz w:val="16"/>
          <w:szCs w:val="16"/>
          <w:shd w:val="clear" w:color="auto" w:fill="F7FAFF"/>
          <w:lang w:val="ru-BY" w:eastAsia="ru-BY"/>
        </w:rPr>
        <w:t>$get_column</w:t>
      </w:r>
      <w:r w:rsidRPr="00A41EF5">
        <w:rPr>
          <w:rFonts w:ascii="Courier New" w:eastAsia="Times New Roman" w:hAnsi="Courier New" w:cs="Courier New"/>
          <w:b/>
          <w:bCs/>
          <w:color w:val="auto"/>
          <w:sz w:val="16"/>
          <w:szCs w:val="16"/>
          <w:shd w:val="clear" w:color="auto" w:fill="F7FAFF"/>
          <w:lang w:val="ru-BY" w:eastAsia="ru-BY"/>
        </w:rPr>
        <w:t>` FROM `</w:t>
      </w:r>
      <w:r w:rsidRPr="00A41EF5">
        <w:rPr>
          <w:rFonts w:ascii="Courier New" w:eastAsia="Times New Roman" w:hAnsi="Courier New" w:cs="Courier New"/>
          <w:color w:val="auto"/>
          <w:sz w:val="16"/>
          <w:szCs w:val="16"/>
          <w:shd w:val="clear" w:color="auto" w:fill="F7FAFF"/>
          <w:lang w:val="ru-BY" w:eastAsia="ru-BY"/>
        </w:rPr>
        <w:t>$table_name</w:t>
      </w:r>
      <w:r w:rsidRPr="00A41EF5">
        <w:rPr>
          <w:rFonts w:ascii="Courier New" w:eastAsia="Times New Roman" w:hAnsi="Courier New" w:cs="Courier New"/>
          <w:b/>
          <w:bCs/>
          <w:color w:val="auto"/>
          <w:sz w:val="16"/>
          <w:szCs w:val="16"/>
          <w:shd w:val="clear" w:color="auto" w:fill="F7FAFF"/>
          <w:lang w:val="ru-BY" w:eastAsia="ru-BY"/>
        </w:rPr>
        <w:t>` WHERE `</w:t>
      </w:r>
      <w:r w:rsidRPr="00A41EF5">
        <w:rPr>
          <w:rFonts w:ascii="Courier New" w:eastAsia="Times New Roman" w:hAnsi="Courier New" w:cs="Courier New"/>
          <w:color w:val="auto"/>
          <w:sz w:val="16"/>
          <w:szCs w:val="16"/>
          <w:shd w:val="clear" w:color="auto" w:fill="F7FAFF"/>
          <w:lang w:val="ru-BY" w:eastAsia="ru-BY"/>
        </w:rPr>
        <w:t>$column</w:t>
      </w:r>
      <w:r w:rsidRPr="00A41EF5">
        <w:rPr>
          <w:rFonts w:ascii="Courier New" w:eastAsia="Times New Roman" w:hAnsi="Courier New" w:cs="Courier New"/>
          <w:b/>
          <w:bCs/>
          <w:color w:val="auto"/>
          <w:sz w:val="16"/>
          <w:szCs w:val="16"/>
          <w:shd w:val="clear" w:color="auto" w:fill="F7FAFF"/>
          <w:lang w:val="ru-BY" w:eastAsia="ru-BY"/>
        </w:rPr>
        <w:t>` = '</w:t>
      </w:r>
      <w:r w:rsidRPr="00A41EF5">
        <w:rPr>
          <w:rFonts w:ascii="Courier New" w:eastAsia="Times New Roman" w:hAnsi="Courier New" w:cs="Courier New"/>
          <w:color w:val="auto"/>
          <w:sz w:val="16"/>
          <w:szCs w:val="16"/>
          <w:shd w:val="clear" w:color="auto" w:fill="F7FAFF"/>
          <w:lang w:val="ru-BY" w:eastAsia="ru-BY"/>
        </w:rPr>
        <w:t>$value</w:t>
      </w:r>
      <w:r w:rsidRPr="00A41EF5">
        <w:rPr>
          <w:rFonts w:ascii="Courier New" w:eastAsia="Times New Roman" w:hAnsi="Courier New" w:cs="Courier New"/>
          <w:b/>
          <w:bCs/>
          <w:color w:val="auto"/>
          <w:sz w:val="16"/>
          <w:szCs w:val="16"/>
          <w:shd w:val="clear" w:color="auto" w:fill="F7FAFF"/>
          <w:lang w:val="ru-BY" w:eastAsia="ru-BY"/>
        </w:rPr>
        <w:t>'</w:t>
      </w:r>
      <w:r w:rsidRPr="00A41EF5">
        <w:rPr>
          <w:rFonts w:ascii="Courier New" w:eastAsia="Times New Roman" w:hAnsi="Courier New" w:cs="Courier New"/>
          <w:b/>
          <w:bCs/>
          <w:color w:val="auto"/>
          <w:sz w:val="16"/>
          <w:szCs w:val="16"/>
          <w:shd w:val="clear" w:color="auto" w:fill="F7FAFF"/>
          <w:lang w:val="ru-BY" w:eastAsia="ru-BY"/>
        </w:rPr>
        <w:br/>
        <w:t xml:space="preserve">                                  AND `confirm_date` IS NOT NULL"</w:t>
      </w:r>
      <w:r w:rsidRPr="00A41EF5">
        <w:rPr>
          <w:rFonts w:ascii="Courier New" w:eastAsia="Times New Roman" w:hAnsi="Courier New" w:cs="Courier New"/>
          <w:color w:val="auto"/>
          <w:sz w:val="16"/>
          <w:szCs w:val="16"/>
          <w:shd w:val="clear" w:color="auto" w:fill="F7FAFF"/>
          <w:lang w:val="ru-BY" w:eastAsia="ru-BY"/>
        </w:rPr>
        <w:t>);</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while </w:t>
      </w:r>
      <w:r w:rsidRPr="00A41EF5">
        <w:rPr>
          <w:rFonts w:ascii="Courier New" w:eastAsia="Times New Roman" w:hAnsi="Courier New" w:cs="Courier New"/>
          <w:color w:val="auto"/>
          <w:sz w:val="16"/>
          <w:szCs w:val="16"/>
          <w:shd w:val="clear" w:color="auto" w:fill="F7FAFF"/>
          <w:lang w:val="ru-BY" w:eastAsia="ru-BY"/>
        </w:rPr>
        <w:t>($rec = $records-&gt;fetch_assoc())</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$items[] = $rec[$get_column];</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color w:val="auto"/>
          <w:sz w:val="16"/>
          <w:szCs w:val="16"/>
          <w:shd w:val="clear" w:color="auto" w:fill="F7FAFF"/>
          <w:lang w:val="ru-BY" w:eastAsia="ru-BY"/>
        </w:rPr>
        <w:br/>
        <w:t xml:space="preserve">    </w:t>
      </w:r>
      <w:r w:rsidRPr="00A41EF5">
        <w:rPr>
          <w:rFonts w:ascii="Courier New" w:eastAsia="Times New Roman" w:hAnsi="Courier New" w:cs="Courier New"/>
          <w:b/>
          <w:bCs/>
          <w:color w:val="auto"/>
          <w:sz w:val="16"/>
          <w:szCs w:val="16"/>
          <w:shd w:val="clear" w:color="auto" w:fill="F7FAFF"/>
          <w:lang w:val="ru-BY" w:eastAsia="ru-BY"/>
        </w:rPr>
        <w:t xml:space="preserve">return </w:t>
      </w:r>
      <w:r w:rsidRPr="00A41EF5">
        <w:rPr>
          <w:rFonts w:ascii="Courier New" w:eastAsia="Times New Roman" w:hAnsi="Courier New" w:cs="Courier New"/>
          <w:color w:val="auto"/>
          <w:sz w:val="16"/>
          <w:szCs w:val="16"/>
          <w:shd w:val="clear" w:color="auto" w:fill="F7FAFF"/>
          <w:lang w:val="ru-BY" w:eastAsia="ru-BY"/>
        </w:rPr>
        <w:t>$items;</w:t>
      </w:r>
      <w:r w:rsidRPr="00A41EF5">
        <w:rPr>
          <w:rFonts w:ascii="Courier New" w:eastAsia="Times New Roman" w:hAnsi="Courier New" w:cs="Courier New"/>
          <w:color w:val="auto"/>
          <w:sz w:val="16"/>
          <w:szCs w:val="16"/>
          <w:shd w:val="clear" w:color="auto" w:fill="F7FAFF"/>
          <w:lang w:val="ru-BY" w:eastAsia="ru-BY"/>
        </w:rPr>
        <w:br/>
        <w:t>}</w:t>
      </w:r>
    </w:p>
    <w:p w:rsidR="00D75747" w:rsidRPr="00A41EF5" w:rsidRDefault="0063039C" w:rsidP="0063039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50730D" w:rsidRPr="0050730D" w:rsidRDefault="0050730D" w:rsidP="0050730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50730D">
        <w:rPr>
          <w:rFonts w:ascii="Times New Roman" w:hAnsi="Times New Roman" w:cs="Times New Roman"/>
          <w:sz w:val="26"/>
          <w:szCs w:val="26"/>
          <w:lang w:val="ru-BY"/>
        </w:rPr>
        <w:t>5</w:t>
      </w:r>
      <w:r w:rsidRPr="00A866ED">
        <w:rPr>
          <w:rFonts w:ascii="Times New Roman" w:hAnsi="Times New Roman" w:cs="Times New Roman"/>
          <w:sz w:val="26"/>
          <w:szCs w:val="26"/>
          <w:lang w:val="ru-BY"/>
        </w:rPr>
        <w:t>. – Граф Маккейба для HistoryRecordDao::</w:t>
      </w:r>
      <w:r w:rsidRPr="0050730D">
        <w:rPr>
          <w:rFonts w:ascii="Times New Roman" w:hAnsi="Times New Roman" w:cs="Times New Roman"/>
          <w:sz w:val="26"/>
          <w:szCs w:val="26"/>
          <w:lang w:val="ru-BY"/>
        </w:rPr>
        <w:t>getColumnBy</w:t>
      </w:r>
    </w:p>
    <w:p w:rsidR="00B73DB4" w:rsidRPr="0050730D" w:rsidRDefault="00B73DB4" w:rsidP="00811CF7">
      <w:pPr>
        <w:rPr>
          <w:rFonts w:ascii="Times New Roman" w:hAnsi="Times New Roman" w:cs="Times New Roman"/>
          <w:sz w:val="26"/>
          <w:szCs w:val="26"/>
          <w:lang w:val="ru-BY"/>
        </w:rPr>
      </w:pPr>
    </w:p>
    <w:p w:rsidR="00B73DB4" w:rsidRPr="005E067C" w:rsidRDefault="00B73DB4" w:rsidP="00B73DB4">
      <w:pPr>
        <w:rPr>
          <w:rFonts w:ascii="Times New Roman" w:hAnsi="Times New Roman" w:cs="Times New Roman"/>
          <w:b/>
          <w:sz w:val="26"/>
          <w:szCs w:val="26"/>
        </w:rPr>
      </w:pPr>
      <w:proofErr w:type="gramStart"/>
      <w:r>
        <w:rPr>
          <w:rFonts w:ascii="Times New Roman" w:hAnsi="Times New Roman" w:cs="Times New Roman"/>
          <w:b/>
          <w:sz w:val="26"/>
          <w:szCs w:val="26"/>
        </w:rPr>
        <w:t>OrderRecordDao::</w:t>
      </w:r>
      <w:proofErr w:type="gramEnd"/>
      <w:r>
        <w:rPr>
          <w:rFonts w:ascii="Times New Roman" w:hAnsi="Times New Roman" w:cs="Times New Roman"/>
          <w:b/>
          <w:sz w:val="26"/>
          <w:szCs w:val="26"/>
        </w:rPr>
        <w:t>add</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B542BD">
        <w:rPr>
          <w:rFonts w:ascii="Times New Roman" w:hAnsi="Times New Roman" w:cs="Times New Roman"/>
          <w:sz w:val="26"/>
          <w:szCs w:val="26"/>
        </w:rPr>
        <w:t>:</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add($record)</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if </w:t>
      </w:r>
      <w:r w:rsidRPr="00B542BD">
        <w:rPr>
          <w:rFonts w:ascii="Courier New" w:eastAsia="Times New Roman" w:hAnsi="Courier New" w:cs="Courier New"/>
          <w:color w:val="auto"/>
          <w:sz w:val="16"/>
          <w:szCs w:val="16"/>
          <w:shd w:val="clear" w:color="auto" w:fill="F7FAFF"/>
          <w:lang w:val="ru-BY" w:eastAsia="ru-BY"/>
        </w:rPr>
        <w:t xml:space="preserve">($record </w:t>
      </w:r>
      <w:r w:rsidRPr="00B542BD">
        <w:rPr>
          <w:rFonts w:ascii="Courier New" w:eastAsia="Times New Roman" w:hAnsi="Courier New" w:cs="Courier New"/>
          <w:b/>
          <w:bCs/>
          <w:color w:val="auto"/>
          <w:sz w:val="16"/>
          <w:szCs w:val="16"/>
          <w:shd w:val="clear" w:color="auto" w:fill="F7FAFF"/>
          <w:lang w:val="ru-BY" w:eastAsia="ru-BY"/>
        </w:rPr>
        <w:t xml:space="preserve">instanceof </w:t>
      </w:r>
      <w:r w:rsidRPr="00B542BD">
        <w:rPr>
          <w:rFonts w:ascii="Courier New" w:eastAsia="Times New Roman" w:hAnsi="Courier New" w:cs="Courier New"/>
          <w:color w:val="auto"/>
          <w:sz w:val="16"/>
          <w:szCs w:val="16"/>
          <w:shd w:val="clear" w:color="auto" w:fill="F7FAFF"/>
          <w:lang w:val="ru-BY" w:eastAsia="ru-BY"/>
        </w:rPr>
        <w:t>OrderRecord)</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$user_id = ($record-&gt;getUser() == </w:t>
      </w:r>
      <w:r w:rsidRPr="00B542BD">
        <w:rPr>
          <w:rFonts w:ascii="Courier New" w:eastAsia="Times New Roman" w:hAnsi="Courier New" w:cs="Courier New"/>
          <w:b/>
          <w:bCs/>
          <w:color w:val="auto"/>
          <w:sz w:val="16"/>
          <w:szCs w:val="16"/>
          <w:shd w:val="clear" w:color="auto" w:fill="F7FAFF"/>
          <w:lang w:val="ru-BY" w:eastAsia="ru-BY"/>
        </w:rPr>
        <w:t>null</w:t>
      </w:r>
      <w:r w:rsidRPr="00B542BD">
        <w:rPr>
          <w:rFonts w:ascii="Courier New" w:eastAsia="Times New Roman" w:hAnsi="Courier New" w:cs="Courier New"/>
          <w:color w:val="auto"/>
          <w:sz w:val="16"/>
          <w:szCs w:val="16"/>
          <w:shd w:val="clear" w:color="auto" w:fill="F7FAFF"/>
          <w:lang w:val="ru-BY" w:eastAsia="ru-BY"/>
        </w:rPr>
        <w:t xml:space="preserve">) ? </w:t>
      </w:r>
      <w:r w:rsidRPr="00B542BD">
        <w:rPr>
          <w:rFonts w:ascii="Courier New" w:eastAsia="Times New Roman" w:hAnsi="Courier New" w:cs="Courier New"/>
          <w:b/>
          <w:bCs/>
          <w:color w:val="auto"/>
          <w:sz w:val="16"/>
          <w:szCs w:val="16"/>
          <w:shd w:val="clear" w:color="auto" w:fill="F7FAFF"/>
          <w:lang w:val="ru-BY" w:eastAsia="ru-BY"/>
        </w:rPr>
        <w:t xml:space="preserve">null </w:t>
      </w:r>
      <w:r w:rsidRPr="00B542BD">
        <w:rPr>
          <w:rFonts w:ascii="Courier New" w:eastAsia="Times New Roman" w:hAnsi="Courier New" w:cs="Courier New"/>
          <w:color w:val="auto"/>
          <w:sz w:val="16"/>
          <w:szCs w:val="16"/>
          <w:shd w:val="clear" w:color="auto" w:fill="F7FAFF"/>
          <w:lang w:val="ru-BY" w:eastAsia="ru-BY"/>
        </w:rPr>
        <w:t>: $record-&gt;getUser()-&gt;getId();</w:t>
      </w:r>
      <w:r w:rsidRPr="00B542BD">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B542BD">
        <w:rPr>
          <w:rFonts w:ascii="Courier New" w:eastAsia="Times New Roman" w:hAnsi="Courier New" w:cs="Courier New"/>
          <w:color w:val="auto"/>
          <w:sz w:val="16"/>
          <w:szCs w:val="16"/>
          <w:shd w:val="clear" w:color="auto" w:fill="F7FAFF"/>
          <w:lang w:val="ru-BY" w:eastAsia="ru-BY"/>
        </w:rPr>
        <w:br/>
        <w:t xml:space="preserve">        $count = $record-&gt;getCount();</w:t>
      </w:r>
      <w:r w:rsidRPr="00B542BD">
        <w:rPr>
          <w:rFonts w:ascii="Courier New" w:eastAsia="Times New Roman" w:hAnsi="Courier New" w:cs="Courier New"/>
          <w:color w:val="auto"/>
          <w:sz w:val="16"/>
          <w:szCs w:val="16"/>
          <w:shd w:val="clear" w:color="auto" w:fill="F7FAFF"/>
          <w:lang w:val="ru-BY" w:eastAsia="ru-BY"/>
        </w:rPr>
        <w:br/>
        <w:t xml:space="preserve">        $address = $record-&gt;getAddress();</w:t>
      </w:r>
      <w:r w:rsidRPr="00B542BD">
        <w:rPr>
          <w:rFonts w:ascii="Courier New" w:eastAsia="Times New Roman" w:hAnsi="Courier New" w:cs="Courier New"/>
          <w:color w:val="auto"/>
          <w:sz w:val="16"/>
          <w:szCs w:val="16"/>
          <w:shd w:val="clear" w:color="auto" w:fill="F7FAFF"/>
          <w:lang w:val="ru-BY" w:eastAsia="ru-BY"/>
        </w:rPr>
        <w:br/>
        <w:t xml:space="preserve">        $phone = $record-&gt;getPhone();</w:t>
      </w:r>
      <w:r w:rsidRPr="00B542BD">
        <w:rPr>
          <w:rFonts w:ascii="Courier New" w:eastAsia="Times New Roman" w:hAnsi="Courier New" w:cs="Courier New"/>
          <w:color w:val="auto"/>
          <w:sz w:val="16"/>
          <w:szCs w:val="16"/>
          <w:shd w:val="clear" w:color="auto" w:fill="F7FAFF"/>
          <w:lang w:val="ru-BY" w:eastAsia="ru-BY"/>
        </w:rPr>
        <w:br/>
        <w:t xml:space="preserve">        $order_date = $record-&gt;getOrderDate();</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$this-&gt;getDb()-&gt;query(</w:t>
      </w:r>
      <w:r w:rsidRPr="00B542BD">
        <w:rPr>
          <w:rFonts w:ascii="Courier New" w:eastAsia="Times New Roman" w:hAnsi="Courier New" w:cs="Courier New"/>
          <w:b/>
          <w:bCs/>
          <w:color w:val="auto"/>
          <w:sz w:val="16"/>
          <w:szCs w:val="16"/>
          <w:shd w:val="clear" w:color="auto" w:fill="F7FAFF"/>
          <w:lang w:val="ru-BY" w:eastAsia="ru-BY"/>
        </w:rPr>
        <w:t>"INSERT INTO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(`user_id`, `product_id`, `count`, `address`,</w:t>
      </w:r>
      <w:r w:rsidRPr="00B542BD">
        <w:rPr>
          <w:rFonts w:ascii="Courier New" w:eastAsia="Times New Roman" w:hAnsi="Courier New" w:cs="Courier New"/>
          <w:b/>
          <w:bCs/>
          <w:color w:val="auto"/>
          <w:sz w:val="16"/>
          <w:szCs w:val="16"/>
          <w:shd w:val="clear" w:color="auto" w:fill="F7FAFF"/>
          <w:lang w:val="ru-BY" w:eastAsia="ru-BY"/>
        </w:rPr>
        <w:br/>
        <w:t xml:space="preserve">        `phone`, `order_date`) </w:t>
      </w:r>
      <w:r w:rsidRPr="00B542BD">
        <w:rPr>
          <w:rFonts w:ascii="Courier New" w:eastAsia="Times New Roman" w:hAnsi="Courier New" w:cs="Courier New"/>
          <w:b/>
          <w:bCs/>
          <w:color w:val="auto"/>
          <w:sz w:val="16"/>
          <w:szCs w:val="16"/>
          <w:shd w:val="clear" w:color="auto" w:fill="F7FAFF"/>
          <w:lang w:val="ru-BY" w:eastAsia="ru-BY"/>
        </w:rPr>
        <w:br/>
        <w:t xml:space="preserve">        VALUES ('</w:t>
      </w:r>
      <w:r w:rsidRPr="00B542BD">
        <w:rPr>
          <w:rFonts w:ascii="Courier New" w:eastAsia="Times New Roman" w:hAnsi="Courier New" w:cs="Courier New"/>
          <w:color w:val="auto"/>
          <w:sz w:val="16"/>
          <w:szCs w:val="16"/>
          <w:shd w:val="clear" w:color="auto" w:fill="F7FAFF"/>
          <w:lang w:val="ru-BY" w:eastAsia="ru-BY"/>
        </w:rPr>
        <w:t>$user_id</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$product_id</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$count</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$address</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$phone</w:t>
      </w:r>
      <w:r w:rsidRPr="00B542BD">
        <w:rPr>
          <w:rFonts w:ascii="Courier New" w:eastAsia="Times New Roman" w:hAnsi="Courier New" w:cs="Courier New"/>
          <w:b/>
          <w:bCs/>
          <w:color w:val="auto"/>
          <w:sz w:val="16"/>
          <w:szCs w:val="16"/>
          <w:shd w:val="clear" w:color="auto" w:fill="F7FAFF"/>
          <w:lang w:val="ru-BY" w:eastAsia="ru-BY"/>
        </w:rPr>
        <w:t>', '</w:t>
      </w:r>
      <w:r w:rsidRPr="00B542BD">
        <w:rPr>
          <w:rFonts w:ascii="Courier New" w:eastAsia="Times New Roman" w:hAnsi="Courier New" w:cs="Courier New"/>
          <w:color w:val="auto"/>
          <w:sz w:val="16"/>
          <w:szCs w:val="16"/>
          <w:shd w:val="clear" w:color="auto" w:fill="F7FAFF"/>
          <w:lang w:val="ru-BY" w:eastAsia="ru-BY"/>
        </w:rPr>
        <w:t>$order_date</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else</w:t>
      </w:r>
      <w:r w:rsidRPr="00B542BD">
        <w:rPr>
          <w:rFonts w:ascii="Courier New" w:eastAsia="Times New Roman" w:hAnsi="Courier New" w:cs="Courier New"/>
          <w:b/>
          <w:bCs/>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throw new </w:t>
      </w:r>
      <w:r w:rsidRPr="00B542BD">
        <w:rPr>
          <w:rFonts w:ascii="Courier New" w:eastAsia="Times New Roman" w:hAnsi="Courier New" w:cs="Courier New"/>
          <w:color w:val="auto"/>
          <w:sz w:val="16"/>
          <w:szCs w:val="16"/>
          <w:shd w:val="clear" w:color="auto" w:fill="F7FAFF"/>
          <w:lang w:val="ru-BY" w:eastAsia="ru-BY"/>
        </w:rPr>
        <w:t>InvalidArgumentException(</w:t>
      </w:r>
      <w:r w:rsidRPr="00B542BD">
        <w:rPr>
          <w:rFonts w:ascii="Courier New" w:eastAsia="Times New Roman" w:hAnsi="Courier New" w:cs="Courier New"/>
          <w:b/>
          <w:bCs/>
          <w:color w:val="auto"/>
          <w:sz w:val="16"/>
          <w:szCs w:val="16"/>
          <w:shd w:val="clear" w:color="auto" w:fill="F7FAFF"/>
          <w:lang w:val="ru-BY" w:eastAsia="ru-BY"/>
        </w:rPr>
        <w:t>"Order record"</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50730D" w:rsidRPr="0050730D" w:rsidRDefault="0050730D" w:rsidP="0050730D">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50730D">
        <w:rPr>
          <w:rFonts w:ascii="Times New Roman" w:hAnsi="Times New Roman" w:cs="Times New Roman"/>
          <w:sz w:val="26"/>
          <w:szCs w:val="26"/>
          <w:lang w:val="ru-BY"/>
        </w:rPr>
        <w:t>6</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50730D">
        <w:rPr>
          <w:rFonts w:ascii="Times New Roman" w:hAnsi="Times New Roman" w:cs="Times New Roman"/>
          <w:sz w:val="26"/>
          <w:szCs w:val="26"/>
          <w:lang w:val="ru-BY"/>
        </w:rPr>
        <w:t>add</w:t>
      </w:r>
    </w:p>
    <w:p w:rsidR="00B73DB4" w:rsidRPr="0050730D" w:rsidRDefault="00B73DB4" w:rsidP="00B73DB4">
      <w:pPr>
        <w:rPr>
          <w:rFonts w:ascii="Times New Roman" w:hAnsi="Times New Roman" w:cs="Times New Roman"/>
          <w:sz w:val="26"/>
          <w:szCs w:val="26"/>
          <w:lang w:val="ru-BY"/>
        </w:rPr>
      </w:pPr>
    </w:p>
    <w:p w:rsidR="00B73DB4" w:rsidRPr="005E067C" w:rsidRDefault="00B73DB4" w:rsidP="00B73DB4">
      <w:pPr>
        <w:rPr>
          <w:rFonts w:ascii="Times New Roman" w:hAnsi="Times New Roman" w:cs="Times New Roman"/>
          <w:b/>
          <w:sz w:val="26"/>
          <w:szCs w:val="26"/>
        </w:rPr>
      </w:pPr>
      <w:proofErr w:type="gramStart"/>
      <w:r>
        <w:rPr>
          <w:rFonts w:ascii="Times New Roman" w:hAnsi="Times New Roman" w:cs="Times New Roman"/>
          <w:b/>
          <w:sz w:val="26"/>
          <w:szCs w:val="26"/>
        </w:rPr>
        <w:lastRenderedPageBreak/>
        <w:t>OrderRecordDao::</w:t>
      </w:r>
      <w:proofErr w:type="gramEnd"/>
      <w:r>
        <w:rPr>
          <w:rFonts w:ascii="Times New Roman" w:hAnsi="Times New Roman" w:cs="Times New Roman"/>
          <w:b/>
          <w:sz w:val="26"/>
          <w:szCs w:val="26"/>
        </w:rPr>
        <w:t>update</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B542BD">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B542BD">
        <w:rPr>
          <w:rFonts w:ascii="Times New Roman" w:hAnsi="Times New Roman" w:cs="Times New Roman"/>
          <w:sz w:val="26"/>
          <w:szCs w:val="26"/>
        </w:rPr>
        <w:t>:</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update($record)</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if </w:t>
      </w:r>
      <w:r w:rsidRPr="00B542BD">
        <w:rPr>
          <w:rFonts w:ascii="Courier New" w:eastAsia="Times New Roman" w:hAnsi="Courier New" w:cs="Courier New"/>
          <w:color w:val="auto"/>
          <w:sz w:val="16"/>
          <w:szCs w:val="16"/>
          <w:shd w:val="clear" w:color="auto" w:fill="F7FAFF"/>
          <w:lang w:val="ru-BY" w:eastAsia="ru-BY"/>
        </w:rPr>
        <w:t xml:space="preserve">($record </w:t>
      </w:r>
      <w:r w:rsidRPr="00B542BD">
        <w:rPr>
          <w:rFonts w:ascii="Courier New" w:eastAsia="Times New Roman" w:hAnsi="Courier New" w:cs="Courier New"/>
          <w:b/>
          <w:bCs/>
          <w:color w:val="auto"/>
          <w:sz w:val="16"/>
          <w:szCs w:val="16"/>
          <w:shd w:val="clear" w:color="auto" w:fill="F7FAFF"/>
          <w:lang w:val="ru-BY" w:eastAsia="ru-BY"/>
        </w:rPr>
        <w:t xml:space="preserve">instanceof </w:t>
      </w:r>
      <w:r w:rsidRPr="00B542BD">
        <w:rPr>
          <w:rFonts w:ascii="Courier New" w:eastAsia="Times New Roman" w:hAnsi="Courier New" w:cs="Courier New"/>
          <w:color w:val="auto"/>
          <w:sz w:val="16"/>
          <w:szCs w:val="16"/>
          <w:shd w:val="clear" w:color="auto" w:fill="F7FAFF"/>
          <w:lang w:val="ru-BY" w:eastAsia="ru-BY"/>
        </w:rPr>
        <w:t>OrderRecord)</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$id = $record-&gt;getId();</w:t>
      </w:r>
      <w:r w:rsidRPr="00B542BD">
        <w:rPr>
          <w:rFonts w:ascii="Courier New" w:eastAsia="Times New Roman" w:hAnsi="Courier New" w:cs="Courier New"/>
          <w:color w:val="auto"/>
          <w:sz w:val="16"/>
          <w:szCs w:val="16"/>
          <w:shd w:val="clear" w:color="auto" w:fill="F7FAFF"/>
          <w:lang w:val="ru-BY" w:eastAsia="ru-BY"/>
        </w:rPr>
        <w:br/>
        <w:t xml:space="preserve">        $user_id = ($record-&gt;getUser() == </w:t>
      </w:r>
      <w:r w:rsidRPr="00B542BD">
        <w:rPr>
          <w:rFonts w:ascii="Courier New" w:eastAsia="Times New Roman" w:hAnsi="Courier New" w:cs="Courier New"/>
          <w:b/>
          <w:bCs/>
          <w:color w:val="auto"/>
          <w:sz w:val="16"/>
          <w:szCs w:val="16"/>
          <w:shd w:val="clear" w:color="auto" w:fill="F7FAFF"/>
          <w:lang w:val="ru-BY" w:eastAsia="ru-BY"/>
        </w:rPr>
        <w:t>null</w:t>
      </w:r>
      <w:r w:rsidRPr="00B542BD">
        <w:rPr>
          <w:rFonts w:ascii="Courier New" w:eastAsia="Times New Roman" w:hAnsi="Courier New" w:cs="Courier New"/>
          <w:color w:val="auto"/>
          <w:sz w:val="16"/>
          <w:szCs w:val="16"/>
          <w:shd w:val="clear" w:color="auto" w:fill="F7FAFF"/>
          <w:lang w:val="ru-BY" w:eastAsia="ru-BY"/>
        </w:rPr>
        <w:t xml:space="preserve">) ? </w:t>
      </w:r>
      <w:r w:rsidRPr="00B542BD">
        <w:rPr>
          <w:rFonts w:ascii="Courier New" w:eastAsia="Times New Roman" w:hAnsi="Courier New" w:cs="Courier New"/>
          <w:b/>
          <w:bCs/>
          <w:color w:val="auto"/>
          <w:sz w:val="16"/>
          <w:szCs w:val="16"/>
          <w:shd w:val="clear" w:color="auto" w:fill="F7FAFF"/>
          <w:lang w:val="ru-BY" w:eastAsia="ru-BY"/>
        </w:rPr>
        <w:t xml:space="preserve">null </w:t>
      </w:r>
      <w:r w:rsidRPr="00B542BD">
        <w:rPr>
          <w:rFonts w:ascii="Courier New" w:eastAsia="Times New Roman" w:hAnsi="Courier New" w:cs="Courier New"/>
          <w:color w:val="auto"/>
          <w:sz w:val="16"/>
          <w:szCs w:val="16"/>
          <w:shd w:val="clear" w:color="auto" w:fill="F7FAFF"/>
          <w:lang w:val="ru-BY" w:eastAsia="ru-BY"/>
        </w:rPr>
        <w:t>: $record-&gt;getUser()-&gt;getId();</w:t>
      </w:r>
      <w:r w:rsidRPr="00B542BD">
        <w:rPr>
          <w:rFonts w:ascii="Courier New" w:eastAsia="Times New Roman" w:hAnsi="Courier New" w:cs="Courier New"/>
          <w:color w:val="auto"/>
          <w:sz w:val="16"/>
          <w:szCs w:val="16"/>
          <w:shd w:val="clear" w:color="auto" w:fill="F7FAFF"/>
          <w:lang w:val="ru-BY" w:eastAsia="ru-BY"/>
        </w:rPr>
        <w:br/>
        <w:t xml:space="preserve">        $product_id = $record-&gt;getProduct()-&gt;getId();</w:t>
      </w:r>
      <w:r w:rsidRPr="00B542BD">
        <w:rPr>
          <w:rFonts w:ascii="Courier New" w:eastAsia="Times New Roman" w:hAnsi="Courier New" w:cs="Courier New"/>
          <w:color w:val="auto"/>
          <w:sz w:val="16"/>
          <w:szCs w:val="16"/>
          <w:shd w:val="clear" w:color="auto" w:fill="F7FAFF"/>
          <w:lang w:val="ru-BY" w:eastAsia="ru-BY"/>
        </w:rPr>
        <w:br/>
        <w:t xml:space="preserve">        $count = $record-&gt;getCount();</w:t>
      </w:r>
      <w:r w:rsidRPr="00B542BD">
        <w:rPr>
          <w:rFonts w:ascii="Courier New" w:eastAsia="Times New Roman" w:hAnsi="Courier New" w:cs="Courier New"/>
          <w:color w:val="auto"/>
          <w:sz w:val="16"/>
          <w:szCs w:val="16"/>
          <w:shd w:val="clear" w:color="auto" w:fill="F7FAFF"/>
          <w:lang w:val="ru-BY" w:eastAsia="ru-BY"/>
        </w:rPr>
        <w:br/>
        <w:t xml:space="preserve">        $address = $record-&gt;getAddress();</w:t>
      </w:r>
      <w:r w:rsidRPr="00B542BD">
        <w:rPr>
          <w:rFonts w:ascii="Courier New" w:eastAsia="Times New Roman" w:hAnsi="Courier New" w:cs="Courier New"/>
          <w:color w:val="auto"/>
          <w:sz w:val="16"/>
          <w:szCs w:val="16"/>
          <w:shd w:val="clear" w:color="auto" w:fill="F7FAFF"/>
          <w:lang w:val="ru-BY" w:eastAsia="ru-BY"/>
        </w:rPr>
        <w:br/>
        <w:t xml:space="preserve">        $phone = $record-&gt;getPhone();</w:t>
      </w:r>
      <w:r w:rsidRPr="00B542BD">
        <w:rPr>
          <w:rFonts w:ascii="Courier New" w:eastAsia="Times New Roman" w:hAnsi="Courier New" w:cs="Courier New"/>
          <w:color w:val="auto"/>
          <w:sz w:val="16"/>
          <w:szCs w:val="16"/>
          <w:shd w:val="clear" w:color="auto" w:fill="F7FAFF"/>
          <w:lang w:val="ru-BY" w:eastAsia="ru-BY"/>
        </w:rPr>
        <w:br/>
        <w:t xml:space="preserve">        $order_date = $record-&gt;getOrderDate();</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$this-&gt;getDb()-&gt;query(</w:t>
      </w:r>
      <w:r w:rsidRPr="00B542BD">
        <w:rPr>
          <w:rFonts w:ascii="Courier New" w:eastAsia="Times New Roman" w:hAnsi="Courier New" w:cs="Courier New"/>
          <w:b/>
          <w:bCs/>
          <w:color w:val="auto"/>
          <w:sz w:val="16"/>
          <w:szCs w:val="16"/>
          <w:shd w:val="clear" w:color="auto" w:fill="F7FAFF"/>
          <w:lang w:val="ru-BY" w:eastAsia="ru-BY"/>
        </w:rPr>
        <w:t>"UPDATE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SET `user_id` = '</w:t>
      </w:r>
      <w:r w:rsidRPr="00B542BD">
        <w:rPr>
          <w:rFonts w:ascii="Courier New" w:eastAsia="Times New Roman" w:hAnsi="Courier New" w:cs="Courier New"/>
          <w:color w:val="auto"/>
          <w:sz w:val="16"/>
          <w:szCs w:val="16"/>
          <w:shd w:val="clear" w:color="auto" w:fill="F7FAFF"/>
          <w:lang w:val="ru-BY" w:eastAsia="ru-BY"/>
        </w:rPr>
        <w:t>$user_id</w:t>
      </w:r>
      <w:r w:rsidRPr="00B542BD">
        <w:rPr>
          <w:rFonts w:ascii="Courier New" w:eastAsia="Times New Roman" w:hAnsi="Courier New" w:cs="Courier New"/>
          <w:b/>
          <w:bCs/>
          <w:color w:val="auto"/>
          <w:sz w:val="16"/>
          <w:szCs w:val="16"/>
          <w:shd w:val="clear" w:color="auto" w:fill="F7FAFF"/>
          <w:lang w:val="ru-BY" w:eastAsia="ru-BY"/>
        </w:rPr>
        <w:t>', `product_id` = '</w:t>
      </w:r>
      <w:r w:rsidRPr="00B542BD">
        <w:rPr>
          <w:rFonts w:ascii="Courier New" w:eastAsia="Times New Roman" w:hAnsi="Courier New" w:cs="Courier New"/>
          <w:color w:val="auto"/>
          <w:sz w:val="16"/>
          <w:szCs w:val="16"/>
          <w:shd w:val="clear" w:color="auto" w:fill="F7FAFF"/>
          <w:lang w:val="ru-BY" w:eastAsia="ru-BY"/>
        </w:rPr>
        <w:t>$product_id</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br/>
        <w:t xml:space="preserve">              `count` = '</w:t>
      </w:r>
      <w:r w:rsidRPr="00B542BD">
        <w:rPr>
          <w:rFonts w:ascii="Courier New" w:eastAsia="Times New Roman" w:hAnsi="Courier New" w:cs="Courier New"/>
          <w:color w:val="auto"/>
          <w:sz w:val="16"/>
          <w:szCs w:val="16"/>
          <w:shd w:val="clear" w:color="auto" w:fill="F7FAFF"/>
          <w:lang w:val="ru-BY" w:eastAsia="ru-BY"/>
        </w:rPr>
        <w:t>$count</w:t>
      </w:r>
      <w:r w:rsidRPr="00B542BD">
        <w:rPr>
          <w:rFonts w:ascii="Courier New" w:eastAsia="Times New Roman" w:hAnsi="Courier New" w:cs="Courier New"/>
          <w:b/>
          <w:bCs/>
          <w:color w:val="auto"/>
          <w:sz w:val="16"/>
          <w:szCs w:val="16"/>
          <w:shd w:val="clear" w:color="auto" w:fill="F7FAFF"/>
          <w:lang w:val="ru-BY" w:eastAsia="ru-BY"/>
        </w:rPr>
        <w:t>', `address` = '</w:t>
      </w:r>
      <w:r w:rsidRPr="00B542BD">
        <w:rPr>
          <w:rFonts w:ascii="Courier New" w:eastAsia="Times New Roman" w:hAnsi="Courier New" w:cs="Courier New"/>
          <w:color w:val="auto"/>
          <w:sz w:val="16"/>
          <w:szCs w:val="16"/>
          <w:shd w:val="clear" w:color="auto" w:fill="F7FAFF"/>
          <w:lang w:val="ru-BY" w:eastAsia="ru-BY"/>
        </w:rPr>
        <w:t>$address</w:t>
      </w:r>
      <w:r w:rsidRPr="00B542BD">
        <w:rPr>
          <w:rFonts w:ascii="Courier New" w:eastAsia="Times New Roman" w:hAnsi="Courier New" w:cs="Courier New"/>
          <w:b/>
          <w:bCs/>
          <w:color w:val="auto"/>
          <w:sz w:val="16"/>
          <w:szCs w:val="16"/>
          <w:shd w:val="clear" w:color="auto" w:fill="F7FAFF"/>
          <w:lang w:val="ru-BY" w:eastAsia="ru-BY"/>
        </w:rPr>
        <w:t>', `phone` = '</w:t>
      </w:r>
      <w:r w:rsidRPr="00B542BD">
        <w:rPr>
          <w:rFonts w:ascii="Courier New" w:eastAsia="Times New Roman" w:hAnsi="Courier New" w:cs="Courier New"/>
          <w:color w:val="auto"/>
          <w:sz w:val="16"/>
          <w:szCs w:val="16"/>
          <w:shd w:val="clear" w:color="auto" w:fill="F7FAFF"/>
          <w:lang w:val="ru-BY" w:eastAsia="ru-BY"/>
        </w:rPr>
        <w:t>$phone</w:t>
      </w:r>
      <w:r w:rsidRPr="00B542BD">
        <w:rPr>
          <w:rFonts w:ascii="Courier New" w:eastAsia="Times New Roman" w:hAnsi="Courier New" w:cs="Courier New"/>
          <w:b/>
          <w:bCs/>
          <w:color w:val="auto"/>
          <w:sz w:val="16"/>
          <w:szCs w:val="16"/>
          <w:shd w:val="clear" w:color="auto" w:fill="F7FAFF"/>
          <w:lang w:val="ru-BY" w:eastAsia="ru-BY"/>
        </w:rPr>
        <w:t xml:space="preserve">', </w:t>
      </w:r>
      <w:r w:rsidRPr="00B542BD">
        <w:rPr>
          <w:rFonts w:ascii="Courier New" w:eastAsia="Times New Roman" w:hAnsi="Courier New" w:cs="Courier New"/>
          <w:b/>
          <w:bCs/>
          <w:color w:val="auto"/>
          <w:sz w:val="16"/>
          <w:szCs w:val="16"/>
          <w:shd w:val="clear" w:color="auto" w:fill="F7FAFF"/>
          <w:lang w:val="ru-BY" w:eastAsia="ru-BY"/>
        </w:rPr>
        <w:br/>
        <w:t xml:space="preserve">              `order_date` = '</w:t>
      </w:r>
      <w:r w:rsidRPr="00B542BD">
        <w:rPr>
          <w:rFonts w:ascii="Courier New" w:eastAsia="Times New Roman" w:hAnsi="Courier New" w:cs="Courier New"/>
          <w:color w:val="auto"/>
          <w:sz w:val="16"/>
          <w:szCs w:val="16"/>
          <w:shd w:val="clear" w:color="auto" w:fill="F7FAFF"/>
          <w:lang w:val="ru-BY" w:eastAsia="ru-BY"/>
        </w:rPr>
        <w:t>$order_date</w:t>
      </w:r>
      <w:r w:rsidRPr="00B542BD">
        <w:rPr>
          <w:rFonts w:ascii="Courier New" w:eastAsia="Times New Roman" w:hAnsi="Courier New" w:cs="Courier New"/>
          <w:b/>
          <w:bCs/>
          <w:color w:val="auto"/>
          <w:sz w:val="16"/>
          <w:szCs w:val="16"/>
          <w:shd w:val="clear" w:color="auto" w:fill="F7FAFF"/>
          <w:lang w:val="ru-BY" w:eastAsia="ru-BY"/>
        </w:rPr>
        <w:t>' WHERE `id` = '</w:t>
      </w:r>
      <w:r w:rsidRPr="00B542BD">
        <w:rPr>
          <w:rFonts w:ascii="Courier New" w:eastAsia="Times New Roman" w:hAnsi="Courier New" w:cs="Courier New"/>
          <w:color w:val="auto"/>
          <w:sz w:val="16"/>
          <w:szCs w:val="16"/>
          <w:shd w:val="clear" w:color="auto" w:fill="F7FAFF"/>
          <w:lang w:val="ru-BY" w:eastAsia="ru-BY"/>
        </w:rPr>
        <w:t>$id</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else</w:t>
      </w:r>
      <w:r w:rsidRPr="00B542BD">
        <w:rPr>
          <w:rFonts w:ascii="Courier New" w:eastAsia="Times New Roman" w:hAnsi="Courier New" w:cs="Courier New"/>
          <w:b/>
          <w:bCs/>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throw new </w:t>
      </w:r>
      <w:r w:rsidRPr="00B542BD">
        <w:rPr>
          <w:rFonts w:ascii="Courier New" w:eastAsia="Times New Roman" w:hAnsi="Courier New" w:cs="Courier New"/>
          <w:color w:val="auto"/>
          <w:sz w:val="16"/>
          <w:szCs w:val="16"/>
          <w:shd w:val="clear" w:color="auto" w:fill="F7FAFF"/>
          <w:lang w:val="ru-BY" w:eastAsia="ru-BY"/>
        </w:rPr>
        <w:t>InvalidArgumentException(</w:t>
      </w:r>
      <w:r w:rsidRPr="00B542BD">
        <w:rPr>
          <w:rFonts w:ascii="Courier New" w:eastAsia="Times New Roman" w:hAnsi="Courier New" w:cs="Courier New"/>
          <w:b/>
          <w:bCs/>
          <w:color w:val="auto"/>
          <w:sz w:val="16"/>
          <w:szCs w:val="16"/>
          <w:shd w:val="clear" w:color="auto" w:fill="F7FAFF"/>
          <w:lang w:val="ru-BY" w:eastAsia="ru-BY"/>
        </w:rPr>
        <w:t>"Order record"</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216E84">
        <w:rPr>
          <w:rFonts w:ascii="Times New Roman" w:hAnsi="Times New Roman" w:cs="Times New Roman"/>
          <w:sz w:val="26"/>
          <w:szCs w:val="26"/>
          <w:lang w:val="ru-BY"/>
        </w:rPr>
        <w:t>7</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update</w:t>
      </w:r>
    </w:p>
    <w:p w:rsidR="00B73DB4" w:rsidRPr="00216E84" w:rsidRDefault="00B73DB4" w:rsidP="00B73DB4">
      <w:pPr>
        <w:rPr>
          <w:rFonts w:ascii="Times New Roman" w:hAnsi="Times New Roman" w:cs="Times New Roman"/>
          <w:sz w:val="26"/>
          <w:szCs w:val="26"/>
          <w:lang w:val="ru-BY"/>
        </w:rPr>
      </w:pPr>
    </w:p>
    <w:p w:rsidR="00B73DB4" w:rsidRPr="005E067C" w:rsidRDefault="00B73DB4" w:rsidP="00B73DB4">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getAll</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getAll()</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$items = </w:t>
      </w:r>
      <w:r w:rsidRPr="00B542BD">
        <w:rPr>
          <w:rFonts w:ascii="Courier New" w:eastAsia="Times New Roman" w:hAnsi="Courier New" w:cs="Courier New"/>
          <w:b/>
          <w:bCs/>
          <w:color w:val="auto"/>
          <w:sz w:val="16"/>
          <w:szCs w:val="16"/>
          <w:shd w:val="clear" w:color="auto" w:fill="F7FAFF"/>
          <w:lang w:val="ru-BY" w:eastAsia="ru-BY"/>
        </w:rPr>
        <w:t>array</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$records = $this-&gt;getDb()-&gt;query(</w:t>
      </w:r>
      <w:r w:rsidRPr="00B542BD">
        <w:rPr>
          <w:rFonts w:ascii="Courier New" w:eastAsia="Times New Roman" w:hAnsi="Courier New" w:cs="Courier New"/>
          <w:b/>
          <w:bCs/>
          <w:color w:val="auto"/>
          <w:sz w:val="16"/>
          <w:szCs w:val="16"/>
          <w:shd w:val="clear" w:color="auto" w:fill="F7FAFF"/>
          <w:lang w:val="ru-BY" w:eastAsia="ru-BY"/>
        </w:rPr>
        <w:t xml:space="preserve">"SELECT </w:t>
      </w:r>
      <w:r w:rsidRPr="00B542BD">
        <w:rPr>
          <w:rFonts w:ascii="Courier New" w:eastAsia="Times New Roman" w:hAnsi="Courier New" w:cs="Courier New"/>
          <w:i/>
          <w:i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t xml:space="preserve"> FROM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WHERE `confirm_date` IS NULL"</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while </w:t>
      </w:r>
      <w:r w:rsidRPr="00B542BD">
        <w:rPr>
          <w:rFonts w:ascii="Courier New" w:eastAsia="Times New Roman" w:hAnsi="Courier New" w:cs="Courier New"/>
          <w:color w:val="auto"/>
          <w:sz w:val="16"/>
          <w:szCs w:val="16"/>
          <w:shd w:val="clear" w:color="auto" w:fill="F7FAFF"/>
          <w:lang w:val="ru-BY" w:eastAsia="ru-BY"/>
        </w:rPr>
        <w:t>($rec = $records-&gt;fetch_assoc())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$items[] = $this-&gt;convert($rec);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return </w:t>
      </w:r>
      <w:r w:rsidRPr="00B542BD">
        <w:rPr>
          <w:rFonts w:ascii="Courier New" w:eastAsia="Times New Roman" w:hAnsi="Courier New" w:cs="Courier New"/>
          <w:color w:val="auto"/>
          <w:sz w:val="16"/>
          <w:szCs w:val="16"/>
          <w:shd w:val="clear" w:color="auto" w:fill="F7FAFF"/>
          <w:lang w:val="ru-BY" w:eastAsia="ru-BY"/>
        </w:rPr>
        <w:t>$items;</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216E84">
        <w:rPr>
          <w:rFonts w:ascii="Times New Roman" w:hAnsi="Times New Roman" w:cs="Times New Roman"/>
          <w:sz w:val="26"/>
          <w:szCs w:val="26"/>
          <w:lang w:val="ru-BY"/>
        </w:rPr>
        <w:t>8</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getAll</w:t>
      </w:r>
    </w:p>
    <w:p w:rsidR="00B73DB4" w:rsidRPr="00216E84" w:rsidRDefault="00B73DB4" w:rsidP="00B73DB4">
      <w:pPr>
        <w:rPr>
          <w:rFonts w:ascii="Times New Roman" w:hAnsi="Times New Roman" w:cs="Times New Roman"/>
          <w:sz w:val="26"/>
          <w:szCs w:val="26"/>
          <w:lang w:val="ru-BY"/>
        </w:rPr>
      </w:pPr>
    </w:p>
    <w:p w:rsidR="00B73DB4" w:rsidRPr="00372ECE" w:rsidRDefault="00B73DB4" w:rsidP="00B73DB4">
      <w:pPr>
        <w:rPr>
          <w:rFonts w:ascii="Times New Roman" w:hAnsi="Times New Roman" w:cs="Times New Roman"/>
          <w:b/>
          <w:sz w:val="26"/>
          <w:szCs w:val="26"/>
          <w:lang w:val="ru-RU"/>
        </w:rPr>
      </w:pPr>
      <w:proofErr w:type="gramStart"/>
      <w:r>
        <w:rPr>
          <w:rFonts w:ascii="Times New Roman" w:hAnsi="Times New Roman" w:cs="Times New Roman"/>
          <w:b/>
          <w:sz w:val="26"/>
          <w:szCs w:val="26"/>
        </w:rPr>
        <w:t>OrderRecord</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getBy($column_name, $value)</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$items = </w:t>
      </w:r>
      <w:r w:rsidRPr="00B542BD">
        <w:rPr>
          <w:rFonts w:ascii="Courier New" w:eastAsia="Times New Roman" w:hAnsi="Courier New" w:cs="Courier New"/>
          <w:b/>
          <w:bCs/>
          <w:color w:val="auto"/>
          <w:sz w:val="16"/>
          <w:szCs w:val="16"/>
          <w:shd w:val="clear" w:color="auto" w:fill="F7FAFF"/>
          <w:lang w:val="ru-BY" w:eastAsia="ru-BY"/>
        </w:rPr>
        <w:t>array</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$records = $this-&gt;getDb()-&gt;query(</w:t>
      </w:r>
      <w:r w:rsidRPr="00B542BD">
        <w:rPr>
          <w:rFonts w:ascii="Courier New" w:eastAsia="Times New Roman" w:hAnsi="Courier New" w:cs="Courier New"/>
          <w:b/>
          <w:bCs/>
          <w:color w:val="auto"/>
          <w:sz w:val="16"/>
          <w:szCs w:val="16"/>
          <w:shd w:val="clear" w:color="auto" w:fill="F7FAFF"/>
          <w:lang w:val="ru-BY" w:eastAsia="ru-BY"/>
        </w:rPr>
        <w:t xml:space="preserve">"SELECT </w:t>
      </w:r>
      <w:r w:rsidRPr="00B542BD">
        <w:rPr>
          <w:rFonts w:ascii="Courier New" w:eastAsia="Times New Roman" w:hAnsi="Courier New" w:cs="Courier New"/>
          <w:i/>
          <w:i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t xml:space="preserve"> FROM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WHERE `</w:t>
      </w:r>
      <w:r w:rsidRPr="00B542BD">
        <w:rPr>
          <w:rFonts w:ascii="Courier New" w:eastAsia="Times New Roman" w:hAnsi="Courier New" w:cs="Courier New"/>
          <w:color w:val="auto"/>
          <w:sz w:val="16"/>
          <w:szCs w:val="16"/>
          <w:shd w:val="clear" w:color="auto" w:fill="F7FAFF"/>
          <w:lang w:val="ru-BY" w:eastAsia="ru-BY"/>
        </w:rPr>
        <w:t>$column_name</w:t>
      </w:r>
      <w:r w:rsidRPr="00B542BD">
        <w:rPr>
          <w:rFonts w:ascii="Courier New" w:eastAsia="Times New Roman" w:hAnsi="Courier New" w:cs="Courier New"/>
          <w:b/>
          <w:bCs/>
          <w:color w:val="auto"/>
          <w:sz w:val="16"/>
          <w:szCs w:val="16"/>
          <w:shd w:val="clear" w:color="auto" w:fill="F7FAFF"/>
          <w:lang w:val="ru-BY" w:eastAsia="ru-BY"/>
        </w:rPr>
        <w:t>` = '</w:t>
      </w:r>
      <w:r w:rsidRPr="00B542BD">
        <w:rPr>
          <w:rFonts w:ascii="Courier New" w:eastAsia="Times New Roman" w:hAnsi="Courier New" w:cs="Courier New"/>
          <w:color w:val="auto"/>
          <w:sz w:val="16"/>
          <w:szCs w:val="16"/>
          <w:shd w:val="clear" w:color="auto" w:fill="F7FAFF"/>
          <w:lang w:val="ru-BY" w:eastAsia="ru-BY"/>
        </w:rPr>
        <w:t>$value</w:t>
      </w:r>
      <w:r w:rsidRPr="00B542BD">
        <w:rPr>
          <w:rFonts w:ascii="Courier New" w:eastAsia="Times New Roman" w:hAnsi="Courier New" w:cs="Courier New"/>
          <w:b/>
          <w:bCs/>
          <w:color w:val="auto"/>
          <w:sz w:val="16"/>
          <w:szCs w:val="16"/>
          <w:shd w:val="clear" w:color="auto" w:fill="F7FAFF"/>
          <w:lang w:val="ru-BY" w:eastAsia="ru-BY"/>
        </w:rPr>
        <w:t xml:space="preserve">' </w:t>
      </w:r>
      <w:r w:rsidRPr="00B542BD">
        <w:rPr>
          <w:rFonts w:ascii="Courier New" w:eastAsia="Times New Roman" w:hAnsi="Courier New" w:cs="Courier New"/>
          <w:b/>
          <w:bCs/>
          <w:color w:val="auto"/>
          <w:sz w:val="16"/>
          <w:szCs w:val="16"/>
          <w:shd w:val="clear" w:color="auto" w:fill="F7FAFF"/>
          <w:lang w:val="ru-BY" w:eastAsia="ru-BY"/>
        </w:rPr>
        <w:br/>
        <w:t xml:space="preserve">                             AND `confirm_date` IS NULL"</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while </w:t>
      </w:r>
      <w:r w:rsidRPr="00B542BD">
        <w:rPr>
          <w:rFonts w:ascii="Courier New" w:eastAsia="Times New Roman" w:hAnsi="Courier New" w:cs="Courier New"/>
          <w:color w:val="auto"/>
          <w:sz w:val="16"/>
          <w:szCs w:val="16"/>
          <w:shd w:val="clear" w:color="auto" w:fill="F7FAFF"/>
          <w:lang w:val="ru-BY" w:eastAsia="ru-BY"/>
        </w:rPr>
        <w:t>($rec = $records-&gt;fetch_assoc())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$items[] = $this-&gt;convert($rec);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return </w:t>
      </w:r>
      <w:r w:rsidRPr="00B542BD">
        <w:rPr>
          <w:rFonts w:ascii="Courier New" w:eastAsia="Times New Roman" w:hAnsi="Courier New" w:cs="Courier New"/>
          <w:color w:val="auto"/>
          <w:sz w:val="16"/>
          <w:szCs w:val="16"/>
          <w:shd w:val="clear" w:color="auto" w:fill="F7FAFF"/>
          <w:lang w:val="ru-BY" w:eastAsia="ru-BY"/>
        </w:rPr>
        <w:t>$items;</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F83BBC" w:rsidP="00F83BB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4.1.1</w:t>
      </w:r>
      <w:r w:rsidRPr="00216E84">
        <w:rPr>
          <w:rFonts w:ascii="Times New Roman" w:hAnsi="Times New Roman" w:cs="Times New Roman"/>
          <w:sz w:val="26"/>
          <w:szCs w:val="26"/>
          <w:lang w:val="ru-BY"/>
        </w:rPr>
        <w:t>9</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getBy</w:t>
      </w:r>
    </w:p>
    <w:p w:rsidR="00B73DB4" w:rsidRPr="00216E84" w:rsidRDefault="00B73DB4" w:rsidP="00B73DB4">
      <w:pPr>
        <w:rPr>
          <w:rFonts w:ascii="Times New Roman" w:hAnsi="Times New Roman" w:cs="Times New Roman"/>
          <w:sz w:val="26"/>
          <w:szCs w:val="26"/>
          <w:lang w:val="ru-BY"/>
        </w:rPr>
      </w:pPr>
    </w:p>
    <w:p w:rsidR="00B73DB4" w:rsidRPr="00372ECE" w:rsidRDefault="00B73DB4" w:rsidP="00B73DB4">
      <w:pPr>
        <w:rPr>
          <w:rFonts w:ascii="Times New Roman" w:hAnsi="Times New Roman" w:cs="Times New Roman"/>
          <w:b/>
          <w:sz w:val="26"/>
          <w:szCs w:val="26"/>
          <w:lang w:val="ru-RU"/>
        </w:rPr>
      </w:pPr>
      <w:proofErr w:type="gramStart"/>
      <w:r>
        <w:rPr>
          <w:rFonts w:ascii="Times New Roman" w:hAnsi="Times New Roman" w:cs="Times New Roman"/>
          <w:b/>
          <w:sz w:val="26"/>
          <w:szCs w:val="26"/>
        </w:rPr>
        <w:t>OrderRecord</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getColumnBy</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B542BD" w:rsidRPr="00B542BD" w:rsidRDefault="00B542BD" w:rsidP="00B542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B542BD">
        <w:rPr>
          <w:rFonts w:ascii="Courier New" w:eastAsia="Times New Roman" w:hAnsi="Courier New" w:cs="Courier New"/>
          <w:b/>
          <w:bCs/>
          <w:color w:val="auto"/>
          <w:sz w:val="16"/>
          <w:szCs w:val="16"/>
          <w:shd w:val="clear" w:color="auto" w:fill="F7FAFF"/>
          <w:lang w:val="ru-BY" w:eastAsia="ru-BY"/>
        </w:rPr>
        <w:t xml:space="preserve">public function </w:t>
      </w:r>
      <w:r w:rsidRPr="00B542BD">
        <w:rPr>
          <w:rFonts w:ascii="Courier New" w:eastAsia="Times New Roman" w:hAnsi="Courier New" w:cs="Courier New"/>
          <w:color w:val="auto"/>
          <w:sz w:val="16"/>
          <w:szCs w:val="16"/>
          <w:shd w:val="clear" w:color="auto" w:fill="F7FAFF"/>
          <w:lang w:val="ru-BY" w:eastAsia="ru-BY"/>
        </w:rPr>
        <w:t>getColumnBy($column, $value, $get_column)</w:t>
      </w:r>
      <w:r w:rsidRPr="00B542BD">
        <w:rPr>
          <w:rFonts w:ascii="Courier New" w:eastAsia="Times New Roman" w:hAnsi="Courier New" w:cs="Courier New"/>
          <w:color w:val="auto"/>
          <w:sz w:val="16"/>
          <w:szCs w:val="16"/>
          <w:shd w:val="clear" w:color="auto" w:fill="F7FAFF"/>
          <w:lang w:val="ru-BY" w:eastAsia="ru-BY"/>
        </w:rPr>
        <w:br/>
        <w:t>{</w:t>
      </w:r>
      <w:r w:rsidRPr="00B542BD">
        <w:rPr>
          <w:rFonts w:ascii="Courier New" w:eastAsia="Times New Roman" w:hAnsi="Courier New" w:cs="Courier New"/>
          <w:color w:val="auto"/>
          <w:sz w:val="16"/>
          <w:szCs w:val="16"/>
          <w:shd w:val="clear" w:color="auto" w:fill="F7FAFF"/>
          <w:lang w:val="ru-BY" w:eastAsia="ru-BY"/>
        </w:rPr>
        <w:br/>
        <w:t xml:space="preserve">    $items = </w:t>
      </w:r>
      <w:r w:rsidRPr="00B542BD">
        <w:rPr>
          <w:rFonts w:ascii="Courier New" w:eastAsia="Times New Roman" w:hAnsi="Courier New" w:cs="Courier New"/>
          <w:b/>
          <w:bCs/>
          <w:color w:val="auto"/>
          <w:sz w:val="16"/>
          <w:szCs w:val="16"/>
          <w:shd w:val="clear" w:color="auto" w:fill="F7FAFF"/>
          <w:lang w:val="ru-BY" w:eastAsia="ru-BY"/>
        </w:rPr>
        <w:t>array</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$table_name = $this-&gt;getTableName();</w:t>
      </w:r>
      <w:r w:rsidRPr="00B542BD">
        <w:rPr>
          <w:rFonts w:ascii="Courier New" w:eastAsia="Times New Roman" w:hAnsi="Courier New" w:cs="Courier New"/>
          <w:color w:val="auto"/>
          <w:sz w:val="16"/>
          <w:szCs w:val="16"/>
          <w:shd w:val="clear" w:color="auto" w:fill="F7FAFF"/>
          <w:lang w:val="ru-BY" w:eastAsia="ru-BY"/>
        </w:rPr>
        <w:br/>
        <w:t xml:space="preserve">    $records = $this-&gt;getDb()-&gt;query(</w:t>
      </w:r>
      <w:r w:rsidRPr="00B542BD">
        <w:rPr>
          <w:rFonts w:ascii="Courier New" w:eastAsia="Times New Roman" w:hAnsi="Courier New" w:cs="Courier New"/>
          <w:b/>
          <w:bCs/>
          <w:color w:val="auto"/>
          <w:sz w:val="16"/>
          <w:szCs w:val="16"/>
          <w:shd w:val="clear" w:color="auto" w:fill="F7FAFF"/>
          <w:lang w:val="ru-BY" w:eastAsia="ru-BY"/>
        </w:rPr>
        <w:t>"SELECT `</w:t>
      </w:r>
      <w:r w:rsidRPr="00B542BD">
        <w:rPr>
          <w:rFonts w:ascii="Courier New" w:eastAsia="Times New Roman" w:hAnsi="Courier New" w:cs="Courier New"/>
          <w:color w:val="auto"/>
          <w:sz w:val="16"/>
          <w:szCs w:val="16"/>
          <w:shd w:val="clear" w:color="auto" w:fill="F7FAFF"/>
          <w:lang w:val="ru-BY" w:eastAsia="ru-BY"/>
        </w:rPr>
        <w:t>$get_column</w:t>
      </w:r>
      <w:r w:rsidRPr="00B542BD">
        <w:rPr>
          <w:rFonts w:ascii="Courier New" w:eastAsia="Times New Roman" w:hAnsi="Courier New" w:cs="Courier New"/>
          <w:b/>
          <w:bCs/>
          <w:color w:val="auto"/>
          <w:sz w:val="16"/>
          <w:szCs w:val="16"/>
          <w:shd w:val="clear" w:color="auto" w:fill="F7FAFF"/>
          <w:lang w:val="ru-BY" w:eastAsia="ru-BY"/>
        </w:rPr>
        <w:t>` FROM `</w:t>
      </w:r>
      <w:r w:rsidRPr="00B542BD">
        <w:rPr>
          <w:rFonts w:ascii="Courier New" w:eastAsia="Times New Roman" w:hAnsi="Courier New" w:cs="Courier New"/>
          <w:color w:val="auto"/>
          <w:sz w:val="16"/>
          <w:szCs w:val="16"/>
          <w:shd w:val="clear" w:color="auto" w:fill="F7FAFF"/>
          <w:lang w:val="ru-BY" w:eastAsia="ru-BY"/>
        </w:rPr>
        <w:t>$table_name</w:t>
      </w:r>
      <w:r w:rsidRPr="00B542BD">
        <w:rPr>
          <w:rFonts w:ascii="Courier New" w:eastAsia="Times New Roman" w:hAnsi="Courier New" w:cs="Courier New"/>
          <w:b/>
          <w:bCs/>
          <w:color w:val="auto"/>
          <w:sz w:val="16"/>
          <w:szCs w:val="16"/>
          <w:shd w:val="clear" w:color="auto" w:fill="F7FAFF"/>
          <w:lang w:val="ru-BY" w:eastAsia="ru-BY"/>
        </w:rPr>
        <w:t>` WHERE `</w:t>
      </w:r>
      <w:r w:rsidRPr="00B542BD">
        <w:rPr>
          <w:rFonts w:ascii="Courier New" w:eastAsia="Times New Roman" w:hAnsi="Courier New" w:cs="Courier New"/>
          <w:color w:val="auto"/>
          <w:sz w:val="16"/>
          <w:szCs w:val="16"/>
          <w:shd w:val="clear" w:color="auto" w:fill="F7FAFF"/>
          <w:lang w:val="ru-BY" w:eastAsia="ru-BY"/>
        </w:rPr>
        <w:t>$column</w:t>
      </w:r>
      <w:r w:rsidRPr="00B542BD">
        <w:rPr>
          <w:rFonts w:ascii="Courier New" w:eastAsia="Times New Roman" w:hAnsi="Courier New" w:cs="Courier New"/>
          <w:b/>
          <w:bCs/>
          <w:color w:val="auto"/>
          <w:sz w:val="16"/>
          <w:szCs w:val="16"/>
          <w:shd w:val="clear" w:color="auto" w:fill="F7FAFF"/>
          <w:lang w:val="ru-BY" w:eastAsia="ru-BY"/>
        </w:rPr>
        <w:t>` = '</w:t>
      </w:r>
      <w:r w:rsidRPr="00B542BD">
        <w:rPr>
          <w:rFonts w:ascii="Courier New" w:eastAsia="Times New Roman" w:hAnsi="Courier New" w:cs="Courier New"/>
          <w:color w:val="auto"/>
          <w:sz w:val="16"/>
          <w:szCs w:val="16"/>
          <w:shd w:val="clear" w:color="auto" w:fill="F7FAFF"/>
          <w:lang w:val="ru-BY" w:eastAsia="ru-BY"/>
        </w:rPr>
        <w:t>$value</w:t>
      </w:r>
      <w:r w:rsidRPr="00B542BD">
        <w:rPr>
          <w:rFonts w:ascii="Courier New" w:eastAsia="Times New Roman" w:hAnsi="Courier New" w:cs="Courier New"/>
          <w:b/>
          <w:bCs/>
          <w:color w:val="auto"/>
          <w:sz w:val="16"/>
          <w:szCs w:val="16"/>
          <w:shd w:val="clear" w:color="auto" w:fill="F7FAFF"/>
          <w:lang w:val="ru-BY" w:eastAsia="ru-BY"/>
        </w:rPr>
        <w:t>'</w:t>
      </w:r>
      <w:r w:rsidRPr="00B542BD">
        <w:rPr>
          <w:rFonts w:ascii="Courier New" w:eastAsia="Times New Roman" w:hAnsi="Courier New" w:cs="Courier New"/>
          <w:b/>
          <w:bCs/>
          <w:color w:val="auto"/>
          <w:sz w:val="16"/>
          <w:szCs w:val="16"/>
          <w:shd w:val="clear" w:color="auto" w:fill="F7FAFF"/>
          <w:lang w:val="ru-BY" w:eastAsia="ru-BY"/>
        </w:rPr>
        <w:br/>
        <w:t xml:space="preserve">                                  AND `confirm_date` IS NULL"</w:t>
      </w:r>
      <w:r w:rsidRPr="00B542BD">
        <w:rPr>
          <w:rFonts w:ascii="Courier New" w:eastAsia="Times New Roman" w:hAnsi="Courier New" w:cs="Courier New"/>
          <w:color w:val="auto"/>
          <w:sz w:val="16"/>
          <w:szCs w:val="16"/>
          <w:shd w:val="clear" w:color="auto" w:fill="F7FAFF"/>
          <w:lang w:val="ru-BY" w:eastAsia="ru-BY"/>
        </w:rPr>
        <w:t>);</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while </w:t>
      </w:r>
      <w:r w:rsidRPr="00B542BD">
        <w:rPr>
          <w:rFonts w:ascii="Courier New" w:eastAsia="Times New Roman" w:hAnsi="Courier New" w:cs="Courier New"/>
          <w:color w:val="auto"/>
          <w:sz w:val="16"/>
          <w:szCs w:val="16"/>
          <w:shd w:val="clear" w:color="auto" w:fill="F7FAFF"/>
          <w:lang w:val="ru-BY" w:eastAsia="ru-BY"/>
        </w:rPr>
        <w:t>($rec = $records-&gt;fetch_assoc())</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$items[] = $rec[$get_column];</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color w:val="auto"/>
          <w:sz w:val="16"/>
          <w:szCs w:val="16"/>
          <w:shd w:val="clear" w:color="auto" w:fill="F7FAFF"/>
          <w:lang w:val="ru-BY" w:eastAsia="ru-BY"/>
        </w:rPr>
        <w:br/>
        <w:t xml:space="preserve">    </w:t>
      </w:r>
      <w:r w:rsidRPr="00B542BD">
        <w:rPr>
          <w:rFonts w:ascii="Courier New" w:eastAsia="Times New Roman" w:hAnsi="Courier New" w:cs="Courier New"/>
          <w:b/>
          <w:bCs/>
          <w:color w:val="auto"/>
          <w:sz w:val="16"/>
          <w:szCs w:val="16"/>
          <w:shd w:val="clear" w:color="auto" w:fill="F7FAFF"/>
          <w:lang w:val="ru-BY" w:eastAsia="ru-BY"/>
        </w:rPr>
        <w:t xml:space="preserve">return </w:t>
      </w:r>
      <w:r w:rsidRPr="00B542BD">
        <w:rPr>
          <w:rFonts w:ascii="Courier New" w:eastAsia="Times New Roman" w:hAnsi="Courier New" w:cs="Courier New"/>
          <w:color w:val="auto"/>
          <w:sz w:val="16"/>
          <w:szCs w:val="16"/>
          <w:shd w:val="clear" w:color="auto" w:fill="F7FAFF"/>
          <w:lang w:val="ru-BY" w:eastAsia="ru-BY"/>
        </w:rPr>
        <w:t>$items;</w:t>
      </w:r>
      <w:r w:rsidRPr="00B542BD">
        <w:rPr>
          <w:rFonts w:ascii="Courier New" w:eastAsia="Times New Roman" w:hAnsi="Courier New" w:cs="Courier New"/>
          <w:color w:val="auto"/>
          <w:sz w:val="16"/>
          <w:szCs w:val="16"/>
          <w:shd w:val="clear" w:color="auto" w:fill="F7FAFF"/>
          <w:lang w:val="ru-BY" w:eastAsia="ru-BY"/>
        </w:rPr>
        <w:br/>
        <w:t>}</w:t>
      </w:r>
    </w:p>
    <w:p w:rsidR="00B73DB4" w:rsidRPr="00B542BD" w:rsidRDefault="008B7B12" w:rsidP="00F83BBC">
      <w:pPr>
        <w:jc w:val="center"/>
        <w:rPr>
          <w:rFonts w:ascii="Times New Roman" w:hAnsi="Times New Roman" w:cs="Times New Roman"/>
          <w:sz w:val="26"/>
          <w:szCs w:val="26"/>
          <w:lang w:val="ru-BY"/>
        </w:rPr>
      </w:pPr>
      <w:r>
        <w:rPr>
          <w:noProof/>
        </w:rPr>
        <w:drawing>
          <wp:inline distT="0" distB="0" distL="0" distR="0">
            <wp:extent cx="1438275" cy="18192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5" cy="1819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20</w:t>
      </w:r>
      <w:r w:rsidRPr="00A866ED">
        <w:rPr>
          <w:rFonts w:ascii="Times New Roman" w:hAnsi="Times New Roman" w:cs="Times New Roman"/>
          <w:sz w:val="26"/>
          <w:szCs w:val="26"/>
          <w:lang w:val="ru-BY"/>
        </w:rPr>
        <w:t xml:space="preserve">. – Граф Маккейба для </w:t>
      </w:r>
      <w:r w:rsidRPr="0050730D">
        <w:rPr>
          <w:rFonts w:ascii="Times New Roman" w:hAnsi="Times New Roman" w:cs="Times New Roman"/>
          <w:sz w:val="26"/>
          <w:szCs w:val="26"/>
          <w:lang w:val="ru-BY"/>
        </w:rPr>
        <w:t>OrderRecordDao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getColumnBy</w:t>
      </w:r>
    </w:p>
    <w:p w:rsidR="00150098" w:rsidRPr="00216E84" w:rsidRDefault="00150098" w:rsidP="00811CF7">
      <w:pPr>
        <w:rPr>
          <w:rFonts w:ascii="Times New Roman" w:hAnsi="Times New Roman" w:cs="Times New Roman"/>
          <w:sz w:val="26"/>
          <w:szCs w:val="26"/>
          <w:lang w:val="ru-BY"/>
        </w:rPr>
      </w:pPr>
    </w:p>
    <w:p w:rsidR="00150098" w:rsidRPr="000E307A" w:rsidRDefault="00150098" w:rsidP="00150098">
      <w:pPr>
        <w:rPr>
          <w:rFonts w:ascii="Times New Roman" w:hAnsi="Times New Roman" w:cs="Times New Roman"/>
          <w:b/>
          <w:sz w:val="26"/>
          <w:szCs w:val="26"/>
        </w:rPr>
      </w:pPr>
      <w:proofErr w:type="gramStart"/>
      <w:r>
        <w:rPr>
          <w:rFonts w:ascii="Times New Roman" w:hAnsi="Times New Roman" w:cs="Times New Roman"/>
          <w:b/>
          <w:sz w:val="26"/>
          <w:szCs w:val="26"/>
        </w:rPr>
        <w:t>ProductDao::</w:t>
      </w:r>
      <w:proofErr w:type="gramEnd"/>
      <w:r>
        <w:rPr>
          <w:rFonts w:ascii="Times New Roman" w:hAnsi="Times New Roman" w:cs="Times New Roman"/>
          <w:b/>
          <w:sz w:val="26"/>
          <w:szCs w:val="26"/>
        </w:rPr>
        <w:t>add</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add($record)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$name = $record-&gt;getName();</w:t>
      </w:r>
      <w:r w:rsidRPr="00507989">
        <w:rPr>
          <w:rFonts w:ascii="Courier New" w:eastAsia="Times New Roman" w:hAnsi="Courier New" w:cs="Courier New"/>
          <w:color w:val="auto"/>
          <w:sz w:val="16"/>
          <w:szCs w:val="16"/>
          <w:shd w:val="clear" w:color="auto" w:fill="F7FAFF"/>
          <w:lang w:val="ru-BY" w:eastAsia="ru-BY"/>
        </w:rPr>
        <w:br/>
        <w:t xml:space="preserve">        $price = $record-&gt;getPrice();</w:t>
      </w:r>
      <w:r w:rsidRPr="00507989">
        <w:rPr>
          <w:rFonts w:ascii="Courier New" w:eastAsia="Times New Roman" w:hAnsi="Courier New" w:cs="Courier New"/>
          <w:color w:val="auto"/>
          <w:sz w:val="16"/>
          <w:szCs w:val="16"/>
          <w:shd w:val="clear" w:color="auto" w:fill="F7FAFF"/>
          <w:lang w:val="ru-BY" w:eastAsia="ru-BY"/>
        </w:rPr>
        <w:br/>
        <w:t xml:space="preserve">        $category_id = $record-&gt;getCategory()-&gt;getId();</w:t>
      </w:r>
      <w:r w:rsidRPr="00507989">
        <w:rPr>
          <w:rFonts w:ascii="Courier New" w:eastAsia="Times New Roman" w:hAnsi="Courier New" w:cs="Courier New"/>
          <w:color w:val="auto"/>
          <w:sz w:val="16"/>
          <w:szCs w:val="16"/>
          <w:shd w:val="clear" w:color="auto" w:fill="F7FAFF"/>
          <w:lang w:val="ru-BY" w:eastAsia="ru-BY"/>
        </w:rPr>
        <w:br/>
        <w:t xml:space="preserve">        $description = $record-&gt;getDescription();</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"INSERT INTO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xml:space="preserve">` (`name`, `price`, `category_id`, `description`) </w:t>
      </w:r>
      <w:r w:rsidRPr="00507989">
        <w:rPr>
          <w:rFonts w:ascii="Courier New" w:eastAsia="Times New Roman" w:hAnsi="Courier New" w:cs="Courier New"/>
          <w:b/>
          <w:bCs/>
          <w:color w:val="auto"/>
          <w:sz w:val="16"/>
          <w:szCs w:val="16"/>
          <w:shd w:val="clear" w:color="auto" w:fill="F7FAFF"/>
          <w:lang w:val="ru-BY" w:eastAsia="ru-BY"/>
        </w:rPr>
        <w:br/>
        <w:t xml:space="preserve">        VALUES ('</w:t>
      </w:r>
      <w:r w:rsidRPr="00507989">
        <w:rPr>
          <w:rFonts w:ascii="Courier New" w:eastAsia="Times New Roman" w:hAnsi="Courier New" w:cs="Courier New"/>
          <w:color w:val="auto"/>
          <w:sz w:val="16"/>
          <w:szCs w:val="16"/>
          <w:shd w:val="clear" w:color="auto" w:fill="F7FAFF"/>
          <w:lang w:val="ru-BY" w:eastAsia="ru-BY"/>
        </w:rPr>
        <w:t>$name</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$price</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$category_id</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$description</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150098" w:rsidRPr="00507989" w:rsidRDefault="008B7B12" w:rsidP="008B7B12">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216E8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21</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ProductDao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add</w:t>
      </w:r>
    </w:p>
    <w:p w:rsidR="00150098" w:rsidRPr="00216E84" w:rsidRDefault="00150098" w:rsidP="00150098">
      <w:pPr>
        <w:rPr>
          <w:rFonts w:ascii="Times New Roman" w:hAnsi="Times New Roman" w:cs="Times New Roman"/>
          <w:sz w:val="26"/>
          <w:szCs w:val="26"/>
          <w:lang w:val="ru-BY"/>
        </w:rPr>
      </w:pPr>
    </w:p>
    <w:p w:rsidR="00150098" w:rsidRPr="000E307A" w:rsidRDefault="00150098" w:rsidP="00150098">
      <w:pPr>
        <w:rPr>
          <w:rFonts w:ascii="Times New Roman" w:hAnsi="Times New Roman" w:cs="Times New Roman"/>
          <w:b/>
          <w:sz w:val="26"/>
          <w:szCs w:val="26"/>
        </w:rPr>
      </w:pPr>
      <w:proofErr w:type="gramStart"/>
      <w:r>
        <w:rPr>
          <w:rFonts w:ascii="Times New Roman" w:hAnsi="Times New Roman" w:cs="Times New Roman"/>
          <w:b/>
          <w:sz w:val="26"/>
          <w:szCs w:val="26"/>
        </w:rPr>
        <w:t>ProductDao::</w:t>
      </w:r>
      <w:proofErr w:type="gramEnd"/>
      <w:r>
        <w:rPr>
          <w:rFonts w:ascii="Times New Roman" w:hAnsi="Times New Roman" w:cs="Times New Roman"/>
          <w:b/>
          <w:sz w:val="26"/>
          <w:szCs w:val="26"/>
        </w:rPr>
        <w:t>update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update($record)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$id = $record-&gt;getId();</w:t>
      </w:r>
      <w:r w:rsidRPr="00507989">
        <w:rPr>
          <w:rFonts w:ascii="Courier New" w:eastAsia="Times New Roman" w:hAnsi="Courier New" w:cs="Courier New"/>
          <w:color w:val="auto"/>
          <w:sz w:val="16"/>
          <w:szCs w:val="16"/>
          <w:shd w:val="clear" w:color="auto" w:fill="F7FAFF"/>
          <w:lang w:val="ru-BY" w:eastAsia="ru-BY"/>
        </w:rPr>
        <w:br/>
        <w:t xml:space="preserve">        $name = $record-&gt;getName();</w:t>
      </w:r>
      <w:r w:rsidRPr="00507989">
        <w:rPr>
          <w:rFonts w:ascii="Courier New" w:eastAsia="Times New Roman" w:hAnsi="Courier New" w:cs="Courier New"/>
          <w:color w:val="auto"/>
          <w:sz w:val="16"/>
          <w:szCs w:val="16"/>
          <w:shd w:val="clear" w:color="auto" w:fill="F7FAFF"/>
          <w:lang w:val="ru-BY" w:eastAsia="ru-BY"/>
        </w:rPr>
        <w:br/>
        <w:t xml:space="preserve">        $price = $record-&gt;getPrice();</w:t>
      </w:r>
      <w:r w:rsidRPr="00507989">
        <w:rPr>
          <w:rFonts w:ascii="Courier New" w:eastAsia="Times New Roman" w:hAnsi="Courier New" w:cs="Courier New"/>
          <w:color w:val="auto"/>
          <w:sz w:val="16"/>
          <w:szCs w:val="16"/>
          <w:shd w:val="clear" w:color="auto" w:fill="F7FAFF"/>
          <w:lang w:val="ru-BY" w:eastAsia="ru-BY"/>
        </w:rPr>
        <w:br/>
        <w:t xml:space="preserve">        $category_id = $record-&gt;getCategory()-&gt;getId();</w:t>
      </w:r>
      <w:r w:rsidRPr="00507989">
        <w:rPr>
          <w:rFonts w:ascii="Courier New" w:eastAsia="Times New Roman" w:hAnsi="Courier New" w:cs="Courier New"/>
          <w:color w:val="auto"/>
          <w:sz w:val="16"/>
          <w:szCs w:val="16"/>
          <w:shd w:val="clear" w:color="auto" w:fill="F7FAFF"/>
          <w:lang w:val="ru-BY" w:eastAsia="ru-BY"/>
        </w:rPr>
        <w:br/>
        <w:t xml:space="preserve">        $description = $record-&gt;getDescription();</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"UPDATE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SET `name` = '</w:t>
      </w:r>
      <w:r w:rsidRPr="00507989">
        <w:rPr>
          <w:rFonts w:ascii="Courier New" w:eastAsia="Times New Roman" w:hAnsi="Courier New" w:cs="Courier New"/>
          <w:color w:val="auto"/>
          <w:sz w:val="16"/>
          <w:szCs w:val="16"/>
          <w:shd w:val="clear" w:color="auto" w:fill="F7FAFF"/>
          <w:lang w:val="ru-BY" w:eastAsia="ru-BY"/>
        </w:rPr>
        <w:t>$name</w:t>
      </w:r>
      <w:r w:rsidRPr="00507989">
        <w:rPr>
          <w:rFonts w:ascii="Courier New" w:eastAsia="Times New Roman" w:hAnsi="Courier New" w:cs="Courier New"/>
          <w:b/>
          <w:bCs/>
          <w:color w:val="auto"/>
          <w:sz w:val="16"/>
          <w:szCs w:val="16"/>
          <w:shd w:val="clear" w:color="auto" w:fill="F7FAFF"/>
          <w:lang w:val="ru-BY" w:eastAsia="ru-BY"/>
        </w:rPr>
        <w:t>', `price` = '</w:t>
      </w:r>
      <w:r w:rsidRPr="00507989">
        <w:rPr>
          <w:rFonts w:ascii="Courier New" w:eastAsia="Times New Roman" w:hAnsi="Courier New" w:cs="Courier New"/>
          <w:color w:val="auto"/>
          <w:sz w:val="16"/>
          <w:szCs w:val="16"/>
          <w:shd w:val="clear" w:color="auto" w:fill="F7FAFF"/>
          <w:lang w:val="ru-BY" w:eastAsia="ru-BY"/>
        </w:rPr>
        <w:t>$price</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br/>
        <w:t xml:space="preserve">              `category_id` = '</w:t>
      </w:r>
      <w:r w:rsidRPr="00507989">
        <w:rPr>
          <w:rFonts w:ascii="Courier New" w:eastAsia="Times New Roman" w:hAnsi="Courier New" w:cs="Courier New"/>
          <w:color w:val="auto"/>
          <w:sz w:val="16"/>
          <w:szCs w:val="16"/>
          <w:shd w:val="clear" w:color="auto" w:fill="F7FAFF"/>
          <w:lang w:val="ru-BY" w:eastAsia="ru-BY"/>
        </w:rPr>
        <w:t>$category_id</w:t>
      </w:r>
      <w:r w:rsidRPr="00507989">
        <w:rPr>
          <w:rFonts w:ascii="Courier New" w:eastAsia="Times New Roman" w:hAnsi="Courier New" w:cs="Courier New"/>
          <w:b/>
          <w:bCs/>
          <w:color w:val="auto"/>
          <w:sz w:val="16"/>
          <w:szCs w:val="16"/>
          <w:shd w:val="clear" w:color="auto" w:fill="F7FAFF"/>
          <w:lang w:val="ru-BY" w:eastAsia="ru-BY"/>
        </w:rPr>
        <w:t>', `description` = '</w:t>
      </w:r>
      <w:r w:rsidRPr="00507989">
        <w:rPr>
          <w:rFonts w:ascii="Courier New" w:eastAsia="Times New Roman" w:hAnsi="Courier New" w:cs="Courier New"/>
          <w:color w:val="auto"/>
          <w:sz w:val="16"/>
          <w:szCs w:val="16"/>
          <w:shd w:val="clear" w:color="auto" w:fill="F7FAFF"/>
          <w:lang w:val="ru-BY" w:eastAsia="ru-BY"/>
        </w:rPr>
        <w:t>$description</w:t>
      </w:r>
      <w:r w:rsidRPr="00507989">
        <w:rPr>
          <w:rFonts w:ascii="Courier New" w:eastAsia="Times New Roman" w:hAnsi="Courier New" w:cs="Courier New"/>
          <w:b/>
          <w:bCs/>
          <w:color w:val="auto"/>
          <w:sz w:val="16"/>
          <w:szCs w:val="16"/>
          <w:shd w:val="clear" w:color="auto" w:fill="F7FAFF"/>
          <w:lang w:val="ru-BY" w:eastAsia="ru-BY"/>
        </w:rPr>
        <w:t>' WHERE `id` = '</w:t>
      </w:r>
      <w:r w:rsidRPr="00507989">
        <w:rPr>
          <w:rFonts w:ascii="Courier New" w:eastAsia="Times New Roman" w:hAnsi="Courier New" w:cs="Courier New"/>
          <w:color w:val="auto"/>
          <w:sz w:val="16"/>
          <w:szCs w:val="16"/>
          <w:shd w:val="clear" w:color="auto" w:fill="F7FAFF"/>
          <w:lang w:val="ru-BY" w:eastAsia="ru-BY"/>
        </w:rPr>
        <w:t>$id</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"product"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150098" w:rsidRPr="00507989" w:rsidRDefault="008B7B12" w:rsidP="008B7B12">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150098"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22</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ProductDao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update</w:t>
      </w:r>
    </w:p>
    <w:p w:rsidR="00150098" w:rsidRPr="00216E84" w:rsidRDefault="00150098" w:rsidP="00811CF7">
      <w:pPr>
        <w:rPr>
          <w:rFonts w:ascii="Times New Roman" w:hAnsi="Times New Roman" w:cs="Times New Roman"/>
          <w:sz w:val="26"/>
          <w:szCs w:val="26"/>
          <w:lang w:val="ru-BY"/>
        </w:rPr>
      </w:pPr>
    </w:p>
    <w:p w:rsidR="00150098" w:rsidRPr="00372ECE" w:rsidRDefault="00150098" w:rsidP="00150098">
      <w:pPr>
        <w:rPr>
          <w:rFonts w:ascii="Times New Roman" w:hAnsi="Times New Roman" w:cs="Times New Roman"/>
          <w:b/>
          <w:sz w:val="26"/>
          <w:szCs w:val="26"/>
          <w:lang w:val="ru-RU"/>
        </w:rPr>
      </w:pPr>
      <w:proofErr w:type="gramStart"/>
      <w:r>
        <w:rPr>
          <w:rFonts w:ascii="Times New Roman" w:hAnsi="Times New Roman" w:cs="Times New Roman"/>
          <w:b/>
          <w:sz w:val="26"/>
          <w:szCs w:val="26"/>
        </w:rPr>
        <w:t>UserDao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add</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add($record)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$login = $record-&gt;getLogin();</w:t>
      </w:r>
      <w:r w:rsidRPr="00507989">
        <w:rPr>
          <w:rFonts w:ascii="Courier New" w:eastAsia="Times New Roman" w:hAnsi="Courier New" w:cs="Courier New"/>
          <w:color w:val="auto"/>
          <w:sz w:val="16"/>
          <w:szCs w:val="16"/>
          <w:shd w:val="clear" w:color="auto" w:fill="F7FAFF"/>
          <w:lang w:val="ru-BY" w:eastAsia="ru-BY"/>
        </w:rPr>
        <w:br/>
        <w:t xml:space="preserve">        $email = $record-&gt;getEmail();</w:t>
      </w:r>
      <w:r w:rsidRPr="00507989">
        <w:rPr>
          <w:rFonts w:ascii="Courier New" w:eastAsia="Times New Roman" w:hAnsi="Courier New" w:cs="Courier New"/>
          <w:color w:val="auto"/>
          <w:sz w:val="16"/>
          <w:szCs w:val="16"/>
          <w:shd w:val="clear" w:color="auto" w:fill="F7FAFF"/>
          <w:lang w:val="ru-BY" w:eastAsia="ru-BY"/>
        </w:rPr>
        <w:br/>
        <w:t xml:space="preserve">        $password = $record-&gt;getPassword();</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"INSERT INTO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xml:space="preserve">` (`login`, `email`, `password`) </w:t>
      </w:r>
      <w:r w:rsidRPr="00507989">
        <w:rPr>
          <w:rFonts w:ascii="Courier New" w:eastAsia="Times New Roman" w:hAnsi="Courier New" w:cs="Courier New"/>
          <w:b/>
          <w:bCs/>
          <w:color w:val="auto"/>
          <w:sz w:val="16"/>
          <w:szCs w:val="16"/>
          <w:shd w:val="clear" w:color="auto" w:fill="F7FAFF"/>
          <w:lang w:val="ru-BY" w:eastAsia="ru-BY"/>
        </w:rPr>
        <w:br/>
        <w:t xml:space="preserve">            VALUES ('</w:t>
      </w:r>
      <w:r w:rsidRPr="00507989">
        <w:rPr>
          <w:rFonts w:ascii="Courier New" w:eastAsia="Times New Roman" w:hAnsi="Courier New" w:cs="Courier New"/>
          <w:color w:val="auto"/>
          <w:sz w:val="16"/>
          <w:szCs w:val="16"/>
          <w:shd w:val="clear" w:color="auto" w:fill="F7FAFF"/>
          <w:lang w:val="ru-BY" w:eastAsia="ru-BY"/>
        </w:rPr>
        <w:t>$login</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$email</w:t>
      </w:r>
      <w:r w:rsidRPr="00507989">
        <w:rPr>
          <w:rFonts w:ascii="Courier New" w:eastAsia="Times New Roman" w:hAnsi="Courier New" w:cs="Courier New"/>
          <w:b/>
          <w:bCs/>
          <w:color w:val="auto"/>
          <w:sz w:val="16"/>
          <w:szCs w:val="16"/>
          <w:shd w:val="clear" w:color="auto" w:fill="F7FAFF"/>
          <w:lang w:val="ru-BY" w:eastAsia="ru-BY"/>
        </w:rPr>
        <w:t>', '</w:t>
      </w:r>
      <w:r w:rsidRPr="00507989">
        <w:rPr>
          <w:rFonts w:ascii="Courier New" w:eastAsia="Times New Roman" w:hAnsi="Courier New" w:cs="Courier New"/>
          <w:color w:val="auto"/>
          <w:sz w:val="16"/>
          <w:szCs w:val="16"/>
          <w:shd w:val="clear" w:color="auto" w:fill="F7FAFF"/>
          <w:lang w:val="ru-BY" w:eastAsia="ru-BY"/>
        </w:rPr>
        <w:t>$password</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150098" w:rsidRPr="00507989" w:rsidRDefault="002B120C" w:rsidP="002B120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150098"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23</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UserDao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add</w:t>
      </w:r>
    </w:p>
    <w:p w:rsidR="00150098" w:rsidRPr="00216E84" w:rsidRDefault="00150098" w:rsidP="00150098">
      <w:pPr>
        <w:rPr>
          <w:rFonts w:ascii="Times New Roman" w:hAnsi="Times New Roman" w:cs="Times New Roman"/>
          <w:sz w:val="26"/>
          <w:szCs w:val="26"/>
          <w:lang w:val="ru-BY"/>
        </w:rPr>
      </w:pPr>
    </w:p>
    <w:p w:rsidR="00150098" w:rsidRPr="00372ECE" w:rsidRDefault="00150098" w:rsidP="00150098">
      <w:pPr>
        <w:rPr>
          <w:rFonts w:ascii="Times New Roman" w:hAnsi="Times New Roman" w:cs="Times New Roman"/>
          <w:b/>
          <w:sz w:val="26"/>
          <w:szCs w:val="26"/>
          <w:lang w:val="ru-RU"/>
        </w:rPr>
      </w:pPr>
      <w:proofErr w:type="gramStart"/>
      <w:r>
        <w:rPr>
          <w:rFonts w:ascii="Times New Roman" w:hAnsi="Times New Roman" w:cs="Times New Roman"/>
          <w:b/>
          <w:sz w:val="26"/>
          <w:szCs w:val="26"/>
        </w:rPr>
        <w:t>UserDao</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update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update($record)</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$id = $record-&gt;getId();</w:t>
      </w:r>
      <w:r w:rsidRPr="00507989">
        <w:rPr>
          <w:rFonts w:ascii="Courier New" w:eastAsia="Times New Roman" w:hAnsi="Courier New" w:cs="Courier New"/>
          <w:color w:val="auto"/>
          <w:sz w:val="16"/>
          <w:szCs w:val="16"/>
          <w:shd w:val="clear" w:color="auto" w:fill="F7FAFF"/>
          <w:lang w:val="ru-BY" w:eastAsia="ru-BY"/>
        </w:rPr>
        <w:br/>
        <w:t xml:space="preserve">        $login = $record-&gt;getLogin();</w:t>
      </w:r>
      <w:r w:rsidRPr="00507989">
        <w:rPr>
          <w:rFonts w:ascii="Courier New" w:eastAsia="Times New Roman" w:hAnsi="Courier New" w:cs="Courier New"/>
          <w:color w:val="auto"/>
          <w:sz w:val="16"/>
          <w:szCs w:val="16"/>
          <w:shd w:val="clear" w:color="auto" w:fill="F7FAFF"/>
          <w:lang w:val="ru-BY" w:eastAsia="ru-BY"/>
        </w:rPr>
        <w:br/>
        <w:t xml:space="preserve">        $email = $record-&gt;getEmail();</w:t>
      </w:r>
      <w:r w:rsidRPr="00507989">
        <w:rPr>
          <w:rFonts w:ascii="Courier New" w:eastAsia="Times New Roman" w:hAnsi="Courier New" w:cs="Courier New"/>
          <w:color w:val="auto"/>
          <w:sz w:val="16"/>
          <w:szCs w:val="16"/>
          <w:shd w:val="clear" w:color="auto" w:fill="F7FAFF"/>
          <w:lang w:val="ru-BY" w:eastAsia="ru-BY"/>
        </w:rPr>
        <w:br/>
        <w:t xml:space="preserve">        $password = $record-&gt;getPassword();</w:t>
      </w:r>
      <w:r w:rsidRPr="00507989">
        <w:rPr>
          <w:rFonts w:ascii="Courier New" w:eastAsia="Times New Roman" w:hAnsi="Courier New" w:cs="Courier New"/>
          <w:color w:val="auto"/>
          <w:sz w:val="16"/>
          <w:szCs w:val="16"/>
          <w:shd w:val="clear" w:color="auto" w:fill="F7FAFF"/>
          <w:lang w:val="ru-BY" w:eastAsia="ru-BY"/>
        </w:rPr>
        <w:br/>
        <w:t xml:space="preserve">        $table_name = $this-&gt;getTableName();</w:t>
      </w:r>
      <w:r w:rsidRPr="00507989">
        <w:rPr>
          <w:rFonts w:ascii="Courier New" w:eastAsia="Times New Roman" w:hAnsi="Courier New" w:cs="Courier New"/>
          <w:color w:val="auto"/>
          <w:sz w:val="16"/>
          <w:szCs w:val="16"/>
          <w:shd w:val="clear" w:color="auto" w:fill="F7FAFF"/>
          <w:lang w:val="ru-BY" w:eastAsia="ru-BY"/>
        </w:rPr>
        <w:br/>
        <w:t xml:space="preserve">        $this-&gt;getDb()-&gt;query(</w:t>
      </w:r>
      <w:r w:rsidRPr="00507989">
        <w:rPr>
          <w:rFonts w:ascii="Courier New" w:eastAsia="Times New Roman" w:hAnsi="Courier New" w:cs="Courier New"/>
          <w:b/>
          <w:bCs/>
          <w:color w:val="auto"/>
          <w:sz w:val="16"/>
          <w:szCs w:val="16"/>
          <w:shd w:val="clear" w:color="auto" w:fill="F7FAFF"/>
          <w:lang w:val="ru-BY" w:eastAsia="ru-BY"/>
        </w:rPr>
        <w:t>"UPDATE `</w:t>
      </w:r>
      <w:r w:rsidRPr="00507989">
        <w:rPr>
          <w:rFonts w:ascii="Courier New" w:eastAsia="Times New Roman" w:hAnsi="Courier New" w:cs="Courier New"/>
          <w:color w:val="auto"/>
          <w:sz w:val="16"/>
          <w:szCs w:val="16"/>
          <w:shd w:val="clear" w:color="auto" w:fill="F7FAFF"/>
          <w:lang w:val="ru-BY" w:eastAsia="ru-BY"/>
        </w:rPr>
        <w:t>$table_name</w:t>
      </w:r>
      <w:r w:rsidRPr="00507989">
        <w:rPr>
          <w:rFonts w:ascii="Courier New" w:eastAsia="Times New Roman" w:hAnsi="Courier New" w:cs="Courier New"/>
          <w:b/>
          <w:bCs/>
          <w:color w:val="auto"/>
          <w:sz w:val="16"/>
          <w:szCs w:val="16"/>
          <w:shd w:val="clear" w:color="auto" w:fill="F7FAFF"/>
          <w:lang w:val="ru-BY" w:eastAsia="ru-BY"/>
        </w:rPr>
        <w:t>` SET `login` = '</w:t>
      </w:r>
      <w:r w:rsidRPr="00507989">
        <w:rPr>
          <w:rFonts w:ascii="Courier New" w:eastAsia="Times New Roman" w:hAnsi="Courier New" w:cs="Courier New"/>
          <w:color w:val="auto"/>
          <w:sz w:val="16"/>
          <w:szCs w:val="16"/>
          <w:shd w:val="clear" w:color="auto" w:fill="F7FAFF"/>
          <w:lang w:val="ru-BY" w:eastAsia="ru-BY"/>
        </w:rPr>
        <w:t>$login</w:t>
      </w:r>
      <w:r w:rsidRPr="00507989">
        <w:rPr>
          <w:rFonts w:ascii="Courier New" w:eastAsia="Times New Roman" w:hAnsi="Courier New" w:cs="Courier New"/>
          <w:b/>
          <w:bCs/>
          <w:color w:val="auto"/>
          <w:sz w:val="16"/>
          <w:szCs w:val="16"/>
          <w:shd w:val="clear" w:color="auto" w:fill="F7FAFF"/>
          <w:lang w:val="ru-BY" w:eastAsia="ru-BY"/>
        </w:rPr>
        <w:t>', `email` = '</w:t>
      </w:r>
      <w:r w:rsidRPr="00507989">
        <w:rPr>
          <w:rFonts w:ascii="Courier New" w:eastAsia="Times New Roman" w:hAnsi="Courier New" w:cs="Courier New"/>
          <w:color w:val="auto"/>
          <w:sz w:val="16"/>
          <w:szCs w:val="16"/>
          <w:shd w:val="clear" w:color="auto" w:fill="F7FAFF"/>
          <w:lang w:val="ru-BY" w:eastAsia="ru-BY"/>
        </w:rPr>
        <w:t>$email</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br/>
        <w:t xml:space="preserve">                  `password` = '</w:t>
      </w:r>
      <w:r w:rsidRPr="00507989">
        <w:rPr>
          <w:rFonts w:ascii="Courier New" w:eastAsia="Times New Roman" w:hAnsi="Courier New" w:cs="Courier New"/>
          <w:color w:val="auto"/>
          <w:sz w:val="16"/>
          <w:szCs w:val="16"/>
          <w:shd w:val="clear" w:color="auto" w:fill="F7FAFF"/>
          <w:lang w:val="ru-BY" w:eastAsia="ru-BY"/>
        </w:rPr>
        <w:t>$password</w:t>
      </w:r>
      <w:r w:rsidRPr="00507989">
        <w:rPr>
          <w:rFonts w:ascii="Courier New" w:eastAsia="Times New Roman" w:hAnsi="Courier New" w:cs="Courier New"/>
          <w:b/>
          <w:bCs/>
          <w:color w:val="auto"/>
          <w:sz w:val="16"/>
          <w:szCs w:val="16"/>
          <w:shd w:val="clear" w:color="auto" w:fill="F7FAFF"/>
          <w:lang w:val="ru-BY" w:eastAsia="ru-BY"/>
        </w:rPr>
        <w:t>' WHERE `id` = '</w:t>
      </w:r>
      <w:r w:rsidRPr="00507989">
        <w:rPr>
          <w:rFonts w:ascii="Courier New" w:eastAsia="Times New Roman" w:hAnsi="Courier New" w:cs="Courier New"/>
          <w:color w:val="auto"/>
          <w:sz w:val="16"/>
          <w:szCs w:val="16"/>
          <w:shd w:val="clear" w:color="auto" w:fill="F7FAFF"/>
          <w:lang w:val="ru-BY" w:eastAsia="ru-BY"/>
        </w:rPr>
        <w:t>$id</w:t>
      </w:r>
      <w:r w:rsidRPr="00507989">
        <w:rPr>
          <w:rFonts w:ascii="Courier New" w:eastAsia="Times New Roman" w:hAnsi="Courier New" w:cs="Courier New"/>
          <w:b/>
          <w:bCs/>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B73DB4" w:rsidRPr="00507989" w:rsidRDefault="002B120C" w:rsidP="002B120C">
      <w:pPr>
        <w:jc w:val="center"/>
        <w:rPr>
          <w:rFonts w:ascii="Times New Roman" w:hAnsi="Times New Roman" w:cs="Times New Roman"/>
          <w:sz w:val="26"/>
          <w:szCs w:val="26"/>
          <w:lang w:val="ru-BY"/>
        </w:rPr>
      </w:pPr>
      <w:r>
        <w:rPr>
          <w:noProof/>
        </w:rPr>
        <w:drawing>
          <wp:inline distT="0" distB="0" distL="0" distR="0">
            <wp:extent cx="866775" cy="10572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p w:rsidR="00B73DB4" w:rsidRPr="00216E84" w:rsidRDefault="00216E84" w:rsidP="00216E84">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24</w:t>
      </w:r>
      <w:r w:rsidRPr="00A866ED">
        <w:rPr>
          <w:rFonts w:ascii="Times New Roman" w:hAnsi="Times New Roman" w:cs="Times New Roman"/>
          <w:sz w:val="26"/>
          <w:szCs w:val="26"/>
          <w:lang w:val="ru-BY"/>
        </w:rPr>
        <w:t xml:space="preserve">. – Граф Маккейба для </w:t>
      </w:r>
      <w:r w:rsidRPr="00216E84">
        <w:rPr>
          <w:rFonts w:ascii="Times New Roman" w:hAnsi="Times New Roman" w:cs="Times New Roman"/>
          <w:sz w:val="26"/>
          <w:szCs w:val="26"/>
          <w:lang w:val="ru-BY"/>
        </w:rPr>
        <w:t>UserDao</w:t>
      </w:r>
      <w:r w:rsidRPr="00A866ED">
        <w:rPr>
          <w:rFonts w:ascii="Times New Roman" w:hAnsi="Times New Roman" w:cs="Times New Roman"/>
          <w:sz w:val="26"/>
          <w:szCs w:val="26"/>
          <w:lang w:val="ru-BY"/>
        </w:rPr>
        <w:t>::</w:t>
      </w:r>
      <w:r w:rsidRPr="00216E84">
        <w:rPr>
          <w:rFonts w:ascii="Times New Roman" w:hAnsi="Times New Roman" w:cs="Times New Roman"/>
          <w:sz w:val="26"/>
          <w:szCs w:val="26"/>
          <w:lang w:val="ru-BY"/>
        </w:rPr>
        <w:t>update</w:t>
      </w:r>
    </w:p>
    <w:p w:rsidR="00D75747" w:rsidRPr="00216E84" w:rsidRDefault="00D75747" w:rsidP="00811CF7">
      <w:pPr>
        <w:rPr>
          <w:rFonts w:ascii="Times New Roman" w:hAnsi="Times New Roman" w:cs="Times New Roman"/>
          <w:sz w:val="26"/>
          <w:szCs w:val="26"/>
          <w:lang w:val="ru-BY"/>
        </w:rPr>
      </w:pPr>
    </w:p>
    <w:p w:rsidR="002874F1" w:rsidRPr="000E307A" w:rsidRDefault="002874F1" w:rsidP="002874F1">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authenticationErrors</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lastRenderedPageBreak/>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authenticationErrors($login, $password,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(!$this-&gt;isCorrectLogin($login))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'incorrect_login'</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(!$this-&gt;isCorrectPassword($password))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'incorrect_password'</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(!$this-&gt;isTrueUser($login, $password,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'not_user'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057275" cy="26765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57275" cy="2676525"/>
                    </a:xfrm>
                    <a:prstGeom prst="rect">
                      <a:avLst/>
                    </a:prstGeom>
                    <a:noFill/>
                    <a:ln>
                      <a:noFill/>
                    </a:ln>
                  </pic:spPr>
                </pic:pic>
              </a:graphicData>
            </a:graphic>
          </wp:inline>
        </w:drawing>
      </w:r>
    </w:p>
    <w:p w:rsidR="00216E84" w:rsidRPr="008D4DD8" w:rsidRDefault="00216E84" w:rsidP="00216E84">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sidR="008D4DD8">
        <w:rPr>
          <w:rFonts w:ascii="Times New Roman" w:hAnsi="Times New Roman" w:cs="Times New Roman"/>
          <w:sz w:val="26"/>
          <w:szCs w:val="26"/>
        </w:rPr>
        <w:t>5</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AuthenticationVerifyer</w:t>
      </w:r>
      <w:r w:rsidRPr="00A866ED">
        <w:rPr>
          <w:rFonts w:ascii="Times New Roman" w:hAnsi="Times New Roman" w:cs="Times New Roman"/>
          <w:sz w:val="26"/>
          <w:szCs w:val="26"/>
          <w:lang w:val="ru-BY"/>
        </w:rPr>
        <w:t>::</w:t>
      </w:r>
      <w:r w:rsidR="008D4DD8">
        <w:rPr>
          <w:rFonts w:ascii="Times New Roman" w:hAnsi="Times New Roman" w:cs="Times New Roman"/>
          <w:sz w:val="26"/>
          <w:szCs w:val="26"/>
        </w:rPr>
        <w:t>authenticationErrors</w:t>
      </w:r>
    </w:p>
    <w:p w:rsidR="002874F1" w:rsidRPr="00216E84" w:rsidRDefault="002874F1" w:rsidP="00811CF7">
      <w:pPr>
        <w:rPr>
          <w:rFonts w:ascii="Times New Roman" w:hAnsi="Times New Roman" w:cs="Times New Roman"/>
          <w:sz w:val="26"/>
          <w:szCs w:val="26"/>
          <w:lang w:val="ru-BY"/>
        </w:rPr>
      </w:pPr>
    </w:p>
    <w:p w:rsidR="002874F1" w:rsidRPr="000E307A" w:rsidRDefault="002874F1" w:rsidP="002874F1">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isTrueUser</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isTrueUser($login, $password,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($this-&gt;isExistUser($login, $mysqli)) {</w:t>
      </w:r>
      <w:r w:rsidRPr="00507989">
        <w:rPr>
          <w:rFonts w:ascii="Courier New" w:eastAsia="Times New Roman" w:hAnsi="Courier New" w:cs="Courier New"/>
          <w:color w:val="auto"/>
          <w:sz w:val="16"/>
          <w:szCs w:val="16"/>
          <w:shd w:val="clear" w:color="auto" w:fill="F7FAFF"/>
          <w:lang w:val="ru-BY" w:eastAsia="ru-BY"/>
        </w:rPr>
        <w:br/>
        <w:t xml:space="preserve">        $dao = </w:t>
      </w:r>
      <w:r w:rsidRPr="00507989">
        <w:rPr>
          <w:rFonts w:ascii="Courier New" w:eastAsia="Times New Roman" w:hAnsi="Courier New" w:cs="Courier New"/>
          <w:b/>
          <w:bCs/>
          <w:color w:val="auto"/>
          <w:sz w:val="16"/>
          <w:szCs w:val="16"/>
          <w:shd w:val="clear" w:color="auto" w:fill="F7FAFF"/>
          <w:lang w:val="ru-BY" w:eastAsia="ru-BY"/>
        </w:rPr>
        <w:t xml:space="preserve">new </w:t>
      </w:r>
      <w:r w:rsidRPr="00507989">
        <w:rPr>
          <w:rFonts w:ascii="Courier New" w:eastAsia="Times New Roman" w:hAnsi="Courier New" w:cs="Courier New"/>
          <w:color w:val="auto"/>
          <w:sz w:val="16"/>
          <w:szCs w:val="16"/>
          <w:shd w:val="clear" w:color="auto" w:fill="F7FAFF"/>
          <w:lang w:val="ru-BY" w:eastAsia="ru-BY"/>
        </w:rPr>
        <w:t>UserDao($mysqli);</w:t>
      </w:r>
      <w:r w:rsidRPr="00507989">
        <w:rPr>
          <w:rFonts w:ascii="Courier New" w:eastAsia="Times New Roman" w:hAnsi="Courier New" w:cs="Courier New"/>
          <w:color w:val="auto"/>
          <w:sz w:val="16"/>
          <w:szCs w:val="16"/>
          <w:shd w:val="clear" w:color="auto" w:fill="F7FAFF"/>
          <w:lang w:val="ru-BY" w:eastAsia="ru-BY"/>
        </w:rPr>
        <w:br/>
        <w:t xml:space="preserve">        $user = $dao-&gt;getBy(</w:t>
      </w:r>
      <w:r w:rsidRPr="00507989">
        <w:rPr>
          <w:rFonts w:ascii="Courier New" w:eastAsia="Times New Roman" w:hAnsi="Courier New" w:cs="Courier New"/>
          <w:b/>
          <w:bCs/>
          <w:color w:val="auto"/>
          <w:sz w:val="16"/>
          <w:szCs w:val="16"/>
          <w:shd w:val="clear" w:color="auto" w:fill="F7FAFF"/>
          <w:lang w:val="ru-BY" w:eastAsia="ru-BY"/>
        </w:rPr>
        <w:t>'login'</w:t>
      </w:r>
      <w:r w:rsidRPr="00507989">
        <w:rPr>
          <w:rFonts w:ascii="Courier New" w:eastAsia="Times New Roman" w:hAnsi="Courier New" w:cs="Courier New"/>
          <w:color w:val="auto"/>
          <w:sz w:val="16"/>
          <w:szCs w:val="16"/>
          <w:shd w:val="clear" w:color="auto" w:fill="F7FAFF"/>
          <w:lang w:val="ru-BY" w:eastAsia="ru-BY"/>
        </w:rPr>
        <w:t>, $login)[0];</w:t>
      </w:r>
      <w:r w:rsidRPr="00507989">
        <w:rPr>
          <w:rFonts w:ascii="Courier New" w:eastAsia="Times New Roman" w:hAnsi="Courier New" w:cs="Courier New"/>
          <w:color w:val="auto"/>
          <w:sz w:val="16"/>
          <w:szCs w:val="16"/>
          <w:shd w:val="clear" w:color="auto" w:fill="F7FAFF"/>
          <w:lang w:val="ru-BY" w:eastAsia="ru-BY"/>
        </w:rPr>
        <w:br/>
        <w:t xml:space="preserve">        $hash = $user-&gt;getPassword();</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i/>
          <w:iCs/>
          <w:color w:val="auto"/>
          <w:sz w:val="16"/>
          <w:szCs w:val="16"/>
          <w:shd w:val="clear" w:color="auto" w:fill="F7FAFF"/>
          <w:lang w:val="ru-BY" w:eastAsia="ru-BY"/>
        </w:rPr>
        <w:t>password_verify</w:t>
      </w:r>
      <w:r w:rsidRPr="00507989">
        <w:rPr>
          <w:rFonts w:ascii="Courier New" w:eastAsia="Times New Roman" w:hAnsi="Courier New" w:cs="Courier New"/>
          <w:color w:val="auto"/>
          <w:sz w:val="16"/>
          <w:szCs w:val="16"/>
          <w:shd w:val="clear" w:color="auto" w:fill="F7FAFF"/>
          <w:lang w:val="ru-BY" w:eastAsia="ru-BY"/>
        </w:rPr>
        <w:t>($password, $hash);</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8D4DD8" w:rsidRPr="008D4DD8" w:rsidRDefault="008D4DD8" w:rsidP="008D4DD8">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sidR="00F3165B">
        <w:rPr>
          <w:rFonts w:ascii="Times New Roman" w:hAnsi="Times New Roman" w:cs="Times New Roman"/>
          <w:sz w:val="26"/>
          <w:szCs w:val="26"/>
        </w:rPr>
        <w:t>6</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AuthenticationVerifyer</w:t>
      </w:r>
      <w:r w:rsidRPr="00A866ED">
        <w:rPr>
          <w:rFonts w:ascii="Times New Roman" w:hAnsi="Times New Roman" w:cs="Times New Roman"/>
          <w:sz w:val="26"/>
          <w:szCs w:val="26"/>
          <w:lang w:val="ru-BY"/>
        </w:rPr>
        <w:t>::</w:t>
      </w:r>
      <w:r w:rsidR="00F3165B">
        <w:rPr>
          <w:rFonts w:ascii="Times New Roman" w:hAnsi="Times New Roman" w:cs="Times New Roman"/>
          <w:sz w:val="26"/>
          <w:szCs w:val="26"/>
        </w:rPr>
        <w:t>isTrueUser</w:t>
      </w:r>
    </w:p>
    <w:p w:rsidR="002874F1" w:rsidRDefault="002874F1" w:rsidP="00811CF7">
      <w:pPr>
        <w:rPr>
          <w:rFonts w:ascii="Times New Roman" w:hAnsi="Times New Roman" w:cs="Times New Roman"/>
          <w:sz w:val="26"/>
          <w:szCs w:val="26"/>
        </w:rPr>
      </w:pPr>
    </w:p>
    <w:p w:rsidR="002874F1" w:rsidRPr="002874F1"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Authenticator::</w:t>
      </w:r>
      <w:proofErr w:type="gramEnd"/>
      <w:r>
        <w:rPr>
          <w:rFonts w:ascii="Times New Roman" w:hAnsi="Times New Roman" w:cs="Times New Roman"/>
          <w:b/>
          <w:sz w:val="26"/>
          <w:szCs w:val="26"/>
        </w:rPr>
        <w:t>authenticate</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lastRenderedPageBreak/>
        <w:t xml:space="preserve">public function </w:t>
      </w:r>
      <w:r w:rsidRPr="00507989">
        <w:rPr>
          <w:rFonts w:ascii="Courier New" w:eastAsia="Times New Roman" w:hAnsi="Courier New" w:cs="Courier New"/>
          <w:color w:val="auto"/>
          <w:sz w:val="16"/>
          <w:szCs w:val="16"/>
          <w:shd w:val="clear" w:color="auto" w:fill="F7FAFF"/>
          <w:lang w:val="ru-BY" w:eastAsia="ru-BY"/>
        </w:rPr>
        <w:t>authenticate($login, $error)</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(!$error) {</w:t>
      </w:r>
      <w:r w:rsidRPr="00507989">
        <w:rPr>
          <w:rFonts w:ascii="Courier New" w:eastAsia="Times New Roman" w:hAnsi="Courier New" w:cs="Courier New"/>
          <w:color w:val="auto"/>
          <w:sz w:val="16"/>
          <w:szCs w:val="16"/>
          <w:shd w:val="clear" w:color="auto" w:fill="F7FAFF"/>
          <w:lang w:val="ru-BY" w:eastAsia="ru-BY"/>
        </w:rPr>
        <w:br/>
        <w:t xml:space="preserve">        $_SESSION[</w:t>
      </w:r>
      <w:r w:rsidRPr="00507989">
        <w:rPr>
          <w:rFonts w:ascii="Courier New" w:eastAsia="Times New Roman" w:hAnsi="Courier New" w:cs="Courier New"/>
          <w:b/>
          <w:bCs/>
          <w:color w:val="auto"/>
          <w:sz w:val="16"/>
          <w:szCs w:val="16"/>
          <w:shd w:val="clear" w:color="auto" w:fill="F7FAFF"/>
          <w:lang w:val="ru-BY" w:eastAsia="ru-BY"/>
        </w:rPr>
        <w:t>"logged_user"</w:t>
      </w:r>
      <w:r w:rsidRPr="00507989">
        <w:rPr>
          <w:rFonts w:ascii="Courier New" w:eastAsia="Times New Roman" w:hAnsi="Courier New" w:cs="Courier New"/>
          <w:color w:val="auto"/>
          <w:sz w:val="16"/>
          <w:szCs w:val="16"/>
          <w:shd w:val="clear" w:color="auto" w:fill="F7FAFF"/>
          <w:lang w:val="ru-BY" w:eastAsia="ru-BY"/>
        </w:rPr>
        <w:t>] = $login;</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Pr>
          <w:rFonts w:ascii="Times New Roman" w:hAnsi="Times New Roman" w:cs="Times New Roman"/>
          <w:sz w:val="26"/>
          <w:szCs w:val="26"/>
        </w:rPr>
        <w:t>7</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Authenticator</w:t>
      </w:r>
      <w:r w:rsidRPr="00A866ED">
        <w:rPr>
          <w:rFonts w:ascii="Times New Roman" w:hAnsi="Times New Roman" w:cs="Times New Roman"/>
          <w:sz w:val="26"/>
          <w:szCs w:val="26"/>
          <w:lang w:val="ru-BY"/>
        </w:rPr>
        <w:t>::</w:t>
      </w:r>
      <w:r>
        <w:rPr>
          <w:rFonts w:ascii="Times New Roman" w:hAnsi="Times New Roman" w:cs="Times New Roman"/>
          <w:sz w:val="26"/>
          <w:szCs w:val="26"/>
        </w:rPr>
        <w:t>authenticate</w:t>
      </w:r>
    </w:p>
    <w:p w:rsidR="002874F1" w:rsidRPr="00F3165B" w:rsidRDefault="002874F1" w:rsidP="00811CF7">
      <w:pPr>
        <w:rPr>
          <w:rFonts w:ascii="Times New Roman" w:hAnsi="Times New Roman" w:cs="Times New Roman"/>
          <w:sz w:val="26"/>
          <w:szCs w:val="26"/>
          <w:lang w:val="ru-BY"/>
        </w:rPr>
      </w:pPr>
    </w:p>
    <w:p w:rsidR="002874F1" w:rsidRPr="002874F1"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Cashier::</w:t>
      </w:r>
      <w:proofErr w:type="gramEnd"/>
      <w:r>
        <w:rPr>
          <w:rFonts w:ascii="Times New Roman" w:hAnsi="Times New Roman" w:cs="Times New Roman"/>
          <w:b/>
          <w:sz w:val="26"/>
          <w:szCs w:val="26"/>
        </w:rPr>
        <w:t>getTotalPrice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getTotalPrice($cart)</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$totalPrice = 0;</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i/>
          <w:iCs/>
          <w:color w:val="auto"/>
          <w:sz w:val="16"/>
          <w:szCs w:val="16"/>
          <w:shd w:val="clear" w:color="auto" w:fill="F7FAFF"/>
          <w:lang w:val="ru-BY" w:eastAsia="ru-BY"/>
        </w:rPr>
        <w:t>is_array</w:t>
      </w:r>
      <w:r w:rsidRPr="00507989">
        <w:rPr>
          <w:rFonts w:ascii="Courier New" w:eastAsia="Times New Roman" w:hAnsi="Courier New" w:cs="Courier New"/>
          <w:color w:val="auto"/>
          <w:sz w:val="16"/>
          <w:szCs w:val="16"/>
          <w:shd w:val="clear" w:color="auto" w:fill="F7FAFF"/>
          <w:lang w:val="ru-BY" w:eastAsia="ru-BY"/>
        </w:rPr>
        <w:t>($cart))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throw new </w:t>
      </w:r>
      <w:r w:rsidRPr="00507989">
        <w:rPr>
          <w:rFonts w:ascii="Courier New" w:eastAsia="Times New Roman" w:hAnsi="Courier New" w:cs="Courier New"/>
          <w:color w:val="auto"/>
          <w:sz w:val="16"/>
          <w:szCs w:val="16"/>
          <w:shd w:val="clear" w:color="auto" w:fill="F7FAFF"/>
          <w:lang w:val="ru-BY" w:eastAsia="ru-BY"/>
        </w:rPr>
        <w:t>InvalidArgumentException(</w:t>
      </w:r>
      <w:r w:rsidRPr="00507989">
        <w:rPr>
          <w:rFonts w:ascii="Courier New" w:eastAsia="Times New Roman" w:hAnsi="Courier New" w:cs="Courier New"/>
          <w:b/>
          <w:bCs/>
          <w:color w:val="auto"/>
          <w:sz w:val="16"/>
          <w:szCs w:val="16"/>
          <w:shd w:val="clear" w:color="auto" w:fill="F7FAFF"/>
          <w:lang w:val="ru-BY" w:eastAsia="ru-BY"/>
        </w:rPr>
        <w:t>"not array"</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foreach </w:t>
      </w:r>
      <w:r w:rsidRPr="00507989">
        <w:rPr>
          <w:rFonts w:ascii="Courier New" w:eastAsia="Times New Roman" w:hAnsi="Courier New" w:cs="Courier New"/>
          <w:color w:val="auto"/>
          <w:sz w:val="16"/>
          <w:szCs w:val="16"/>
          <w:shd w:val="clear" w:color="auto" w:fill="F7FAFF"/>
          <w:lang w:val="ru-BY" w:eastAsia="ru-BY"/>
        </w:rPr>
        <w:t xml:space="preserve">($cart </w:t>
      </w:r>
      <w:r w:rsidRPr="00507989">
        <w:rPr>
          <w:rFonts w:ascii="Courier New" w:eastAsia="Times New Roman" w:hAnsi="Courier New" w:cs="Courier New"/>
          <w:b/>
          <w:bCs/>
          <w:color w:val="auto"/>
          <w:sz w:val="16"/>
          <w:szCs w:val="16"/>
          <w:shd w:val="clear" w:color="auto" w:fill="F7FAFF"/>
          <w:lang w:val="ru-BY" w:eastAsia="ru-BY"/>
        </w:rPr>
        <w:t xml:space="preserve">as </w:t>
      </w:r>
      <w:r w:rsidRPr="00507989">
        <w:rPr>
          <w:rFonts w:ascii="Courier New" w:eastAsia="Times New Roman" w:hAnsi="Courier New" w:cs="Courier New"/>
          <w:color w:val="auto"/>
          <w:sz w:val="16"/>
          <w:szCs w:val="16"/>
          <w:shd w:val="clear" w:color="auto" w:fill="F7FAFF"/>
          <w:lang w:val="ru-BY" w:eastAsia="ru-BY"/>
        </w:rPr>
        <w:t>$record)</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 xml:space="preserve">($record </w:t>
      </w:r>
      <w:r w:rsidRPr="00507989">
        <w:rPr>
          <w:rFonts w:ascii="Courier New" w:eastAsia="Times New Roman" w:hAnsi="Courier New" w:cs="Courier New"/>
          <w:b/>
          <w:bCs/>
          <w:color w:val="auto"/>
          <w:sz w:val="16"/>
          <w:szCs w:val="16"/>
          <w:shd w:val="clear" w:color="auto" w:fill="F7FAFF"/>
          <w:lang w:val="ru-BY" w:eastAsia="ru-BY"/>
        </w:rPr>
        <w:t xml:space="preserve">instanceof </w:t>
      </w:r>
      <w:r w:rsidRPr="00507989">
        <w:rPr>
          <w:rFonts w:ascii="Courier New" w:eastAsia="Times New Roman" w:hAnsi="Courier New" w:cs="Courier New"/>
          <w:color w:val="auto"/>
          <w:sz w:val="16"/>
          <w:szCs w:val="16"/>
          <w:shd w:val="clear" w:color="auto" w:fill="F7FAFF"/>
          <w:lang w:val="ru-BY" w:eastAsia="ru-BY"/>
        </w:rPr>
        <w:t>CartRecord)</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$totalPrice += $record-&gt;getProduct()-&gt;getPrice()</w:t>
      </w:r>
      <w:r w:rsidRPr="00507989">
        <w:rPr>
          <w:rFonts w:ascii="Courier New" w:eastAsia="Times New Roman" w:hAnsi="Courier New" w:cs="Courier New"/>
          <w:color w:val="auto"/>
          <w:sz w:val="16"/>
          <w:szCs w:val="16"/>
          <w:shd w:val="clear" w:color="auto" w:fill="F7FAFF"/>
          <w:lang w:val="ru-BY" w:eastAsia="ru-BY"/>
        </w:rPr>
        <w:br/>
        <w:t xml:space="preserve">                * $record-&gt;getCount();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$totalPrice;</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2B120C" w:rsidP="002B120C">
      <w:pPr>
        <w:jc w:val="center"/>
        <w:rPr>
          <w:rFonts w:ascii="Times New Roman" w:hAnsi="Times New Roman" w:cs="Times New Roman"/>
          <w:sz w:val="26"/>
          <w:szCs w:val="26"/>
          <w:lang w:val="ru-BY"/>
        </w:rPr>
      </w:pPr>
      <w:r>
        <w:rPr>
          <w:noProof/>
        </w:rPr>
        <w:drawing>
          <wp:inline distT="0" distB="0" distL="0" distR="0">
            <wp:extent cx="1628775" cy="35337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8775" cy="353377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Pr>
          <w:rFonts w:ascii="Times New Roman" w:hAnsi="Times New Roman" w:cs="Times New Roman"/>
          <w:sz w:val="26"/>
          <w:szCs w:val="26"/>
        </w:rPr>
        <w:t>8</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Cashier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getTotalPric</w:t>
      </w:r>
      <w:r>
        <w:rPr>
          <w:rFonts w:ascii="Times New Roman" w:hAnsi="Times New Roman" w:cs="Times New Roman"/>
          <w:sz w:val="26"/>
          <w:szCs w:val="26"/>
        </w:rPr>
        <w:t>e</w:t>
      </w:r>
    </w:p>
    <w:p w:rsidR="002874F1" w:rsidRPr="00F3165B" w:rsidRDefault="002874F1" w:rsidP="00811CF7">
      <w:pPr>
        <w:rPr>
          <w:rFonts w:ascii="Times New Roman" w:hAnsi="Times New Roman" w:cs="Times New Roman"/>
          <w:sz w:val="26"/>
          <w:szCs w:val="26"/>
          <w:lang w:val="ru-BY"/>
        </w:rPr>
      </w:pPr>
    </w:p>
    <w:p w:rsidR="002874F1" w:rsidRPr="00372ECE"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CategoryVerifyer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categoryErrors</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categoryErrors($name,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(!$this-&gt;isCorrectName($name))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"incorrect_name"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($this-&gt;isExistCategoryName($name, $mysqli))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"double_name"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7323CF" w:rsidP="007323CF">
      <w:pPr>
        <w:jc w:val="center"/>
        <w:rPr>
          <w:rFonts w:ascii="Times New Roman" w:hAnsi="Times New Roman" w:cs="Times New Roman"/>
          <w:sz w:val="26"/>
          <w:szCs w:val="26"/>
          <w:lang w:val="ru-BY"/>
        </w:rPr>
      </w:pPr>
      <w:r>
        <w:rPr>
          <w:noProof/>
        </w:rPr>
        <w:drawing>
          <wp:inline distT="0" distB="0" distL="0" distR="0">
            <wp:extent cx="1057275" cy="19145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914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216E84">
        <w:rPr>
          <w:rFonts w:ascii="Times New Roman" w:hAnsi="Times New Roman" w:cs="Times New Roman"/>
          <w:sz w:val="26"/>
          <w:szCs w:val="26"/>
          <w:lang w:val="ru-BY"/>
        </w:rPr>
        <w:t>2</w:t>
      </w:r>
      <w:r w:rsidRPr="00F3165B">
        <w:rPr>
          <w:rFonts w:ascii="Times New Roman" w:hAnsi="Times New Roman" w:cs="Times New Roman"/>
          <w:sz w:val="26"/>
          <w:szCs w:val="26"/>
          <w:lang w:val="ru-BY"/>
        </w:rPr>
        <w:t>9</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CategoryVerifyer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categ</w:t>
      </w:r>
      <w:r>
        <w:rPr>
          <w:rFonts w:ascii="Times New Roman" w:hAnsi="Times New Roman" w:cs="Times New Roman"/>
          <w:sz w:val="26"/>
          <w:szCs w:val="26"/>
        </w:rPr>
        <w:t>oryErrors</w:t>
      </w:r>
    </w:p>
    <w:p w:rsidR="000E307A" w:rsidRPr="00F3165B" w:rsidRDefault="000E307A" w:rsidP="00811CF7">
      <w:pPr>
        <w:rPr>
          <w:rFonts w:ascii="Times New Roman" w:hAnsi="Times New Roman" w:cs="Times New Roman"/>
          <w:sz w:val="26"/>
          <w:szCs w:val="26"/>
          <w:lang w:val="ru-BY"/>
        </w:rPr>
      </w:pPr>
    </w:p>
    <w:p w:rsidR="002874F1" w:rsidRPr="002874F1"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FaceControl::</w:t>
      </w:r>
      <w:proofErr w:type="gramEnd"/>
      <w:r>
        <w:rPr>
          <w:rFonts w:ascii="Times New Roman" w:hAnsi="Times New Roman" w:cs="Times New Roman"/>
          <w:b/>
          <w:sz w:val="26"/>
          <w:szCs w:val="26"/>
        </w:rPr>
        <w:t>getOneOf</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507989">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507989">
        <w:rPr>
          <w:rFonts w:ascii="Times New Roman" w:hAnsi="Times New Roman" w:cs="Times New Roman"/>
          <w:sz w:val="26"/>
          <w:szCs w:val="26"/>
        </w:rPr>
        <w:t>:</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getOneOf($if_guest, $if_user, $if_admin=</w:t>
      </w:r>
      <w:r w:rsidRPr="00507989">
        <w:rPr>
          <w:rFonts w:ascii="Courier New" w:eastAsia="Times New Roman" w:hAnsi="Courier New" w:cs="Courier New"/>
          <w:b/>
          <w:bCs/>
          <w:color w:val="auto"/>
          <w:sz w:val="16"/>
          <w:szCs w:val="16"/>
          <w:shd w:val="clear" w:color="auto" w:fill="F7FAFF"/>
          <w:lang w:val="ru-BY" w:eastAsia="ru-BY"/>
        </w:rPr>
        <w:t>null</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isset</w:t>
      </w:r>
      <w:r w:rsidRPr="00507989">
        <w:rPr>
          <w:rFonts w:ascii="Courier New" w:eastAsia="Times New Roman" w:hAnsi="Courier New" w:cs="Courier New"/>
          <w:color w:val="auto"/>
          <w:sz w:val="16"/>
          <w:szCs w:val="16"/>
          <w:shd w:val="clear" w:color="auto" w:fill="F7FAFF"/>
          <w:lang w:val="ru-BY" w:eastAsia="ru-BY"/>
        </w:rPr>
        <w:t>($_SESSION[</w:t>
      </w:r>
      <w:r w:rsidRPr="00507989">
        <w:rPr>
          <w:rFonts w:ascii="Courier New" w:eastAsia="Times New Roman" w:hAnsi="Courier New" w:cs="Courier New"/>
          <w:b/>
          <w:bCs/>
          <w:color w:val="auto"/>
          <w:sz w:val="16"/>
          <w:szCs w:val="16"/>
          <w:shd w:val="clear" w:color="auto" w:fill="F7FAFF"/>
          <w:lang w:val="ru-BY" w:eastAsia="ru-BY"/>
        </w:rPr>
        <w:t>'logged_user'</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$if_guest;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($_SESSION[</w:t>
      </w:r>
      <w:r w:rsidRPr="00507989">
        <w:rPr>
          <w:rFonts w:ascii="Courier New" w:eastAsia="Times New Roman" w:hAnsi="Courier New" w:cs="Courier New"/>
          <w:b/>
          <w:bCs/>
          <w:color w:val="auto"/>
          <w:sz w:val="16"/>
          <w:szCs w:val="16"/>
          <w:shd w:val="clear" w:color="auto" w:fill="F7FAFF"/>
          <w:lang w:val="ru-BY" w:eastAsia="ru-BY"/>
        </w:rPr>
        <w:t>'logged_user'</w:t>
      </w:r>
      <w:r w:rsidRPr="00507989">
        <w:rPr>
          <w:rFonts w:ascii="Courier New" w:eastAsia="Times New Roman" w:hAnsi="Courier New" w:cs="Courier New"/>
          <w:color w:val="auto"/>
          <w:sz w:val="16"/>
          <w:szCs w:val="16"/>
          <w:shd w:val="clear" w:color="auto" w:fill="F7FAFF"/>
          <w:lang w:val="ru-BY" w:eastAsia="ru-BY"/>
        </w:rPr>
        <w:t xml:space="preserve">] == </w:t>
      </w:r>
      <w:r w:rsidRPr="00507989">
        <w:rPr>
          <w:rFonts w:ascii="Courier New" w:eastAsia="Times New Roman" w:hAnsi="Courier New" w:cs="Courier New"/>
          <w:b/>
          <w:bCs/>
          <w:color w:val="auto"/>
          <w:sz w:val="16"/>
          <w:szCs w:val="16"/>
          <w:shd w:val="clear" w:color="auto" w:fill="F7FAFF"/>
          <w:lang w:val="ru-BY" w:eastAsia="ru-BY"/>
        </w:rPr>
        <w:t>'admin'</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$if_admin;</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else</w:t>
      </w:r>
      <w:r w:rsidRPr="00507989">
        <w:rPr>
          <w:rFonts w:ascii="Courier New" w:eastAsia="Times New Roman" w:hAnsi="Courier New" w:cs="Courier New"/>
          <w:b/>
          <w:bCs/>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$if_user;</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7323CF" w:rsidP="007323CF">
      <w:pPr>
        <w:jc w:val="center"/>
        <w:rPr>
          <w:rFonts w:ascii="Times New Roman" w:hAnsi="Times New Roman" w:cs="Times New Roman"/>
          <w:sz w:val="26"/>
          <w:szCs w:val="26"/>
          <w:lang w:val="ru-BY"/>
        </w:rPr>
      </w:pPr>
      <w:r>
        <w:rPr>
          <w:noProof/>
        </w:rPr>
        <w:drawing>
          <wp:inline distT="0" distB="0" distL="0" distR="0">
            <wp:extent cx="1057275" cy="191452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914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30</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FaceControl</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getOneOf</w:t>
      </w:r>
    </w:p>
    <w:p w:rsidR="002874F1" w:rsidRPr="00F3165B" w:rsidRDefault="002874F1" w:rsidP="00811CF7">
      <w:pPr>
        <w:rPr>
          <w:rFonts w:ascii="Times New Roman" w:hAnsi="Times New Roman" w:cs="Times New Roman"/>
          <w:sz w:val="26"/>
          <w:szCs w:val="26"/>
          <w:lang w:val="ru-BY"/>
        </w:rPr>
      </w:pPr>
    </w:p>
    <w:p w:rsidR="002874F1" w:rsidRPr="002874F1"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OrderVerifyer::</w:t>
      </w:r>
      <w:proofErr w:type="gramEnd"/>
      <w:r>
        <w:rPr>
          <w:rFonts w:ascii="Times New Roman" w:hAnsi="Times New Roman" w:cs="Times New Roman"/>
          <w:b/>
          <w:sz w:val="26"/>
          <w:szCs w:val="26"/>
        </w:rPr>
        <w:t>orderErrors</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507989" w:rsidRPr="00507989" w:rsidRDefault="00507989" w:rsidP="00507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07989">
        <w:rPr>
          <w:rFonts w:ascii="Courier New" w:eastAsia="Times New Roman" w:hAnsi="Courier New" w:cs="Courier New"/>
          <w:b/>
          <w:bCs/>
          <w:color w:val="auto"/>
          <w:sz w:val="16"/>
          <w:szCs w:val="16"/>
          <w:shd w:val="clear" w:color="auto" w:fill="F7FAFF"/>
          <w:lang w:val="ru-BY" w:eastAsia="ru-BY"/>
        </w:rPr>
        <w:t xml:space="preserve">public function </w:t>
      </w:r>
      <w:r w:rsidRPr="00507989">
        <w:rPr>
          <w:rFonts w:ascii="Courier New" w:eastAsia="Times New Roman" w:hAnsi="Courier New" w:cs="Courier New"/>
          <w:color w:val="auto"/>
          <w:sz w:val="16"/>
          <w:szCs w:val="16"/>
          <w:shd w:val="clear" w:color="auto" w:fill="F7FAFF"/>
          <w:lang w:val="ru-BY" w:eastAsia="ru-BY"/>
        </w:rPr>
        <w:t>orderErrors($address, $phone)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if </w:t>
      </w:r>
      <w:r w:rsidRPr="00507989">
        <w:rPr>
          <w:rFonts w:ascii="Courier New" w:eastAsia="Times New Roman" w:hAnsi="Courier New" w:cs="Courier New"/>
          <w:color w:val="auto"/>
          <w:sz w:val="16"/>
          <w:szCs w:val="16"/>
          <w:shd w:val="clear" w:color="auto" w:fill="F7FAFF"/>
          <w:lang w:val="ru-BY" w:eastAsia="ru-BY"/>
        </w:rPr>
        <w:t>(!$this-&gt;isCorrectAddress($address))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"incorrect_address"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if </w:t>
      </w:r>
      <w:r w:rsidRPr="00507989">
        <w:rPr>
          <w:rFonts w:ascii="Courier New" w:eastAsia="Times New Roman" w:hAnsi="Courier New" w:cs="Courier New"/>
          <w:color w:val="auto"/>
          <w:sz w:val="16"/>
          <w:szCs w:val="16"/>
          <w:shd w:val="clear" w:color="auto" w:fill="F7FAFF"/>
          <w:lang w:val="ru-BY" w:eastAsia="ru-BY"/>
        </w:rPr>
        <w:t>(!$this-&gt;isCorrectPhone($phone)) {</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 xml:space="preserve">return </w:t>
      </w:r>
      <w:r w:rsidRPr="00507989">
        <w:rPr>
          <w:rFonts w:ascii="Courier New" w:eastAsia="Times New Roman" w:hAnsi="Courier New" w:cs="Courier New"/>
          <w:color w:val="auto"/>
          <w:sz w:val="16"/>
          <w:szCs w:val="16"/>
          <w:shd w:val="clear" w:color="auto" w:fill="F7FAFF"/>
          <w:lang w:val="ru-BY" w:eastAsia="ru-BY"/>
        </w:rPr>
        <w:t>$this-&gt;</w:t>
      </w:r>
      <w:r w:rsidRPr="00507989">
        <w:rPr>
          <w:rFonts w:ascii="Courier New" w:eastAsia="Times New Roman" w:hAnsi="Courier New" w:cs="Courier New"/>
          <w:b/>
          <w:bCs/>
          <w:color w:val="auto"/>
          <w:sz w:val="16"/>
          <w:szCs w:val="16"/>
          <w:shd w:val="clear" w:color="auto" w:fill="F7FAFF"/>
          <w:lang w:val="ru-BY" w:eastAsia="ru-BY"/>
        </w:rPr>
        <w:t>error_msgs</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b/>
          <w:bCs/>
          <w:color w:val="auto"/>
          <w:sz w:val="16"/>
          <w:szCs w:val="16"/>
          <w:shd w:val="clear" w:color="auto" w:fill="F7FAFF"/>
          <w:lang w:val="ru-BY" w:eastAsia="ru-BY"/>
        </w:rPr>
        <w:t>"incorrect_phone"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 </w:t>
      </w:r>
      <w:r w:rsidRPr="00507989">
        <w:rPr>
          <w:rFonts w:ascii="Courier New" w:eastAsia="Times New Roman" w:hAnsi="Courier New" w:cs="Courier New"/>
          <w:b/>
          <w:bCs/>
          <w:color w:val="auto"/>
          <w:sz w:val="16"/>
          <w:szCs w:val="16"/>
          <w:shd w:val="clear" w:color="auto" w:fill="F7FAFF"/>
          <w:lang w:val="ru-BY" w:eastAsia="ru-BY"/>
        </w:rPr>
        <w:t xml:space="preserve">else </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b/>
          <w:bCs/>
          <w:color w:val="auto"/>
          <w:sz w:val="16"/>
          <w:szCs w:val="16"/>
          <w:shd w:val="clear" w:color="auto" w:fill="F7FAFF"/>
          <w:lang w:val="ru-BY" w:eastAsia="ru-BY"/>
        </w:rPr>
        <w:t>return false</w:t>
      </w:r>
      <w:r w:rsidRPr="00507989">
        <w:rPr>
          <w:rFonts w:ascii="Courier New" w:eastAsia="Times New Roman" w:hAnsi="Courier New" w:cs="Courier New"/>
          <w:color w:val="auto"/>
          <w:sz w:val="16"/>
          <w:szCs w:val="16"/>
          <w:shd w:val="clear" w:color="auto" w:fill="F7FAFF"/>
          <w:lang w:val="ru-BY" w:eastAsia="ru-BY"/>
        </w:rPr>
        <w:t>;</w:t>
      </w:r>
      <w:r w:rsidRPr="00507989">
        <w:rPr>
          <w:rFonts w:ascii="Courier New" w:eastAsia="Times New Roman" w:hAnsi="Courier New" w:cs="Courier New"/>
          <w:color w:val="auto"/>
          <w:sz w:val="16"/>
          <w:szCs w:val="16"/>
          <w:shd w:val="clear" w:color="auto" w:fill="F7FAFF"/>
          <w:lang w:val="ru-BY" w:eastAsia="ru-BY"/>
        </w:rPr>
        <w:br/>
        <w:t xml:space="preserve">    }</w:t>
      </w:r>
      <w:r w:rsidRPr="00507989">
        <w:rPr>
          <w:rFonts w:ascii="Courier New" w:eastAsia="Times New Roman" w:hAnsi="Courier New" w:cs="Courier New"/>
          <w:color w:val="auto"/>
          <w:sz w:val="16"/>
          <w:szCs w:val="16"/>
          <w:shd w:val="clear" w:color="auto" w:fill="F7FAFF"/>
          <w:lang w:val="ru-BY" w:eastAsia="ru-BY"/>
        </w:rPr>
        <w:br/>
        <w:t>}</w:t>
      </w:r>
    </w:p>
    <w:p w:rsidR="002874F1" w:rsidRPr="00507989" w:rsidRDefault="007323CF" w:rsidP="007323CF">
      <w:pPr>
        <w:jc w:val="center"/>
        <w:rPr>
          <w:rFonts w:ascii="Times New Roman" w:hAnsi="Times New Roman" w:cs="Times New Roman"/>
          <w:sz w:val="26"/>
          <w:szCs w:val="26"/>
          <w:lang w:val="ru-BY"/>
        </w:rPr>
      </w:pPr>
      <w:r>
        <w:rPr>
          <w:noProof/>
        </w:rPr>
        <w:drawing>
          <wp:inline distT="0" distB="0" distL="0" distR="0">
            <wp:extent cx="1057275" cy="1914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7275" cy="1914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31</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OrderVerifyer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o</w:t>
      </w:r>
      <w:r>
        <w:rPr>
          <w:rFonts w:ascii="Times New Roman" w:hAnsi="Times New Roman" w:cs="Times New Roman"/>
          <w:sz w:val="26"/>
          <w:szCs w:val="26"/>
        </w:rPr>
        <w:t>rderErrors</w:t>
      </w:r>
    </w:p>
    <w:p w:rsidR="002874F1" w:rsidRPr="00F3165B" w:rsidRDefault="002874F1" w:rsidP="00811CF7">
      <w:pPr>
        <w:rPr>
          <w:rFonts w:ascii="Times New Roman" w:hAnsi="Times New Roman" w:cs="Times New Roman"/>
          <w:sz w:val="26"/>
          <w:szCs w:val="26"/>
          <w:lang w:val="ru-BY"/>
        </w:rPr>
      </w:pPr>
    </w:p>
    <w:p w:rsidR="002874F1" w:rsidRPr="00372ECE"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ProductVerifyer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productErrors</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productErrors($name, $price, $description,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(!$this-&gt;isCorrectName($name))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"incorrect_name"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(!$this-&gt;isCorrectPrice($price))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"incorrect_price"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(!$this-&gt;isCorrectDescription($description))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"big_description"</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($this-&gt;isExistName($name,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"double_name"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lastRenderedPageBreak/>
        <w:drawing>
          <wp:inline distT="0" distB="0" distL="0" distR="0">
            <wp:extent cx="1057275" cy="34385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57275" cy="3438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32</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ProductVerifyer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prod</w:t>
      </w:r>
      <w:r>
        <w:rPr>
          <w:rFonts w:ascii="Times New Roman" w:hAnsi="Times New Roman" w:cs="Times New Roman"/>
          <w:sz w:val="26"/>
          <w:szCs w:val="26"/>
        </w:rPr>
        <w:t>uctErrors</w:t>
      </w:r>
    </w:p>
    <w:p w:rsidR="002874F1" w:rsidRPr="00F3165B" w:rsidRDefault="002874F1" w:rsidP="00811CF7">
      <w:pPr>
        <w:rPr>
          <w:rFonts w:ascii="Times New Roman" w:hAnsi="Times New Roman" w:cs="Times New Roman"/>
          <w:sz w:val="26"/>
          <w:szCs w:val="26"/>
          <w:lang w:val="ru-BY"/>
        </w:rPr>
      </w:pPr>
    </w:p>
    <w:p w:rsidR="002874F1" w:rsidRPr="002874F1" w:rsidRDefault="002874F1" w:rsidP="002874F1">
      <w:pPr>
        <w:rPr>
          <w:rFonts w:ascii="Times New Roman" w:hAnsi="Times New Roman" w:cs="Times New Roman"/>
          <w:b/>
          <w:sz w:val="26"/>
          <w:szCs w:val="26"/>
        </w:rPr>
      </w:pPr>
      <w:proofErr w:type="gramStart"/>
      <w:r>
        <w:rPr>
          <w:rFonts w:ascii="Times New Roman" w:hAnsi="Times New Roman" w:cs="Times New Roman"/>
          <w:b/>
          <w:sz w:val="26"/>
          <w:szCs w:val="26"/>
        </w:rPr>
        <w:t>RegistrationVerifyer::</w:t>
      </w:r>
      <w:proofErr w:type="gramEnd"/>
      <w:r>
        <w:rPr>
          <w:rFonts w:ascii="Times New Roman" w:hAnsi="Times New Roman" w:cs="Times New Roman"/>
          <w:b/>
          <w:sz w:val="26"/>
          <w:szCs w:val="26"/>
        </w:rPr>
        <w:t>registrationErrors</w:t>
      </w:r>
    </w:p>
    <w:p w:rsidR="00372ECE" w:rsidRPr="00FD0937" w:rsidRDefault="00372ECE" w:rsidP="00372ECE">
      <w:pPr>
        <w:rPr>
          <w:rFonts w:ascii="Times New Roman" w:hAnsi="Times New Roman" w:cs="Times New Roman"/>
          <w:sz w:val="26"/>
          <w:szCs w:val="26"/>
        </w:rPr>
      </w:pPr>
      <w:r>
        <w:rPr>
          <w:rFonts w:ascii="Times New Roman" w:hAnsi="Times New Roman" w:cs="Times New Roman"/>
          <w:sz w:val="26"/>
          <w:szCs w:val="26"/>
          <w:lang w:val="ru-RU"/>
        </w:rPr>
        <w:t>Исходный</w:t>
      </w:r>
      <w:r w:rsidRPr="00372ECE">
        <w:rPr>
          <w:rFonts w:ascii="Times New Roman" w:hAnsi="Times New Roman" w:cs="Times New Roman"/>
          <w:sz w:val="26"/>
          <w:szCs w:val="26"/>
        </w:rPr>
        <w:t xml:space="preserve"> </w:t>
      </w:r>
      <w:r>
        <w:rPr>
          <w:rFonts w:ascii="Times New Roman" w:hAnsi="Times New Roman" w:cs="Times New Roman"/>
          <w:sz w:val="26"/>
          <w:szCs w:val="26"/>
          <w:lang w:val="ru-RU"/>
        </w:rPr>
        <w:t>код</w:t>
      </w:r>
      <w:r w:rsidRPr="00372ECE">
        <w:rPr>
          <w:rFonts w:ascii="Times New Roman" w:hAnsi="Times New Roman" w:cs="Times New Roman"/>
          <w:sz w:val="26"/>
          <w:szCs w:val="26"/>
        </w:rPr>
        <w:t xml:space="preserve"> </w:t>
      </w:r>
      <w:r>
        <w:rPr>
          <w:rFonts w:ascii="Times New Roman" w:hAnsi="Times New Roman" w:cs="Times New Roman"/>
          <w:sz w:val="26"/>
          <w:szCs w:val="26"/>
          <w:lang w:val="ru-RU"/>
        </w:rPr>
        <w:t>программного</w:t>
      </w:r>
      <w:r w:rsidRPr="00372ECE">
        <w:rPr>
          <w:rFonts w:ascii="Times New Roman" w:hAnsi="Times New Roman" w:cs="Times New Roman"/>
          <w:sz w:val="26"/>
          <w:szCs w:val="26"/>
        </w:rPr>
        <w:t xml:space="preserve"> </w:t>
      </w:r>
      <w:r>
        <w:rPr>
          <w:rFonts w:ascii="Times New Roman" w:hAnsi="Times New Roman" w:cs="Times New Roman"/>
          <w:sz w:val="26"/>
          <w:szCs w:val="26"/>
          <w:lang w:val="ru-RU"/>
        </w:rPr>
        <w:t>компонента</w:t>
      </w:r>
      <w:r w:rsidRPr="00372ECE">
        <w:rPr>
          <w:rFonts w:ascii="Times New Roman" w:hAnsi="Times New Roman" w:cs="Times New Roman"/>
          <w:sz w:val="26"/>
          <w:szCs w:val="26"/>
        </w:rPr>
        <w:t>:</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registrationErrors($login, $email, $password, $password2,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self</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isCorrectLogin</w:t>
      </w:r>
      <w:r w:rsidRPr="00372ECE">
        <w:rPr>
          <w:rFonts w:ascii="Courier New" w:eastAsia="Times New Roman" w:hAnsi="Courier New" w:cs="Courier New"/>
          <w:color w:val="auto"/>
          <w:sz w:val="16"/>
          <w:szCs w:val="16"/>
          <w:shd w:val="clear" w:color="auto" w:fill="F7FAFF"/>
          <w:lang w:val="ru-BY" w:eastAsia="ru-BY"/>
        </w:rPr>
        <w:t>($login))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"incorrect_login"</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(!$this-&gt;isCorrectPassword($password))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"incorrect_password"</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(!$this-&gt;isCorrectEmail($email))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"incorrect_email"</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($this-&gt;isExistUser($login,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"double_login"</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($this-&gt;isExistEmail($email, $mysqli))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"double_email"</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if </w:t>
      </w:r>
      <w:r w:rsidRPr="00372ECE">
        <w:rPr>
          <w:rFonts w:ascii="Courier New" w:eastAsia="Times New Roman" w:hAnsi="Courier New" w:cs="Courier New"/>
          <w:color w:val="auto"/>
          <w:sz w:val="16"/>
          <w:szCs w:val="16"/>
          <w:shd w:val="clear" w:color="auto" w:fill="F7FAFF"/>
          <w:lang w:val="ru-BY" w:eastAsia="ru-BY"/>
        </w:rPr>
        <w:t>($password != $password2)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$this-&gt;</w:t>
      </w:r>
      <w:r w:rsidRPr="00372ECE">
        <w:rPr>
          <w:rFonts w:ascii="Courier New" w:eastAsia="Times New Roman" w:hAnsi="Courier New" w:cs="Courier New"/>
          <w:b/>
          <w:bCs/>
          <w:color w:val="auto"/>
          <w:sz w:val="16"/>
          <w:szCs w:val="16"/>
          <w:shd w:val="clear" w:color="auto" w:fill="F7FAFF"/>
          <w:lang w:val="ru-BY" w:eastAsia="ru-BY"/>
        </w:rPr>
        <w:t>error_msgs</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"incorrect_repeat"</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 </w:t>
      </w:r>
      <w:r w:rsidRPr="00372ECE">
        <w:rPr>
          <w:rFonts w:ascii="Courier New" w:eastAsia="Times New Roman" w:hAnsi="Courier New" w:cs="Courier New"/>
          <w:b/>
          <w:bCs/>
          <w:color w:val="auto"/>
          <w:sz w:val="16"/>
          <w:szCs w:val="16"/>
          <w:shd w:val="clear" w:color="auto" w:fill="F7FAFF"/>
          <w:lang w:val="ru-BY" w:eastAsia="ru-BY"/>
        </w:rPr>
        <w:t xml:space="preserve">else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lastRenderedPageBreak/>
        <w:drawing>
          <wp:inline distT="0" distB="0" distL="0" distR="0">
            <wp:extent cx="685910" cy="3219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957" cy="3257220"/>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Pr>
          <w:rFonts w:ascii="Times New Roman" w:hAnsi="Times New Roman" w:cs="Times New Roman"/>
          <w:sz w:val="26"/>
          <w:szCs w:val="26"/>
        </w:rPr>
        <w:t>3</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Registration</w:t>
      </w:r>
      <w:r w:rsidRPr="00F3165B">
        <w:rPr>
          <w:rFonts w:ascii="Times New Roman" w:hAnsi="Times New Roman" w:cs="Times New Roman"/>
          <w:sz w:val="26"/>
          <w:szCs w:val="26"/>
          <w:lang w:val="ru-BY"/>
        </w:rPr>
        <w:t>Verifyer</w:t>
      </w:r>
      <w:r w:rsidRPr="00A866ED">
        <w:rPr>
          <w:rFonts w:ascii="Times New Roman" w:hAnsi="Times New Roman" w:cs="Times New Roman"/>
          <w:sz w:val="26"/>
          <w:szCs w:val="26"/>
          <w:lang w:val="ru-BY"/>
        </w:rPr>
        <w:t>::</w:t>
      </w:r>
      <w:r>
        <w:rPr>
          <w:rFonts w:ascii="Times New Roman" w:hAnsi="Times New Roman" w:cs="Times New Roman"/>
          <w:sz w:val="26"/>
          <w:szCs w:val="26"/>
        </w:rPr>
        <w:t>registrationErrors</w:t>
      </w:r>
    </w:p>
    <w:p w:rsidR="002874F1" w:rsidRDefault="002874F1" w:rsidP="00811CF7">
      <w:pPr>
        <w:rPr>
          <w:rFonts w:ascii="Times New Roman" w:hAnsi="Times New Roman" w:cs="Times New Roman"/>
          <w:sz w:val="26"/>
          <w:szCs w:val="26"/>
        </w:rPr>
      </w:pPr>
    </w:p>
    <w:p w:rsidR="002874F1" w:rsidRPr="00372ECE" w:rsidRDefault="002874F1" w:rsidP="00811CF7">
      <w:pPr>
        <w:rPr>
          <w:rFonts w:ascii="Times New Roman" w:hAnsi="Times New Roman" w:cs="Times New Roman"/>
          <w:b/>
          <w:sz w:val="26"/>
          <w:szCs w:val="26"/>
          <w:lang w:val="ru-RU"/>
        </w:rPr>
      </w:pPr>
      <w:proofErr w:type="gramStart"/>
      <w:r>
        <w:rPr>
          <w:rFonts w:ascii="Times New Roman" w:hAnsi="Times New Roman" w:cs="Times New Roman"/>
          <w:b/>
          <w:sz w:val="26"/>
          <w:szCs w:val="26"/>
        </w:rPr>
        <w:t>Registrator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registrateUser</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registrateUser($login, $email, $password, $errors, $db)</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(!$errors) {</w:t>
      </w:r>
      <w:r w:rsidRPr="00372ECE">
        <w:rPr>
          <w:rFonts w:ascii="Courier New" w:eastAsia="Times New Roman" w:hAnsi="Courier New" w:cs="Courier New"/>
          <w:color w:val="auto"/>
          <w:sz w:val="16"/>
          <w:szCs w:val="16"/>
          <w:shd w:val="clear" w:color="auto" w:fill="F7FAFF"/>
          <w:lang w:val="ru-BY" w:eastAsia="ru-BY"/>
        </w:rPr>
        <w:br/>
        <w:t xml:space="preserve">        $hash = </w:t>
      </w:r>
      <w:r w:rsidRPr="00372ECE">
        <w:rPr>
          <w:rFonts w:ascii="Courier New" w:eastAsia="Times New Roman" w:hAnsi="Courier New" w:cs="Courier New"/>
          <w:i/>
          <w:iCs/>
          <w:color w:val="auto"/>
          <w:sz w:val="16"/>
          <w:szCs w:val="16"/>
          <w:shd w:val="clear" w:color="auto" w:fill="F7FAFF"/>
          <w:lang w:val="ru-BY" w:eastAsia="ru-BY"/>
        </w:rPr>
        <w:t>password_hash</w:t>
      </w:r>
      <w:r w:rsidRPr="00372ECE">
        <w:rPr>
          <w:rFonts w:ascii="Courier New" w:eastAsia="Times New Roman" w:hAnsi="Courier New" w:cs="Courier New"/>
          <w:color w:val="auto"/>
          <w:sz w:val="16"/>
          <w:szCs w:val="16"/>
          <w:shd w:val="clear" w:color="auto" w:fill="F7FAFF"/>
          <w:lang w:val="ru-BY" w:eastAsia="ru-BY"/>
        </w:rPr>
        <w:t xml:space="preserve">($password, </w:t>
      </w:r>
      <w:r w:rsidRPr="00372ECE">
        <w:rPr>
          <w:rFonts w:ascii="Courier New" w:eastAsia="Times New Roman" w:hAnsi="Courier New" w:cs="Courier New"/>
          <w:b/>
          <w:bCs/>
          <w:i/>
          <w:iCs/>
          <w:color w:val="auto"/>
          <w:sz w:val="16"/>
          <w:szCs w:val="16"/>
          <w:shd w:val="clear" w:color="auto" w:fill="F7FAFF"/>
          <w:lang w:val="ru-BY" w:eastAsia="ru-BY"/>
        </w:rPr>
        <w:t>PASSWORD_DEFAULT</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$dao = </w:t>
      </w:r>
      <w:r w:rsidRPr="00372ECE">
        <w:rPr>
          <w:rFonts w:ascii="Courier New" w:eastAsia="Times New Roman" w:hAnsi="Courier New" w:cs="Courier New"/>
          <w:b/>
          <w:bCs/>
          <w:color w:val="auto"/>
          <w:sz w:val="16"/>
          <w:szCs w:val="16"/>
          <w:shd w:val="clear" w:color="auto" w:fill="F7FAFF"/>
          <w:lang w:val="ru-BY" w:eastAsia="ru-BY"/>
        </w:rPr>
        <w:t xml:space="preserve">new </w:t>
      </w:r>
      <w:r w:rsidRPr="00372ECE">
        <w:rPr>
          <w:rFonts w:ascii="Courier New" w:eastAsia="Times New Roman" w:hAnsi="Courier New" w:cs="Courier New"/>
          <w:color w:val="auto"/>
          <w:sz w:val="16"/>
          <w:szCs w:val="16"/>
          <w:shd w:val="clear" w:color="auto" w:fill="F7FAFF"/>
          <w:lang w:val="ru-BY" w:eastAsia="ru-BY"/>
        </w:rPr>
        <w:t>UserDao($db);</w:t>
      </w:r>
      <w:r w:rsidRPr="00372ECE">
        <w:rPr>
          <w:rFonts w:ascii="Courier New" w:eastAsia="Times New Roman" w:hAnsi="Courier New" w:cs="Courier New"/>
          <w:color w:val="auto"/>
          <w:sz w:val="16"/>
          <w:szCs w:val="16"/>
          <w:shd w:val="clear" w:color="auto" w:fill="F7FAFF"/>
          <w:lang w:val="ru-BY" w:eastAsia="ru-BY"/>
        </w:rPr>
        <w:br/>
        <w:t xml:space="preserve">        $dao-&gt;add(</w:t>
      </w:r>
      <w:r w:rsidRPr="00372ECE">
        <w:rPr>
          <w:rFonts w:ascii="Courier New" w:eastAsia="Times New Roman" w:hAnsi="Courier New" w:cs="Courier New"/>
          <w:b/>
          <w:bCs/>
          <w:color w:val="auto"/>
          <w:sz w:val="16"/>
          <w:szCs w:val="16"/>
          <w:shd w:val="clear" w:color="auto" w:fill="F7FAFF"/>
          <w:lang w:val="ru-BY" w:eastAsia="ru-BY"/>
        </w:rPr>
        <w:t xml:space="preserve">new </w:t>
      </w:r>
      <w:r w:rsidRPr="00372ECE">
        <w:rPr>
          <w:rFonts w:ascii="Courier New" w:eastAsia="Times New Roman" w:hAnsi="Courier New" w:cs="Courier New"/>
          <w:color w:val="auto"/>
          <w:sz w:val="16"/>
          <w:szCs w:val="16"/>
          <w:shd w:val="clear" w:color="auto" w:fill="F7FAFF"/>
          <w:lang w:val="ru-BY" w:eastAsia="ru-BY"/>
        </w:rPr>
        <w:t>User(0, $login, $email, $hash));</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Pr>
          <w:rFonts w:ascii="Times New Roman" w:hAnsi="Times New Roman" w:cs="Times New Roman"/>
          <w:sz w:val="26"/>
          <w:szCs w:val="26"/>
        </w:rPr>
        <w:t>4</w:t>
      </w:r>
      <w:r w:rsidRPr="00A866ED">
        <w:rPr>
          <w:rFonts w:ascii="Times New Roman" w:hAnsi="Times New Roman" w:cs="Times New Roman"/>
          <w:sz w:val="26"/>
          <w:szCs w:val="26"/>
          <w:lang w:val="ru-BY"/>
        </w:rPr>
        <w:t xml:space="preserve">. – Граф Маккейба для </w:t>
      </w:r>
      <w:r>
        <w:rPr>
          <w:rFonts w:ascii="Times New Roman" w:hAnsi="Times New Roman" w:cs="Times New Roman"/>
          <w:sz w:val="26"/>
          <w:szCs w:val="26"/>
        </w:rPr>
        <w:t>Registrator</w:t>
      </w:r>
      <w:r w:rsidRPr="00A866ED">
        <w:rPr>
          <w:rFonts w:ascii="Times New Roman" w:hAnsi="Times New Roman" w:cs="Times New Roman"/>
          <w:sz w:val="26"/>
          <w:szCs w:val="26"/>
          <w:lang w:val="ru-BY"/>
        </w:rPr>
        <w:t>::</w:t>
      </w:r>
      <w:r>
        <w:rPr>
          <w:rFonts w:ascii="Times New Roman" w:hAnsi="Times New Roman" w:cs="Times New Roman"/>
          <w:sz w:val="26"/>
          <w:szCs w:val="26"/>
        </w:rPr>
        <w:t>registrateUser</w:t>
      </w:r>
    </w:p>
    <w:p w:rsidR="002874F1" w:rsidRPr="00372ECE" w:rsidRDefault="002874F1" w:rsidP="00811CF7">
      <w:pPr>
        <w:rPr>
          <w:rFonts w:ascii="Times New Roman" w:hAnsi="Times New Roman" w:cs="Times New Roman"/>
          <w:sz w:val="26"/>
          <w:szCs w:val="26"/>
        </w:rPr>
      </w:pPr>
    </w:p>
    <w:p w:rsidR="002874F1" w:rsidRPr="00F3165B" w:rsidRDefault="002874F1" w:rsidP="00811CF7">
      <w:pPr>
        <w:rPr>
          <w:rFonts w:ascii="Times New Roman" w:hAnsi="Times New Roman" w:cs="Times New Roman"/>
          <w:b/>
          <w:sz w:val="26"/>
          <w:szCs w:val="26"/>
        </w:rPr>
      </w:pPr>
      <w:proofErr w:type="gramStart"/>
      <w:r>
        <w:rPr>
          <w:rFonts w:ascii="Times New Roman" w:hAnsi="Times New Roman" w:cs="Times New Roman"/>
          <w:b/>
          <w:sz w:val="26"/>
          <w:szCs w:val="26"/>
        </w:rPr>
        <w:t>URIResolver</w:t>
      </w:r>
      <w:r w:rsidRPr="00F3165B">
        <w:rPr>
          <w:rFonts w:ascii="Times New Roman" w:hAnsi="Times New Roman" w:cs="Times New Roman"/>
          <w:b/>
          <w:sz w:val="26"/>
          <w:szCs w:val="26"/>
        </w:rPr>
        <w:t>::</w:t>
      </w:r>
      <w:proofErr w:type="gramEnd"/>
      <w:r>
        <w:rPr>
          <w:rFonts w:ascii="Times New Roman" w:hAnsi="Times New Roman" w:cs="Times New Roman"/>
          <w:b/>
          <w:sz w:val="26"/>
          <w:szCs w:val="26"/>
        </w:rPr>
        <w:t>clearURI</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clearURI($uri)</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xml:space="preserve">) !== </w:t>
      </w:r>
      <w:r w:rsidRPr="00372ECE">
        <w:rPr>
          <w:rFonts w:ascii="Courier New" w:eastAsia="Times New Roman" w:hAnsi="Courier New" w:cs="Courier New"/>
          <w:b/>
          <w:bCs/>
          <w:color w:val="auto"/>
          <w:sz w:val="16"/>
          <w:szCs w:val="16"/>
          <w:shd w:val="clear" w:color="auto" w:fill="F7FAFF"/>
          <w:lang w:val="ru-BY" w:eastAsia="ru-BY"/>
        </w:rPr>
        <w:t>false</w:t>
      </w:r>
      <w:r w:rsidRPr="00372ECE">
        <w:rPr>
          <w:rFonts w:ascii="Courier New" w:eastAsia="Times New Roman" w:hAnsi="Courier New" w:cs="Courier New"/>
          <w:color w:val="auto"/>
          <w:sz w:val="16"/>
          <w:szCs w:val="16"/>
          <w:shd w:val="clear" w:color="auto" w:fill="F7FAFF"/>
          <w:lang w:val="ru-BY" w:eastAsia="ru-BY"/>
        </w:rPr>
        <w:t>)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i/>
          <w:iCs/>
          <w:color w:val="auto"/>
          <w:sz w:val="16"/>
          <w:szCs w:val="16"/>
          <w:shd w:val="clear" w:color="auto" w:fill="F7FAFF"/>
          <w:lang w:val="ru-BY" w:eastAsia="ru-BY"/>
        </w:rPr>
        <w:t>substr</w:t>
      </w:r>
      <w:r w:rsidRPr="00372ECE">
        <w:rPr>
          <w:rFonts w:ascii="Courier New" w:eastAsia="Times New Roman" w:hAnsi="Courier New" w:cs="Courier New"/>
          <w:color w:val="auto"/>
          <w:sz w:val="16"/>
          <w:szCs w:val="16"/>
          <w:shd w:val="clear" w:color="auto" w:fill="F7FAFF"/>
          <w:lang w:val="ru-BY" w:eastAsia="ru-BY"/>
        </w:rPr>
        <w:t xml:space="preserve">($uri, 0, </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$uri;</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lastRenderedPageBreak/>
        <w:drawing>
          <wp:inline distT="0" distB="0" distL="0" distR="0">
            <wp:extent cx="1057275" cy="13430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7275" cy="13430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35</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clearURI</w:t>
      </w:r>
    </w:p>
    <w:p w:rsidR="002874F1" w:rsidRPr="00F3165B" w:rsidRDefault="002874F1" w:rsidP="00811CF7">
      <w:pPr>
        <w:rPr>
          <w:rFonts w:ascii="Times New Roman" w:hAnsi="Times New Roman" w:cs="Times New Roman"/>
          <w:sz w:val="26"/>
          <w:szCs w:val="26"/>
          <w:lang w:val="ru-BY"/>
        </w:rPr>
      </w:pPr>
    </w:p>
    <w:p w:rsidR="002874F1" w:rsidRPr="00372ECE" w:rsidRDefault="002874F1" w:rsidP="002874F1">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getValue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getValue($name)</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($this-&gt;hasGET($name))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$_GET[$name];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3165B" w:rsidRPr="00F3165B" w:rsidRDefault="00F3165B" w:rsidP="00F3165B">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36</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getValue</w:t>
      </w:r>
    </w:p>
    <w:p w:rsidR="002874F1" w:rsidRPr="00F3165B" w:rsidRDefault="002874F1" w:rsidP="00811CF7">
      <w:pPr>
        <w:rPr>
          <w:rFonts w:ascii="Times New Roman" w:hAnsi="Times New Roman" w:cs="Times New Roman"/>
          <w:sz w:val="26"/>
          <w:szCs w:val="26"/>
          <w:lang w:val="ru-BY"/>
        </w:rPr>
      </w:pPr>
    </w:p>
    <w:p w:rsidR="002874F1" w:rsidRPr="00372ECE" w:rsidRDefault="002874F1" w:rsidP="002874F1">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getPOSTValue</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getPOSTValue($name)</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($this-&gt;hasPOST($name))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$_POST[$name];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return 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w:t>
      </w:r>
    </w:p>
    <w:p w:rsidR="002874F1" w:rsidRPr="00372ECE" w:rsidRDefault="007323CF" w:rsidP="007323CF">
      <w:pPr>
        <w:jc w:val="center"/>
        <w:rPr>
          <w:rFonts w:ascii="Times New Roman" w:hAnsi="Times New Roman" w:cs="Times New Roman"/>
          <w:sz w:val="26"/>
          <w:szCs w:val="26"/>
          <w:lang w:val="ru-BY"/>
        </w:rPr>
      </w:pPr>
      <w:r>
        <w:rPr>
          <w:noProof/>
        </w:rPr>
        <w:drawing>
          <wp:inline distT="0" distB="0" distL="0" distR="0">
            <wp:extent cx="1057275" cy="11525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rsidR="00FF1CA7" w:rsidRPr="00F3165B" w:rsidRDefault="00FF1CA7" w:rsidP="00FF1CA7">
      <w:pPr>
        <w:jc w:val="center"/>
        <w:rPr>
          <w:rFonts w:ascii="Times New Roman" w:hAnsi="Times New Roman" w:cs="Times New Roman"/>
          <w:sz w:val="26"/>
          <w:szCs w:val="26"/>
          <w:lang w:val="ru-BY"/>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sidRPr="00FF1CA7">
        <w:rPr>
          <w:rFonts w:ascii="Times New Roman" w:hAnsi="Times New Roman" w:cs="Times New Roman"/>
          <w:sz w:val="26"/>
          <w:szCs w:val="26"/>
          <w:lang w:val="ru-BY"/>
        </w:rPr>
        <w:t>7</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sidRPr="00F3165B">
        <w:rPr>
          <w:rFonts w:ascii="Times New Roman" w:hAnsi="Times New Roman" w:cs="Times New Roman"/>
          <w:sz w:val="26"/>
          <w:szCs w:val="26"/>
          <w:lang w:val="ru-BY"/>
        </w:rPr>
        <w:t>get</w:t>
      </w:r>
      <w:r w:rsidRPr="00FF1CA7">
        <w:rPr>
          <w:rFonts w:ascii="Times New Roman" w:hAnsi="Times New Roman" w:cs="Times New Roman"/>
          <w:sz w:val="26"/>
          <w:szCs w:val="26"/>
          <w:lang w:val="ru-BY"/>
        </w:rPr>
        <w:t>POST</w:t>
      </w:r>
      <w:r w:rsidRPr="00F3165B">
        <w:rPr>
          <w:rFonts w:ascii="Times New Roman" w:hAnsi="Times New Roman" w:cs="Times New Roman"/>
          <w:sz w:val="26"/>
          <w:szCs w:val="26"/>
          <w:lang w:val="ru-BY"/>
        </w:rPr>
        <w:t>Value</w:t>
      </w:r>
    </w:p>
    <w:p w:rsidR="002874F1" w:rsidRPr="00FF1CA7" w:rsidRDefault="002874F1" w:rsidP="00811CF7">
      <w:pPr>
        <w:rPr>
          <w:rFonts w:ascii="Times New Roman" w:hAnsi="Times New Roman" w:cs="Times New Roman"/>
          <w:sz w:val="26"/>
          <w:szCs w:val="26"/>
          <w:lang w:val="ru-BY"/>
        </w:rPr>
      </w:pPr>
    </w:p>
    <w:p w:rsidR="002874F1" w:rsidRPr="00372ECE" w:rsidRDefault="002874F1" w:rsidP="002874F1">
      <w:pPr>
        <w:rPr>
          <w:rFonts w:ascii="Times New Roman" w:hAnsi="Times New Roman" w:cs="Times New Roman"/>
          <w:b/>
          <w:sz w:val="26"/>
          <w:szCs w:val="26"/>
          <w:lang w:val="ru-RU"/>
        </w:rPr>
      </w:pPr>
      <w:proofErr w:type="gramStart"/>
      <w:r>
        <w:rPr>
          <w:rFonts w:ascii="Times New Roman" w:hAnsi="Times New Roman" w:cs="Times New Roman"/>
          <w:b/>
          <w:sz w:val="26"/>
          <w:szCs w:val="26"/>
        </w:rPr>
        <w:t>URIResolver</w:t>
      </w:r>
      <w:r w:rsidRPr="00372ECE">
        <w:rPr>
          <w:rFonts w:ascii="Times New Roman" w:hAnsi="Times New Roman" w:cs="Times New Roman"/>
          <w:b/>
          <w:sz w:val="26"/>
          <w:szCs w:val="26"/>
          <w:lang w:val="ru-RU"/>
        </w:rPr>
        <w:t>::</w:t>
      </w:r>
      <w:proofErr w:type="gramEnd"/>
      <w:r>
        <w:rPr>
          <w:rFonts w:ascii="Times New Roman" w:hAnsi="Times New Roman" w:cs="Times New Roman"/>
          <w:b/>
          <w:sz w:val="26"/>
          <w:szCs w:val="26"/>
        </w:rPr>
        <w:t>setToURI</w:t>
      </w:r>
    </w:p>
    <w:p w:rsidR="00372ECE" w:rsidRPr="00372ECE" w:rsidRDefault="00372ECE" w:rsidP="00372ECE">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Исходный код программного компонента:</w:t>
      </w:r>
    </w:p>
    <w:p w:rsidR="00372ECE" w:rsidRPr="00372ECE" w:rsidRDefault="00372ECE" w:rsidP="00372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372ECE">
        <w:rPr>
          <w:rFonts w:ascii="Courier New" w:eastAsia="Times New Roman" w:hAnsi="Courier New" w:cs="Courier New"/>
          <w:b/>
          <w:bCs/>
          <w:color w:val="auto"/>
          <w:sz w:val="16"/>
          <w:szCs w:val="16"/>
          <w:shd w:val="clear" w:color="auto" w:fill="F7FAFF"/>
          <w:lang w:val="ru-BY" w:eastAsia="ru-BY"/>
        </w:rPr>
        <w:t xml:space="preserve">public function </w:t>
      </w:r>
      <w:r w:rsidRPr="00372ECE">
        <w:rPr>
          <w:rFonts w:ascii="Courier New" w:eastAsia="Times New Roman" w:hAnsi="Courier New" w:cs="Courier New"/>
          <w:color w:val="auto"/>
          <w:sz w:val="16"/>
          <w:szCs w:val="16"/>
          <w:shd w:val="clear" w:color="auto" w:fill="F7FAFF"/>
          <w:lang w:val="ru-BY" w:eastAsia="ru-BY"/>
        </w:rPr>
        <w:t>setToURI($uri, $name, $value)</w:t>
      </w:r>
      <w:r w:rsidRPr="00372ECE">
        <w:rPr>
          <w:rFonts w:ascii="Courier New" w:eastAsia="Times New Roman" w:hAnsi="Courier New" w:cs="Courier New"/>
          <w:color w:val="auto"/>
          <w:sz w:val="16"/>
          <w:szCs w:val="16"/>
          <w:shd w:val="clear" w:color="auto" w:fill="F7FAFF"/>
          <w:lang w:val="ru-BY" w:eastAsia="ru-BY"/>
        </w:rPr>
        <w:b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xml:space="preserve">) !== </w:t>
      </w:r>
      <w:r w:rsidRPr="00372ECE">
        <w:rPr>
          <w:rFonts w:ascii="Courier New" w:eastAsia="Times New Roman" w:hAnsi="Courier New" w:cs="Courier New"/>
          <w:b/>
          <w:bCs/>
          <w:color w:val="auto"/>
          <w:sz w:val="16"/>
          <w:szCs w:val="16"/>
          <w:shd w:val="clear" w:color="auto" w:fill="F7FAFF"/>
          <w:lang w:val="ru-BY" w:eastAsia="ru-BY"/>
        </w:rPr>
        <w:t>false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$valuess = </w:t>
      </w:r>
      <w:r w:rsidRPr="00372ECE">
        <w:rPr>
          <w:rFonts w:ascii="Courier New" w:eastAsia="Times New Roman" w:hAnsi="Courier New" w:cs="Courier New"/>
          <w:i/>
          <w:iCs/>
          <w:color w:val="auto"/>
          <w:sz w:val="16"/>
          <w:szCs w:val="16"/>
          <w:shd w:val="clear" w:color="auto" w:fill="F7FAFF"/>
          <w:lang w:val="ru-BY" w:eastAsia="ru-BY"/>
        </w:rPr>
        <w:t>substr</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($uri,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+ 1);</w:t>
      </w:r>
      <w:r w:rsidRPr="00372ECE">
        <w:rPr>
          <w:rFonts w:ascii="Courier New" w:eastAsia="Times New Roman" w:hAnsi="Courier New" w:cs="Courier New"/>
          <w:color w:val="auto"/>
          <w:sz w:val="16"/>
          <w:szCs w:val="16"/>
          <w:shd w:val="clear" w:color="auto" w:fill="F7FAFF"/>
          <w:lang w:val="ru-BY" w:eastAsia="ru-BY"/>
        </w:rPr>
        <w:br/>
        <w:t xml:space="preserve">        $values = </w:t>
      </w:r>
      <w:r w:rsidRPr="00372ECE">
        <w:rPr>
          <w:rFonts w:ascii="Courier New" w:eastAsia="Times New Roman" w:hAnsi="Courier New" w:cs="Courier New"/>
          <w:i/>
          <w:iCs/>
          <w:color w:val="auto"/>
          <w:sz w:val="16"/>
          <w:szCs w:val="16"/>
          <w:shd w:val="clear" w:color="auto" w:fill="F7FAFF"/>
          <w:lang w:val="ru-BY" w:eastAsia="ru-BY"/>
        </w:rPr>
        <w:t>explode</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b/>
          <w:bCs/>
          <w:color w:val="auto"/>
          <w:sz w:val="16"/>
          <w:szCs w:val="16"/>
          <w:shd w:val="clear" w:color="auto" w:fill="F7FAFF"/>
          <w:lang w:val="ru-BY" w:eastAsia="ru-BY"/>
        </w:rPr>
        <w:t>'&amp;'</w:t>
      </w:r>
      <w:r w:rsidRPr="00372ECE">
        <w:rPr>
          <w:rFonts w:ascii="Courier New" w:eastAsia="Times New Roman" w:hAnsi="Courier New" w:cs="Courier New"/>
          <w:color w:val="auto"/>
          <w:sz w:val="16"/>
          <w:szCs w:val="16"/>
          <w:shd w:val="clear" w:color="auto" w:fill="F7FAFF"/>
          <w:lang w:val="ru-BY" w:eastAsia="ru-BY"/>
        </w:rPr>
        <w:t>, $valuess);</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foreach </w:t>
      </w:r>
      <w:r w:rsidRPr="00372ECE">
        <w:rPr>
          <w:rFonts w:ascii="Courier New" w:eastAsia="Times New Roman" w:hAnsi="Courier New" w:cs="Courier New"/>
          <w:color w:val="auto"/>
          <w:sz w:val="16"/>
          <w:szCs w:val="16"/>
          <w:shd w:val="clear" w:color="auto" w:fill="F7FAFF"/>
          <w:lang w:val="ru-BY" w:eastAsia="ru-BY"/>
        </w:rPr>
        <w:t xml:space="preserve">($values </w:t>
      </w:r>
      <w:r w:rsidRPr="00372ECE">
        <w:rPr>
          <w:rFonts w:ascii="Courier New" w:eastAsia="Times New Roman" w:hAnsi="Courier New" w:cs="Courier New"/>
          <w:b/>
          <w:bCs/>
          <w:color w:val="auto"/>
          <w:sz w:val="16"/>
          <w:szCs w:val="16"/>
          <w:shd w:val="clear" w:color="auto" w:fill="F7FAFF"/>
          <w:lang w:val="ru-BY" w:eastAsia="ru-BY"/>
        </w:rPr>
        <w:t xml:space="preserve">as </w:t>
      </w:r>
      <w:r w:rsidRPr="00372ECE">
        <w:rPr>
          <w:rFonts w:ascii="Courier New" w:eastAsia="Times New Roman" w:hAnsi="Courier New" w:cs="Courier New"/>
          <w:color w:val="auto"/>
          <w:sz w:val="16"/>
          <w:szCs w:val="16"/>
          <w:shd w:val="clear" w:color="auto" w:fill="F7FAFF"/>
          <w:lang w:val="ru-BY" w:eastAsia="ru-BY"/>
        </w:rPr>
        <w:t>$val)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if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i/>
          <w:iCs/>
          <w:color w:val="auto"/>
          <w:sz w:val="16"/>
          <w:szCs w:val="16"/>
          <w:shd w:val="clear" w:color="auto" w:fill="F7FAFF"/>
          <w:lang w:val="ru-BY" w:eastAsia="ru-BY"/>
        </w:rPr>
        <w:t>strripos</w:t>
      </w:r>
      <w:r w:rsidRPr="00372ECE">
        <w:rPr>
          <w:rFonts w:ascii="Courier New" w:eastAsia="Times New Roman" w:hAnsi="Courier New" w:cs="Courier New"/>
          <w:color w:val="auto"/>
          <w:sz w:val="16"/>
          <w:szCs w:val="16"/>
          <w:shd w:val="clear" w:color="auto" w:fill="F7FAFF"/>
          <w:lang w:val="ru-BY" w:eastAsia="ru-BY"/>
        </w:rPr>
        <w:t xml:space="preserve">($val, $name . </w:t>
      </w:r>
      <w:r w:rsidRPr="00372ECE">
        <w:rPr>
          <w:rFonts w:ascii="Courier New" w:eastAsia="Times New Roman" w:hAnsi="Courier New" w:cs="Courier New"/>
          <w:b/>
          <w:bCs/>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t>) === 0) {</w:t>
      </w:r>
      <w:r w:rsidRPr="00372ECE">
        <w:rPr>
          <w:rFonts w:ascii="Courier New" w:eastAsia="Times New Roman" w:hAnsi="Courier New" w:cs="Courier New"/>
          <w:color w:val="auto"/>
          <w:sz w:val="16"/>
          <w:szCs w:val="16"/>
          <w:shd w:val="clear" w:color="auto" w:fill="F7FAFF"/>
          <w:lang w:val="ru-BY" w:eastAsia="ru-BY"/>
        </w:rPr>
        <w:br/>
        <w:t xml:space="preserve">                $replace = $name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$value;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i/>
          <w:iCs/>
          <w:color w:val="auto"/>
          <w:sz w:val="16"/>
          <w:szCs w:val="16"/>
          <w:shd w:val="clear" w:color="auto" w:fill="F7FAFF"/>
          <w:lang w:val="ru-BY" w:eastAsia="ru-BY"/>
        </w:rPr>
        <w:t>str_replace</w:t>
      </w:r>
      <w:r w:rsidRPr="00372ECE">
        <w:rPr>
          <w:rFonts w:ascii="Courier New" w:eastAsia="Times New Roman" w:hAnsi="Courier New" w:cs="Courier New"/>
          <w:color w:val="auto"/>
          <w:sz w:val="16"/>
          <w:szCs w:val="16"/>
          <w:shd w:val="clear" w:color="auto" w:fill="F7FAFF"/>
          <w:lang w:val="ru-BY" w:eastAsia="ru-BY"/>
        </w:rPr>
        <w:t>($val, $replace, $uri);</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 xml:space="preserve">$uri . </w:t>
      </w:r>
      <w:r w:rsidRPr="00372ECE">
        <w:rPr>
          <w:rFonts w:ascii="Courier New" w:eastAsia="Times New Roman" w:hAnsi="Courier New" w:cs="Courier New"/>
          <w:b/>
          <w:bCs/>
          <w:color w:val="auto"/>
          <w:sz w:val="16"/>
          <w:szCs w:val="16"/>
          <w:shd w:val="clear" w:color="auto" w:fill="F7FAFF"/>
          <w:lang w:val="ru-BY" w:eastAsia="ru-BY"/>
        </w:rPr>
        <w:t xml:space="preserve">'&amp;' </w:t>
      </w:r>
      <w:r w:rsidRPr="00372ECE">
        <w:rPr>
          <w:rFonts w:ascii="Courier New" w:eastAsia="Times New Roman" w:hAnsi="Courier New" w:cs="Courier New"/>
          <w:color w:val="auto"/>
          <w:sz w:val="16"/>
          <w:szCs w:val="16"/>
          <w:shd w:val="clear" w:color="auto" w:fill="F7FAFF"/>
          <w:lang w:val="ru-BY" w:eastAsia="ru-BY"/>
        </w:rPr>
        <w:t xml:space="preserve">. $name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$value;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else</w:t>
      </w:r>
      <w:r w:rsidRPr="00372ECE">
        <w:rPr>
          <w:rFonts w:ascii="Courier New" w:eastAsia="Times New Roman" w:hAnsi="Courier New" w:cs="Courier New"/>
          <w:b/>
          <w:bCs/>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t>{</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b/>
          <w:bCs/>
          <w:color w:val="auto"/>
          <w:sz w:val="16"/>
          <w:szCs w:val="16"/>
          <w:shd w:val="clear" w:color="auto" w:fill="F7FAFF"/>
          <w:lang w:val="ru-BY" w:eastAsia="ru-BY"/>
        </w:rPr>
        <w:t xml:space="preserve">return </w:t>
      </w:r>
      <w:r w:rsidRPr="00372ECE">
        <w:rPr>
          <w:rFonts w:ascii="Courier New" w:eastAsia="Times New Roman" w:hAnsi="Courier New" w:cs="Courier New"/>
          <w:color w:val="auto"/>
          <w:sz w:val="16"/>
          <w:szCs w:val="16"/>
          <w:shd w:val="clear" w:color="auto" w:fill="F7FAFF"/>
          <w:lang w:val="ru-BY" w:eastAsia="ru-BY"/>
        </w:rPr>
        <w:t xml:space="preserve">$uri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xml:space="preserve">. $name . </w:t>
      </w:r>
      <w:r w:rsidRPr="00372ECE">
        <w:rPr>
          <w:rFonts w:ascii="Courier New" w:eastAsia="Times New Roman" w:hAnsi="Courier New" w:cs="Courier New"/>
          <w:b/>
          <w:bCs/>
          <w:color w:val="auto"/>
          <w:sz w:val="16"/>
          <w:szCs w:val="16"/>
          <w:shd w:val="clear" w:color="auto" w:fill="F7FAFF"/>
          <w:lang w:val="ru-BY" w:eastAsia="ru-BY"/>
        </w:rPr>
        <w:t xml:space="preserve">'=' </w:t>
      </w:r>
      <w:r w:rsidRPr="00372ECE">
        <w:rPr>
          <w:rFonts w:ascii="Courier New" w:eastAsia="Times New Roman" w:hAnsi="Courier New" w:cs="Courier New"/>
          <w:color w:val="auto"/>
          <w:sz w:val="16"/>
          <w:szCs w:val="16"/>
          <w:shd w:val="clear" w:color="auto" w:fill="F7FAFF"/>
          <w:lang w:val="ru-BY" w:eastAsia="ru-BY"/>
        </w:rPr>
        <w:t>. $value;</w:t>
      </w:r>
      <w:r w:rsidRPr="00372ECE">
        <w:rPr>
          <w:rFonts w:ascii="Courier New" w:eastAsia="Times New Roman" w:hAnsi="Courier New" w:cs="Courier New"/>
          <w:color w:val="auto"/>
          <w:sz w:val="16"/>
          <w:szCs w:val="16"/>
          <w:shd w:val="clear" w:color="auto" w:fill="F7FAFF"/>
          <w:lang w:val="ru-BY" w:eastAsia="ru-BY"/>
        </w:rPr>
        <w:br/>
        <w:t xml:space="preserve">    }</w:t>
      </w:r>
      <w:r w:rsidRPr="00372ECE">
        <w:rPr>
          <w:rFonts w:ascii="Courier New" w:eastAsia="Times New Roman" w:hAnsi="Courier New" w:cs="Courier New"/>
          <w:color w:val="auto"/>
          <w:sz w:val="16"/>
          <w:szCs w:val="16"/>
          <w:shd w:val="clear" w:color="auto" w:fill="F7FAFF"/>
          <w:lang w:val="ru-BY" w:eastAsia="ru-BY"/>
        </w:rPr>
        <w:br/>
        <w:t>}</w:t>
      </w:r>
    </w:p>
    <w:p w:rsidR="002874F1" w:rsidRPr="00FF1CA7" w:rsidRDefault="007323CF" w:rsidP="007323CF">
      <w:pPr>
        <w:jc w:val="center"/>
        <w:rPr>
          <w:rFonts w:ascii="Times New Roman" w:hAnsi="Times New Roman" w:cs="Times New Roman"/>
          <w:sz w:val="26"/>
          <w:szCs w:val="26"/>
        </w:rPr>
      </w:pPr>
      <w:r>
        <w:rPr>
          <w:noProof/>
        </w:rPr>
        <w:drawing>
          <wp:inline distT="0" distB="0" distL="0" distR="0">
            <wp:extent cx="1724025" cy="28670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4025" cy="2867025"/>
                    </a:xfrm>
                    <a:prstGeom prst="rect">
                      <a:avLst/>
                    </a:prstGeom>
                    <a:noFill/>
                    <a:ln>
                      <a:noFill/>
                    </a:ln>
                  </pic:spPr>
                </pic:pic>
              </a:graphicData>
            </a:graphic>
          </wp:inline>
        </w:drawing>
      </w:r>
    </w:p>
    <w:p w:rsidR="00FF1CA7" w:rsidRPr="00FF1CA7" w:rsidRDefault="00FF1CA7" w:rsidP="00FF1CA7">
      <w:pPr>
        <w:jc w:val="center"/>
        <w:rPr>
          <w:rFonts w:ascii="Times New Roman" w:hAnsi="Times New Roman" w:cs="Times New Roman"/>
          <w:sz w:val="26"/>
          <w:szCs w:val="26"/>
        </w:rPr>
      </w:pPr>
      <w:r w:rsidRPr="00A866ED">
        <w:rPr>
          <w:rFonts w:ascii="Times New Roman" w:hAnsi="Times New Roman" w:cs="Times New Roman"/>
          <w:sz w:val="26"/>
          <w:szCs w:val="26"/>
          <w:lang w:val="ru-BY"/>
        </w:rPr>
        <w:t>Рис. 4.1.</w:t>
      </w:r>
      <w:r w:rsidRPr="00F3165B">
        <w:rPr>
          <w:rFonts w:ascii="Times New Roman" w:hAnsi="Times New Roman" w:cs="Times New Roman"/>
          <w:sz w:val="26"/>
          <w:szCs w:val="26"/>
          <w:lang w:val="ru-BY"/>
        </w:rPr>
        <w:t>3</w:t>
      </w:r>
      <w:r>
        <w:rPr>
          <w:rFonts w:ascii="Times New Roman" w:hAnsi="Times New Roman" w:cs="Times New Roman"/>
          <w:sz w:val="26"/>
          <w:szCs w:val="26"/>
        </w:rPr>
        <w:t>8</w:t>
      </w:r>
      <w:r w:rsidRPr="00A866ED">
        <w:rPr>
          <w:rFonts w:ascii="Times New Roman" w:hAnsi="Times New Roman" w:cs="Times New Roman"/>
          <w:sz w:val="26"/>
          <w:szCs w:val="26"/>
          <w:lang w:val="ru-BY"/>
        </w:rPr>
        <w:t xml:space="preserve">. – Граф Маккейба для </w:t>
      </w:r>
      <w:r w:rsidRPr="00F3165B">
        <w:rPr>
          <w:rFonts w:ascii="Times New Roman" w:hAnsi="Times New Roman" w:cs="Times New Roman"/>
          <w:sz w:val="26"/>
          <w:szCs w:val="26"/>
          <w:lang w:val="ru-BY"/>
        </w:rPr>
        <w:t>URIResolver</w:t>
      </w:r>
      <w:r w:rsidRPr="00A866ED">
        <w:rPr>
          <w:rFonts w:ascii="Times New Roman" w:hAnsi="Times New Roman" w:cs="Times New Roman"/>
          <w:sz w:val="26"/>
          <w:szCs w:val="26"/>
          <w:lang w:val="ru-BY"/>
        </w:rPr>
        <w:t>::</w:t>
      </w:r>
      <w:r>
        <w:rPr>
          <w:rFonts w:ascii="Times New Roman" w:hAnsi="Times New Roman" w:cs="Times New Roman"/>
          <w:sz w:val="26"/>
          <w:szCs w:val="26"/>
        </w:rPr>
        <w:t>setToURI</w:t>
      </w:r>
    </w:p>
    <w:p w:rsidR="00893EE9" w:rsidRPr="00B265C3" w:rsidRDefault="00893EE9">
      <w:pPr>
        <w:rPr>
          <w:rFonts w:ascii="Times New Roman" w:hAnsi="Times New Roman" w:cs="Times New Roman"/>
          <w:sz w:val="26"/>
          <w:szCs w:val="26"/>
          <w:lang w:val="ru-BY"/>
        </w:rPr>
      </w:pPr>
      <w:r w:rsidRPr="00B265C3">
        <w:rPr>
          <w:rFonts w:ascii="Times New Roman" w:hAnsi="Times New Roman" w:cs="Times New Roman"/>
          <w:sz w:val="26"/>
          <w:szCs w:val="26"/>
          <w:lang w:val="ru-BY"/>
        </w:rPr>
        <w:br w:type="page"/>
      </w:r>
    </w:p>
    <w:p w:rsidR="009A3846" w:rsidRDefault="00C8211D" w:rsidP="009A3846">
      <w:pPr>
        <w:pStyle w:val="2"/>
        <w:numPr>
          <w:ilvl w:val="1"/>
          <w:numId w:val="6"/>
        </w:numPr>
        <w:rPr>
          <w:lang w:val="ru-RU"/>
        </w:rPr>
      </w:pPr>
      <w:bookmarkStart w:id="23" w:name="_Toc532237431"/>
      <w:r>
        <w:rPr>
          <w:lang w:val="ru-RU"/>
        </w:rPr>
        <w:lastRenderedPageBreak/>
        <w:t>Формирование проходов</w:t>
      </w:r>
      <w:bookmarkEnd w:id="23"/>
    </w:p>
    <w:p w:rsidR="009A3846" w:rsidRDefault="009A3846" w:rsidP="009A3846">
      <w:pPr>
        <w:rPr>
          <w:rFonts w:ascii="Times New Roman" w:hAnsi="Times New Roman" w:cs="Times New Roman"/>
          <w:sz w:val="26"/>
          <w:szCs w:val="26"/>
          <w:lang w:val="ru-RU"/>
        </w:rPr>
      </w:pPr>
    </w:p>
    <w:p w:rsidR="0064270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CartDao</w:t>
      </w:r>
      <w:r w:rsidRPr="00642707">
        <w:rPr>
          <w:rFonts w:ascii="Times New Roman" w:hAnsi="Times New Roman" w:cs="Times New Roman"/>
          <w:b/>
          <w:sz w:val="26"/>
          <w:szCs w:val="26"/>
        </w:rPr>
        <w:t>::</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FE068C" w:rsidRPr="00FE068C" w:rsidTr="00FE068C">
        <w:tc>
          <w:tcPr>
            <w:tcW w:w="2235" w:type="dxa"/>
          </w:tcPr>
          <w:p w:rsidR="00FE068C" w:rsidRPr="00FE068C" w:rsidRDefault="00FE068C" w:rsidP="0064270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E068C" w:rsidRPr="00FE068C" w:rsidRDefault="00FE068C" w:rsidP="0064270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E068C" w:rsidRPr="00FE068C" w:rsidRDefault="00FE068C" w:rsidP="0064270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E068C" w:rsidRPr="00FE068C" w:rsidTr="0035046F">
        <w:tc>
          <w:tcPr>
            <w:tcW w:w="2235" w:type="dxa"/>
            <w:vMerge w:val="restart"/>
            <w:vAlign w:val="center"/>
          </w:tcPr>
          <w:p w:rsidR="00FE068C" w:rsidRPr="00FE068C" w:rsidRDefault="00FE068C" w:rsidP="0035046F">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w:t>
            </w:r>
            <w:r w:rsidR="0035046F">
              <w:rPr>
                <w:rFonts w:ascii="Times New Roman" w:hAnsi="Times New Roman" w:cs="Times New Roman"/>
                <w:sz w:val="26"/>
                <w:szCs w:val="26"/>
                <w:lang w:val="ru-RU"/>
              </w:rPr>
              <w:t xml:space="preserve"> замкнутым</w:t>
            </w: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en-US"/>
              </w:rPr>
              <w:t xml:space="preserve">$record </w:t>
            </w:r>
            <w:r>
              <w:rPr>
                <w:rFonts w:ascii="Times New Roman" w:hAnsi="Times New Roman" w:cs="Times New Roman"/>
                <w:sz w:val="26"/>
                <w:szCs w:val="26"/>
                <w:lang w:val="ru-RU"/>
              </w:rPr>
              <w:t>не является массивом</w:t>
            </w:r>
          </w:p>
        </w:tc>
      </w:tr>
      <w:tr w:rsidR="00FE068C" w:rsidRPr="00FE068C" w:rsidTr="0035046F">
        <w:tc>
          <w:tcPr>
            <w:tcW w:w="2235" w:type="dxa"/>
            <w:vMerge/>
          </w:tcPr>
          <w:p w:rsidR="00FE068C" w:rsidRDefault="00FE068C" w:rsidP="00642707">
            <w:pPr>
              <w:rPr>
                <w:rFonts w:ascii="Times New Roman" w:hAnsi="Times New Roman" w:cs="Times New Roman"/>
                <w:sz w:val="26"/>
                <w:szCs w:val="26"/>
              </w:rPr>
            </w:pP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1-3-7</w:t>
            </w:r>
          </w:p>
        </w:tc>
        <w:tc>
          <w:tcPr>
            <w:tcW w:w="4926"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en-US"/>
              </w:rPr>
              <w:t xml:space="preserve">$record </w:t>
            </w:r>
            <w:r>
              <w:rPr>
                <w:rFonts w:ascii="Times New Roman" w:hAnsi="Times New Roman" w:cs="Times New Roman"/>
                <w:sz w:val="26"/>
                <w:szCs w:val="26"/>
                <w:lang w:val="ru-RU"/>
              </w:rPr>
              <w:t>является пустым массивом</w:t>
            </w:r>
          </w:p>
        </w:tc>
      </w:tr>
      <w:tr w:rsidR="00FE068C" w:rsidRPr="00FE068C" w:rsidTr="0035046F">
        <w:tc>
          <w:tcPr>
            <w:tcW w:w="2235" w:type="dxa"/>
            <w:vMerge/>
          </w:tcPr>
          <w:p w:rsidR="00FE068C" w:rsidRDefault="00FE068C" w:rsidP="00642707">
            <w:pPr>
              <w:rPr>
                <w:rFonts w:ascii="Times New Roman" w:hAnsi="Times New Roman" w:cs="Times New Roman"/>
                <w:sz w:val="26"/>
                <w:szCs w:val="26"/>
              </w:rPr>
            </w:pP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1-3-4-6-7</w:t>
            </w:r>
          </w:p>
        </w:tc>
        <w:tc>
          <w:tcPr>
            <w:tcW w:w="4926" w:type="dxa"/>
            <w:vAlign w:val="center"/>
          </w:tcPr>
          <w:p w:rsidR="00FE068C" w:rsidRPr="0035046F" w:rsidRDefault="0035046F" w:rsidP="0035046F">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не содержит в себе объектов типа </w:t>
            </w:r>
            <w:r>
              <w:rPr>
                <w:rFonts w:ascii="Times New Roman" w:hAnsi="Times New Roman" w:cs="Times New Roman"/>
                <w:sz w:val="26"/>
                <w:szCs w:val="26"/>
                <w:lang w:val="en-US"/>
              </w:rPr>
              <w:t>CartRecord</w:t>
            </w:r>
          </w:p>
        </w:tc>
      </w:tr>
      <w:tr w:rsidR="00FE068C" w:rsidRPr="00FE068C" w:rsidTr="0035046F">
        <w:tc>
          <w:tcPr>
            <w:tcW w:w="2235" w:type="dxa"/>
            <w:vMerge/>
          </w:tcPr>
          <w:p w:rsidR="00FE068C" w:rsidRDefault="00FE068C" w:rsidP="00642707">
            <w:pPr>
              <w:rPr>
                <w:rFonts w:ascii="Times New Roman" w:hAnsi="Times New Roman" w:cs="Times New Roman"/>
                <w:sz w:val="26"/>
                <w:szCs w:val="26"/>
              </w:rPr>
            </w:pPr>
          </w:p>
        </w:tc>
        <w:tc>
          <w:tcPr>
            <w:tcW w:w="2409" w:type="dxa"/>
            <w:vAlign w:val="center"/>
          </w:tcPr>
          <w:p w:rsidR="00FE068C"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1-3-4-5-6-7</w:t>
            </w:r>
          </w:p>
        </w:tc>
        <w:tc>
          <w:tcPr>
            <w:tcW w:w="4926" w:type="dxa"/>
            <w:vAlign w:val="center"/>
          </w:tcPr>
          <w:p w:rsidR="00FE068C" w:rsidRDefault="0035046F" w:rsidP="0035046F">
            <w:pPr>
              <w:rPr>
                <w:rFonts w:ascii="Times New Roman" w:hAnsi="Times New Roman" w:cs="Times New Roman"/>
                <w:sz w:val="26"/>
                <w:szCs w:val="26"/>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содержит в себе объекты типа </w:t>
            </w:r>
            <w:r>
              <w:rPr>
                <w:rFonts w:ascii="Times New Roman" w:hAnsi="Times New Roman" w:cs="Times New Roman"/>
                <w:sz w:val="26"/>
                <w:szCs w:val="26"/>
                <w:lang w:val="en-US"/>
              </w:rPr>
              <w:t>CartRecord</w:t>
            </w:r>
          </w:p>
        </w:tc>
      </w:tr>
    </w:tbl>
    <w:p w:rsidR="00642707" w:rsidRPr="00FE068C" w:rsidRDefault="00642707" w:rsidP="00642707">
      <w:pPr>
        <w:rPr>
          <w:rFonts w:ascii="Times New Roman" w:hAnsi="Times New Roman" w:cs="Times New Roman"/>
          <w:sz w:val="26"/>
          <w:szCs w:val="26"/>
          <w:lang w:val="ru-RU"/>
        </w:rPr>
      </w:pPr>
    </w:p>
    <w:p w:rsidR="0064270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CartDao::</w:t>
      </w:r>
      <w:proofErr w:type="gramEnd"/>
      <w:r>
        <w:rPr>
          <w:rFonts w:ascii="Times New Roman" w:hAnsi="Times New Roman" w:cs="Times New Roman"/>
          <w:b/>
          <w:sz w:val="26"/>
          <w:szCs w:val="26"/>
        </w:rPr>
        <w:t>delete</w:t>
      </w:r>
    </w:p>
    <w:tbl>
      <w:tblPr>
        <w:tblStyle w:val="af0"/>
        <w:tblW w:w="0" w:type="auto"/>
        <w:tblLook w:val="04A0" w:firstRow="1" w:lastRow="0" w:firstColumn="1" w:lastColumn="0" w:noHBand="0" w:noVBand="1"/>
      </w:tblPr>
      <w:tblGrid>
        <w:gridCol w:w="2235"/>
        <w:gridCol w:w="2409"/>
        <w:gridCol w:w="4926"/>
      </w:tblGrid>
      <w:tr w:rsidR="0035046F" w:rsidRPr="00FE068C" w:rsidTr="00E467F7">
        <w:tc>
          <w:tcPr>
            <w:tcW w:w="2235"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35046F" w:rsidRPr="00FE068C" w:rsidTr="0035046F">
        <w:tc>
          <w:tcPr>
            <w:tcW w:w="2235" w:type="dxa"/>
            <w:vMerge w:val="restart"/>
            <w:vAlign w:val="center"/>
          </w:tcPr>
          <w:p w:rsidR="0035046F" w:rsidRPr="00FE068C" w:rsidRDefault="0035046F" w:rsidP="0035046F">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35046F"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35046F" w:rsidRPr="0035046F" w:rsidRDefault="0035046F" w:rsidP="0035046F">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CartRecord</w:t>
            </w:r>
          </w:p>
        </w:tc>
      </w:tr>
      <w:tr w:rsidR="0035046F" w:rsidRPr="00FE068C" w:rsidTr="0035046F">
        <w:tc>
          <w:tcPr>
            <w:tcW w:w="2235" w:type="dxa"/>
            <w:vMerge/>
          </w:tcPr>
          <w:p w:rsidR="0035046F" w:rsidRDefault="0035046F" w:rsidP="00E467F7">
            <w:pPr>
              <w:rPr>
                <w:rFonts w:ascii="Times New Roman" w:hAnsi="Times New Roman" w:cs="Times New Roman"/>
                <w:sz w:val="26"/>
                <w:szCs w:val="26"/>
              </w:rPr>
            </w:pPr>
          </w:p>
        </w:tc>
        <w:tc>
          <w:tcPr>
            <w:tcW w:w="2409" w:type="dxa"/>
            <w:vAlign w:val="center"/>
          </w:tcPr>
          <w:p w:rsidR="0035046F" w:rsidRPr="0035046F" w:rsidRDefault="0035046F" w:rsidP="0035046F">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35046F" w:rsidRPr="0035046F" w:rsidRDefault="0035046F" w:rsidP="0035046F">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Pr>
                <w:rFonts w:ascii="Times New Roman" w:hAnsi="Times New Roman" w:cs="Times New Roman"/>
                <w:sz w:val="26"/>
                <w:szCs w:val="26"/>
                <w:lang w:val="ru-RU"/>
              </w:rPr>
              <w:t xml:space="preserve"> является объектом типа </w:t>
            </w:r>
            <w:r>
              <w:rPr>
                <w:rFonts w:ascii="Times New Roman" w:hAnsi="Times New Roman" w:cs="Times New Roman"/>
                <w:sz w:val="26"/>
                <w:szCs w:val="26"/>
                <w:lang w:val="en-US"/>
              </w:rPr>
              <w:t>CartRecord</w:t>
            </w:r>
          </w:p>
        </w:tc>
      </w:tr>
    </w:tbl>
    <w:p w:rsidR="00642707" w:rsidRPr="0035046F"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CartDao::</w:t>
      </w:r>
      <w:proofErr w:type="gramEnd"/>
      <w:r>
        <w:rPr>
          <w:rFonts w:ascii="Times New Roman" w:hAnsi="Times New Roman" w:cs="Times New Roman"/>
          <w:b/>
          <w:sz w:val="26"/>
          <w:szCs w:val="26"/>
        </w:rPr>
        <w:t>deleteBy</w:t>
      </w:r>
    </w:p>
    <w:tbl>
      <w:tblPr>
        <w:tblStyle w:val="af0"/>
        <w:tblW w:w="0" w:type="auto"/>
        <w:tblLook w:val="04A0" w:firstRow="1" w:lastRow="0" w:firstColumn="1" w:lastColumn="0" w:noHBand="0" w:noVBand="1"/>
      </w:tblPr>
      <w:tblGrid>
        <w:gridCol w:w="2235"/>
        <w:gridCol w:w="2409"/>
        <w:gridCol w:w="4926"/>
      </w:tblGrid>
      <w:tr w:rsidR="0035046F" w:rsidRPr="00FE068C" w:rsidTr="00E467F7">
        <w:tc>
          <w:tcPr>
            <w:tcW w:w="2235"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35046F" w:rsidRPr="00FE068C"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35046F" w:rsidRPr="00FE068C" w:rsidTr="00E467F7">
        <w:tc>
          <w:tcPr>
            <w:tcW w:w="2235" w:type="dxa"/>
            <w:vMerge w:val="restart"/>
            <w:vAlign w:val="center"/>
          </w:tcPr>
          <w:p w:rsidR="0035046F" w:rsidRPr="00FE068C" w:rsidRDefault="0035046F"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35046F" w:rsidRPr="0035046F"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35046F" w:rsidRPr="004C5AA4"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Записей с данны</w:t>
            </w:r>
            <w:r w:rsidR="004C5AA4">
              <w:rPr>
                <w:rFonts w:ascii="Times New Roman" w:hAnsi="Times New Roman" w:cs="Times New Roman"/>
                <w:sz w:val="26"/>
                <w:szCs w:val="26"/>
                <w:lang w:val="ru-RU"/>
              </w:rPr>
              <w:t>м</w:t>
            </w:r>
            <w:r>
              <w:rPr>
                <w:rFonts w:ascii="Times New Roman" w:hAnsi="Times New Roman" w:cs="Times New Roman"/>
                <w:sz w:val="26"/>
                <w:szCs w:val="26"/>
                <w:lang w:val="ru-RU"/>
              </w:rPr>
              <w:t xml:space="preserve"> </w:t>
            </w:r>
            <w:r w:rsidRPr="004C5AA4">
              <w:rPr>
                <w:rFonts w:ascii="Times New Roman" w:hAnsi="Times New Roman" w:cs="Times New Roman"/>
                <w:sz w:val="26"/>
                <w:szCs w:val="26"/>
                <w:lang w:val="ru-RU"/>
              </w:rPr>
              <w:t>$</w:t>
            </w:r>
            <w:r>
              <w:rPr>
                <w:rFonts w:ascii="Times New Roman" w:hAnsi="Times New Roman" w:cs="Times New Roman"/>
                <w:sz w:val="26"/>
                <w:szCs w:val="26"/>
                <w:lang w:val="en-US"/>
              </w:rPr>
              <w:t>id</w:t>
            </w:r>
            <w:r w:rsidR="004C5AA4" w:rsidRPr="004C5AA4">
              <w:rPr>
                <w:rFonts w:ascii="Times New Roman" w:hAnsi="Times New Roman" w:cs="Times New Roman"/>
                <w:sz w:val="26"/>
                <w:szCs w:val="26"/>
                <w:lang w:val="ru-RU"/>
              </w:rPr>
              <w:t xml:space="preserve"> </w:t>
            </w:r>
            <w:r w:rsidR="004C5AA4">
              <w:rPr>
                <w:rFonts w:ascii="Times New Roman" w:hAnsi="Times New Roman" w:cs="Times New Roman"/>
                <w:sz w:val="26"/>
                <w:szCs w:val="26"/>
                <w:lang w:val="ru-RU"/>
              </w:rPr>
              <w:t>не существует</w:t>
            </w:r>
          </w:p>
        </w:tc>
      </w:tr>
      <w:tr w:rsidR="0035046F" w:rsidRPr="00FE068C" w:rsidTr="00E467F7">
        <w:tc>
          <w:tcPr>
            <w:tcW w:w="2235" w:type="dxa"/>
            <w:vMerge/>
          </w:tcPr>
          <w:p w:rsidR="0035046F" w:rsidRDefault="0035046F" w:rsidP="00E467F7">
            <w:pPr>
              <w:rPr>
                <w:rFonts w:ascii="Times New Roman" w:hAnsi="Times New Roman" w:cs="Times New Roman"/>
                <w:sz w:val="26"/>
                <w:szCs w:val="26"/>
              </w:rPr>
            </w:pPr>
          </w:p>
        </w:tc>
        <w:tc>
          <w:tcPr>
            <w:tcW w:w="2409" w:type="dxa"/>
            <w:vAlign w:val="center"/>
          </w:tcPr>
          <w:p w:rsidR="0035046F" w:rsidRPr="0035046F" w:rsidRDefault="0035046F" w:rsidP="00E467F7">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35046F" w:rsidRPr="004C5AA4" w:rsidRDefault="004C5AA4" w:rsidP="00E467F7">
            <w:pPr>
              <w:rPr>
                <w:rFonts w:ascii="Times New Roman" w:hAnsi="Times New Roman" w:cs="Times New Roman"/>
                <w:sz w:val="26"/>
                <w:szCs w:val="26"/>
                <w:lang w:val="ru-RU"/>
              </w:rPr>
            </w:pPr>
            <w:r>
              <w:rPr>
                <w:rFonts w:ascii="Times New Roman" w:hAnsi="Times New Roman" w:cs="Times New Roman"/>
                <w:sz w:val="26"/>
                <w:szCs w:val="26"/>
                <w:lang w:val="ru-RU"/>
              </w:rPr>
              <w:t xml:space="preserve">Запись с данным </w:t>
            </w:r>
            <w:r w:rsidRPr="004C5AA4">
              <w:rPr>
                <w:rFonts w:ascii="Times New Roman" w:hAnsi="Times New Roman" w:cs="Times New Roman"/>
                <w:sz w:val="26"/>
                <w:szCs w:val="26"/>
                <w:lang w:val="ru-RU"/>
              </w:rPr>
              <w:t>$</w:t>
            </w:r>
            <w:r>
              <w:rPr>
                <w:rFonts w:ascii="Times New Roman" w:hAnsi="Times New Roman" w:cs="Times New Roman"/>
                <w:sz w:val="26"/>
                <w:szCs w:val="26"/>
                <w:lang w:val="en-US"/>
              </w:rPr>
              <w:t>id</w:t>
            </w:r>
            <w:r w:rsidRPr="004C5AA4">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есть в массиве </w:t>
            </w:r>
            <w:r>
              <w:rPr>
                <w:rFonts w:ascii="Times New Roman" w:hAnsi="Times New Roman" w:cs="Times New Roman"/>
                <w:sz w:val="26"/>
                <w:szCs w:val="26"/>
                <w:lang w:val="en-US"/>
              </w:rPr>
              <w:t>SESSION</w:t>
            </w:r>
          </w:p>
        </w:tc>
      </w:tr>
    </w:tbl>
    <w:p w:rsidR="00642707" w:rsidRPr="0035046F"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CategoryDao::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4A2064" w:rsidRPr="00FE068C" w:rsidTr="00E467F7">
        <w:tc>
          <w:tcPr>
            <w:tcW w:w="2235"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A2064" w:rsidRPr="00FE068C" w:rsidTr="00E467F7">
        <w:tc>
          <w:tcPr>
            <w:tcW w:w="2235" w:type="dxa"/>
            <w:vMerge w:val="restart"/>
            <w:vAlign w:val="center"/>
          </w:tcPr>
          <w:p w:rsidR="004A2064" w:rsidRPr="00FE068C" w:rsidRDefault="004A2064"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Category</w:t>
            </w:r>
          </w:p>
        </w:tc>
      </w:tr>
      <w:tr w:rsidR="004A2064" w:rsidRPr="00FE068C" w:rsidTr="00E467F7">
        <w:tc>
          <w:tcPr>
            <w:tcW w:w="2235" w:type="dxa"/>
            <w:vMerge/>
          </w:tcPr>
          <w:p w:rsidR="004A2064" w:rsidRDefault="004A2064" w:rsidP="00E467F7">
            <w:pPr>
              <w:rPr>
                <w:rFonts w:ascii="Times New Roman" w:hAnsi="Times New Roman" w:cs="Times New Roman"/>
                <w:sz w:val="26"/>
                <w:szCs w:val="26"/>
              </w:rPr>
            </w:pP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Category</w:t>
            </w:r>
          </w:p>
        </w:tc>
      </w:tr>
    </w:tbl>
    <w:p w:rsidR="00642707" w:rsidRPr="004A2064"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CategoryDao::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4A2064" w:rsidRPr="00FE068C" w:rsidTr="00E467F7">
        <w:tc>
          <w:tcPr>
            <w:tcW w:w="2235"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A2064" w:rsidRPr="00FE068C"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A2064" w:rsidRPr="00FE068C" w:rsidTr="00E467F7">
        <w:tc>
          <w:tcPr>
            <w:tcW w:w="2235" w:type="dxa"/>
            <w:vMerge w:val="restart"/>
            <w:vAlign w:val="center"/>
          </w:tcPr>
          <w:p w:rsidR="004A2064" w:rsidRPr="00FE068C" w:rsidRDefault="004A2064"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Category</w:t>
            </w:r>
          </w:p>
        </w:tc>
      </w:tr>
      <w:tr w:rsidR="004A2064" w:rsidRPr="00FE068C" w:rsidTr="00E467F7">
        <w:tc>
          <w:tcPr>
            <w:tcW w:w="2235" w:type="dxa"/>
            <w:vMerge/>
          </w:tcPr>
          <w:p w:rsidR="004A2064" w:rsidRDefault="004A2064" w:rsidP="00E467F7">
            <w:pPr>
              <w:rPr>
                <w:rFonts w:ascii="Times New Roman" w:hAnsi="Times New Roman" w:cs="Times New Roman"/>
                <w:sz w:val="26"/>
                <w:szCs w:val="26"/>
              </w:rPr>
            </w:pPr>
          </w:p>
        </w:tc>
        <w:tc>
          <w:tcPr>
            <w:tcW w:w="2409" w:type="dxa"/>
            <w:vAlign w:val="center"/>
          </w:tcPr>
          <w:p w:rsidR="004A2064" w:rsidRPr="0035046F" w:rsidRDefault="004A2064"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4A2064" w:rsidRPr="004C5AA4" w:rsidRDefault="004A2064"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Category</w:t>
            </w:r>
          </w:p>
        </w:tc>
      </w:tr>
    </w:tbl>
    <w:p w:rsidR="00642707" w:rsidRPr="004A2064"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lastRenderedPageBreak/>
        <w:t>DBDao::</w:t>
      </w:r>
      <w:proofErr w:type="gramEnd"/>
      <w:r>
        <w:rPr>
          <w:rFonts w:ascii="Times New Roman" w:hAnsi="Times New Roman" w:cs="Times New Roman"/>
          <w:b/>
          <w:sz w:val="26"/>
          <w:szCs w:val="26"/>
        </w:rPr>
        <w:t>getAll</w:t>
      </w:r>
    </w:p>
    <w:tbl>
      <w:tblPr>
        <w:tblStyle w:val="af0"/>
        <w:tblW w:w="0" w:type="auto"/>
        <w:tblLook w:val="04A0" w:firstRow="1" w:lastRow="0" w:firstColumn="1" w:lastColumn="0" w:noHBand="0" w:noVBand="1"/>
      </w:tblPr>
      <w:tblGrid>
        <w:gridCol w:w="2235"/>
        <w:gridCol w:w="2409"/>
        <w:gridCol w:w="4926"/>
      </w:tblGrid>
      <w:tr w:rsidR="009A6DFC" w:rsidRPr="00FE068C" w:rsidTr="00E467F7">
        <w:tc>
          <w:tcPr>
            <w:tcW w:w="2235" w:type="dxa"/>
          </w:tcPr>
          <w:p w:rsidR="009A6DFC" w:rsidRPr="00FE068C"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9A6DFC" w:rsidRPr="00FE068C"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9A6DFC" w:rsidRPr="00FE068C"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9A6DFC" w:rsidRPr="00FE068C" w:rsidTr="00E467F7">
        <w:tc>
          <w:tcPr>
            <w:tcW w:w="2235" w:type="dxa"/>
            <w:vMerge w:val="restart"/>
            <w:vAlign w:val="center"/>
          </w:tcPr>
          <w:p w:rsidR="009A6DFC" w:rsidRPr="00FE068C" w:rsidRDefault="009A6DFC"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9A6DFC" w:rsidRPr="0035046F"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9A6DFC" w:rsidRPr="004C5AA4" w:rsidRDefault="006C0D03"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9A6DFC" w:rsidRPr="00FE068C" w:rsidTr="00E467F7">
        <w:tc>
          <w:tcPr>
            <w:tcW w:w="2235" w:type="dxa"/>
            <w:vMerge/>
          </w:tcPr>
          <w:p w:rsidR="009A6DFC" w:rsidRDefault="009A6DFC" w:rsidP="00E467F7">
            <w:pPr>
              <w:rPr>
                <w:rFonts w:ascii="Times New Roman" w:hAnsi="Times New Roman" w:cs="Times New Roman"/>
                <w:sz w:val="26"/>
                <w:szCs w:val="26"/>
              </w:rPr>
            </w:pPr>
          </w:p>
        </w:tc>
        <w:tc>
          <w:tcPr>
            <w:tcW w:w="2409" w:type="dxa"/>
            <w:vAlign w:val="center"/>
          </w:tcPr>
          <w:p w:rsidR="009A6DFC" w:rsidRPr="0035046F"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sidR="001A1960">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9A6DFC" w:rsidRPr="006C0D03" w:rsidRDefault="009A6DFC" w:rsidP="00E467F7">
            <w:pPr>
              <w:rPr>
                <w:rFonts w:ascii="Times New Roman" w:hAnsi="Times New Roman" w:cs="Times New Roman"/>
                <w:sz w:val="26"/>
                <w:szCs w:val="26"/>
                <w:lang w:val="ru-RU"/>
              </w:rPr>
            </w:pPr>
            <w:r>
              <w:rPr>
                <w:rFonts w:ascii="Times New Roman" w:hAnsi="Times New Roman" w:cs="Times New Roman"/>
                <w:sz w:val="26"/>
                <w:szCs w:val="26"/>
                <w:lang w:val="ru-RU"/>
              </w:rPr>
              <w:t>За</w:t>
            </w:r>
            <w:r w:rsidR="006C0D03">
              <w:rPr>
                <w:rFonts w:ascii="Times New Roman" w:hAnsi="Times New Roman" w:cs="Times New Roman"/>
                <w:sz w:val="26"/>
                <w:szCs w:val="26"/>
                <w:lang w:val="ru-RU"/>
              </w:rPr>
              <w:t>прос к БД вернул одну или несколько записей</w:t>
            </w:r>
          </w:p>
        </w:tc>
      </w:tr>
    </w:tbl>
    <w:p w:rsidR="00642707" w:rsidRPr="009A6DFC" w:rsidRDefault="00642707" w:rsidP="00642707">
      <w:pPr>
        <w:rPr>
          <w:rFonts w:ascii="Times New Roman" w:hAnsi="Times New Roman" w:cs="Times New Roman"/>
          <w:sz w:val="26"/>
          <w:szCs w:val="26"/>
          <w:lang w:val="ru-RU"/>
        </w:rPr>
      </w:pPr>
    </w:p>
    <w:p w:rsidR="00642707" w:rsidRPr="00D7574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getAllSearched</w:t>
      </w:r>
    </w:p>
    <w:tbl>
      <w:tblPr>
        <w:tblStyle w:val="af0"/>
        <w:tblW w:w="0" w:type="auto"/>
        <w:tblLook w:val="04A0" w:firstRow="1" w:lastRow="0" w:firstColumn="1" w:lastColumn="0" w:noHBand="0" w:noVBand="1"/>
      </w:tblPr>
      <w:tblGrid>
        <w:gridCol w:w="2235"/>
        <w:gridCol w:w="2409"/>
        <w:gridCol w:w="4926"/>
      </w:tblGrid>
      <w:tr w:rsidR="00AF279B" w:rsidRPr="00FE068C" w:rsidTr="00E467F7">
        <w:tc>
          <w:tcPr>
            <w:tcW w:w="2235" w:type="dxa"/>
          </w:tcPr>
          <w:p w:rsidR="00AF279B" w:rsidRPr="00FE068C"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AF279B" w:rsidRPr="00FE068C"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AF279B" w:rsidRPr="00FE068C"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AF279B" w:rsidRPr="00FE068C" w:rsidTr="00E467F7">
        <w:tc>
          <w:tcPr>
            <w:tcW w:w="2235" w:type="dxa"/>
            <w:vMerge w:val="restart"/>
            <w:vAlign w:val="center"/>
          </w:tcPr>
          <w:p w:rsidR="00AF279B" w:rsidRPr="00FE068C" w:rsidRDefault="00AF279B"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6</w:t>
            </w:r>
          </w:p>
        </w:tc>
        <w:tc>
          <w:tcPr>
            <w:tcW w:w="2409" w:type="dxa"/>
            <w:vAlign w:val="center"/>
          </w:tcPr>
          <w:p w:rsidR="00AF279B" w:rsidRPr="0035046F"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1-2-5-11</w:t>
            </w:r>
          </w:p>
        </w:tc>
        <w:tc>
          <w:tcPr>
            <w:tcW w:w="4926" w:type="dxa"/>
            <w:vAlign w:val="center"/>
          </w:tcPr>
          <w:p w:rsidR="00AF279B" w:rsidRPr="00AF279B" w:rsidRDefault="00AF279B"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не указан, запрос к БД дал пустой результат</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35046F"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1-3-7-11</w:t>
            </w:r>
          </w:p>
        </w:tc>
        <w:tc>
          <w:tcPr>
            <w:tcW w:w="4926" w:type="dxa"/>
            <w:vAlign w:val="center"/>
          </w:tcPr>
          <w:p w:rsidR="00AF279B" w:rsidRPr="006C0D03" w:rsidRDefault="00AF279B"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r>
              <w:rPr>
                <w:rFonts w:ascii="Times New Roman" w:hAnsi="Times New Roman" w:cs="Times New Roman"/>
                <w:sz w:val="26"/>
                <w:szCs w:val="26"/>
                <w:lang w:val="ru-RU"/>
              </w:rPr>
              <w:t>, запрос к БД дал пустой результат</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Default="00AF279B" w:rsidP="00E467F7">
            <w:pPr>
              <w:rPr>
                <w:rFonts w:ascii="Times New Roman" w:hAnsi="Times New Roman" w:cs="Times New Roman"/>
                <w:sz w:val="26"/>
                <w:szCs w:val="26"/>
                <w:lang w:val="ru-RU"/>
              </w:rPr>
            </w:pPr>
            <w:r>
              <w:rPr>
                <w:rFonts w:ascii="Times New Roman" w:hAnsi="Times New Roman" w:cs="Times New Roman"/>
                <w:sz w:val="26"/>
                <w:szCs w:val="26"/>
                <w:lang w:val="ru-RU"/>
              </w:rPr>
              <w:t>1-4-9-11</w:t>
            </w:r>
          </w:p>
        </w:tc>
        <w:tc>
          <w:tcPr>
            <w:tcW w:w="4926" w:type="dxa"/>
            <w:vAlign w:val="center"/>
          </w:tcPr>
          <w:p w:rsidR="00AF279B" w:rsidRDefault="001A1960"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r>
              <w:rPr>
                <w:rFonts w:ascii="Times New Roman" w:hAnsi="Times New Roman" w:cs="Times New Roman"/>
                <w:sz w:val="26"/>
                <w:szCs w:val="26"/>
                <w:lang w:val="ru-RU"/>
              </w:rPr>
              <w:t>, запрос к БД дал пустой результат</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1A1960" w:rsidRDefault="001A1960" w:rsidP="00E467F7">
            <w:pPr>
              <w:rPr>
                <w:rFonts w:ascii="Times New Roman" w:hAnsi="Times New Roman" w:cs="Times New Roman"/>
                <w:sz w:val="26"/>
                <w:szCs w:val="26"/>
                <w:lang w:val="en-US"/>
              </w:rPr>
            </w:pPr>
            <w:r>
              <w:rPr>
                <w:rFonts w:ascii="Times New Roman" w:hAnsi="Times New Roman" w:cs="Times New Roman"/>
                <w:sz w:val="26"/>
                <w:szCs w:val="26"/>
                <w:lang w:val="en-US"/>
              </w:rPr>
              <w:t>1-2-5-6-5-11</w:t>
            </w:r>
          </w:p>
        </w:tc>
        <w:tc>
          <w:tcPr>
            <w:tcW w:w="4926" w:type="dxa"/>
            <w:vAlign w:val="center"/>
          </w:tcPr>
          <w:p w:rsidR="00AF279B" w:rsidRDefault="001A1960"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не указан, запрос</w:t>
            </w:r>
            <w:r w:rsidR="004F5B4F" w:rsidRPr="004F5B4F">
              <w:rPr>
                <w:rFonts w:ascii="Times New Roman" w:hAnsi="Times New Roman" w:cs="Times New Roman"/>
                <w:sz w:val="26"/>
                <w:szCs w:val="26"/>
                <w:lang w:val="ru-RU"/>
              </w:rPr>
              <w:t xml:space="preserve"> </w:t>
            </w:r>
            <w:r w:rsidR="004F5B4F">
              <w:rPr>
                <w:rFonts w:ascii="Times New Roman" w:hAnsi="Times New Roman" w:cs="Times New Roman"/>
                <w:sz w:val="26"/>
                <w:szCs w:val="26"/>
                <w:lang w:val="ru-RU"/>
              </w:rPr>
              <w:t>к БД</w:t>
            </w:r>
            <w:r>
              <w:rPr>
                <w:rFonts w:ascii="Times New Roman" w:hAnsi="Times New Roman" w:cs="Times New Roman"/>
                <w:sz w:val="26"/>
                <w:szCs w:val="26"/>
                <w:lang w:val="ru-RU"/>
              </w:rPr>
              <w:t xml:space="preserve"> </w:t>
            </w:r>
            <w:r w:rsidR="004F5B4F">
              <w:rPr>
                <w:rFonts w:ascii="Times New Roman" w:hAnsi="Times New Roman" w:cs="Times New Roman"/>
                <w:sz w:val="26"/>
                <w:szCs w:val="26"/>
                <w:lang w:val="ru-RU"/>
              </w:rPr>
              <w:t>вернул одну или несколько записей</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1A1960" w:rsidRDefault="001A1960" w:rsidP="00E467F7">
            <w:pPr>
              <w:rPr>
                <w:rFonts w:ascii="Times New Roman" w:hAnsi="Times New Roman" w:cs="Times New Roman"/>
                <w:sz w:val="26"/>
                <w:szCs w:val="26"/>
                <w:lang w:val="en-US"/>
              </w:rPr>
            </w:pPr>
            <w:r>
              <w:rPr>
                <w:rFonts w:ascii="Times New Roman" w:hAnsi="Times New Roman" w:cs="Times New Roman"/>
                <w:sz w:val="26"/>
                <w:szCs w:val="26"/>
                <w:lang w:val="en-US"/>
              </w:rPr>
              <w:t>1-3-7-8-7-11</w:t>
            </w:r>
          </w:p>
        </w:tc>
        <w:tc>
          <w:tcPr>
            <w:tcW w:w="4926" w:type="dxa"/>
            <w:vAlign w:val="center"/>
          </w:tcPr>
          <w:p w:rsidR="00AF279B" w:rsidRDefault="004F5B4F"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r>
              <w:rPr>
                <w:rFonts w:ascii="Times New Roman" w:hAnsi="Times New Roman" w:cs="Times New Roman"/>
                <w:sz w:val="26"/>
                <w:szCs w:val="26"/>
                <w:lang w:val="ru-RU"/>
              </w:rPr>
              <w:t>, запрос</w:t>
            </w:r>
            <w:r w:rsidRPr="004F5B4F">
              <w:rPr>
                <w:rFonts w:ascii="Times New Roman" w:hAnsi="Times New Roman" w:cs="Times New Roman"/>
                <w:sz w:val="26"/>
                <w:szCs w:val="26"/>
                <w:lang w:val="ru-RU"/>
              </w:rPr>
              <w:t xml:space="preserve"> </w:t>
            </w:r>
            <w:r>
              <w:rPr>
                <w:rFonts w:ascii="Times New Roman" w:hAnsi="Times New Roman" w:cs="Times New Roman"/>
                <w:sz w:val="26"/>
                <w:szCs w:val="26"/>
                <w:lang w:val="ru-RU"/>
              </w:rPr>
              <w:t>к БД вернул одну или несколько записей</w:t>
            </w:r>
          </w:p>
        </w:tc>
      </w:tr>
      <w:tr w:rsidR="00AF279B" w:rsidRPr="00FE068C" w:rsidTr="00E467F7">
        <w:tc>
          <w:tcPr>
            <w:tcW w:w="2235" w:type="dxa"/>
            <w:vMerge/>
          </w:tcPr>
          <w:p w:rsidR="00AF279B" w:rsidRDefault="00AF279B" w:rsidP="00E467F7">
            <w:pPr>
              <w:rPr>
                <w:rFonts w:ascii="Times New Roman" w:hAnsi="Times New Roman" w:cs="Times New Roman"/>
                <w:sz w:val="26"/>
                <w:szCs w:val="26"/>
              </w:rPr>
            </w:pPr>
          </w:p>
        </w:tc>
        <w:tc>
          <w:tcPr>
            <w:tcW w:w="2409" w:type="dxa"/>
            <w:vAlign w:val="center"/>
          </w:tcPr>
          <w:p w:rsidR="00AF279B" w:rsidRPr="001A1960" w:rsidRDefault="001A1960" w:rsidP="00E467F7">
            <w:pPr>
              <w:rPr>
                <w:rFonts w:ascii="Times New Roman" w:hAnsi="Times New Roman" w:cs="Times New Roman"/>
                <w:sz w:val="26"/>
                <w:szCs w:val="26"/>
                <w:lang w:val="en-US"/>
              </w:rPr>
            </w:pPr>
            <w:r>
              <w:rPr>
                <w:rFonts w:ascii="Times New Roman" w:hAnsi="Times New Roman" w:cs="Times New Roman"/>
                <w:sz w:val="26"/>
                <w:szCs w:val="26"/>
                <w:lang w:val="en-US"/>
              </w:rPr>
              <w:t>1-4-9-10-9-11</w:t>
            </w:r>
          </w:p>
        </w:tc>
        <w:tc>
          <w:tcPr>
            <w:tcW w:w="4926" w:type="dxa"/>
            <w:vAlign w:val="center"/>
          </w:tcPr>
          <w:p w:rsidR="00AF279B" w:rsidRDefault="004F5B4F" w:rsidP="00E467F7">
            <w:pPr>
              <w:rPr>
                <w:rFonts w:ascii="Times New Roman" w:hAnsi="Times New Roman" w:cs="Times New Roman"/>
                <w:sz w:val="26"/>
                <w:szCs w:val="26"/>
                <w:lang w:val="ru-RU"/>
              </w:rPr>
            </w:pPr>
            <w:r w:rsidRPr="00AF279B">
              <w:rPr>
                <w:rFonts w:ascii="Times New Roman" w:hAnsi="Times New Roman" w:cs="Times New Roman"/>
                <w:sz w:val="26"/>
                <w:szCs w:val="26"/>
                <w:lang w:val="ru-RU"/>
              </w:rPr>
              <w:t>$</w:t>
            </w:r>
            <w:r>
              <w:rPr>
                <w:rFonts w:ascii="Times New Roman" w:hAnsi="Times New Roman" w:cs="Times New Roman"/>
                <w:sz w:val="26"/>
                <w:szCs w:val="26"/>
                <w:lang w:val="en-US"/>
              </w:rPr>
              <w:t>sort</w:t>
            </w:r>
            <w:r w:rsidRPr="00AF279B">
              <w:rPr>
                <w:rFonts w:ascii="Times New Roman" w:hAnsi="Times New Roman" w:cs="Times New Roman"/>
                <w:sz w:val="26"/>
                <w:szCs w:val="26"/>
                <w:lang w:val="ru-RU"/>
              </w:rPr>
              <w:t>_</w:t>
            </w:r>
            <w:r>
              <w:rPr>
                <w:rFonts w:ascii="Times New Roman" w:hAnsi="Times New Roman" w:cs="Times New Roman"/>
                <w:sz w:val="26"/>
                <w:szCs w:val="26"/>
                <w:lang w:val="en-US"/>
              </w:rPr>
              <w:t>column</w:t>
            </w:r>
            <w:r>
              <w:rPr>
                <w:rFonts w:ascii="Times New Roman" w:hAnsi="Times New Roman" w:cs="Times New Roman"/>
                <w:sz w:val="26"/>
                <w:szCs w:val="26"/>
                <w:lang w:val="ru-RU"/>
              </w:rPr>
              <w:t xml:space="preserve"> указан, </w:t>
            </w:r>
            <w:r w:rsidRPr="00AF279B">
              <w:rPr>
                <w:rFonts w:ascii="Times New Roman" w:hAnsi="Times New Roman" w:cs="Times New Roman"/>
                <w:sz w:val="26"/>
                <w:szCs w:val="26"/>
                <w:lang w:val="ru-RU"/>
              </w:rPr>
              <w:t>$</w:t>
            </w:r>
            <w:r>
              <w:rPr>
                <w:rFonts w:ascii="Times New Roman" w:hAnsi="Times New Roman" w:cs="Times New Roman"/>
                <w:sz w:val="26"/>
                <w:szCs w:val="26"/>
                <w:lang w:val="en-US"/>
              </w:rPr>
              <w:t>desc</w:t>
            </w:r>
            <w:r w:rsidRPr="00AF279B">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r>
              <w:rPr>
                <w:rFonts w:ascii="Times New Roman" w:hAnsi="Times New Roman" w:cs="Times New Roman"/>
                <w:sz w:val="26"/>
                <w:szCs w:val="26"/>
                <w:lang w:val="ru-RU"/>
              </w:rPr>
              <w:t>, запрос</w:t>
            </w:r>
            <w:r w:rsidRPr="004F5B4F">
              <w:rPr>
                <w:rFonts w:ascii="Times New Roman" w:hAnsi="Times New Roman" w:cs="Times New Roman"/>
                <w:sz w:val="26"/>
                <w:szCs w:val="26"/>
                <w:lang w:val="ru-RU"/>
              </w:rPr>
              <w:t xml:space="preserve"> </w:t>
            </w:r>
            <w:r>
              <w:rPr>
                <w:rFonts w:ascii="Times New Roman" w:hAnsi="Times New Roman" w:cs="Times New Roman"/>
                <w:sz w:val="26"/>
                <w:szCs w:val="26"/>
                <w:lang w:val="ru-RU"/>
              </w:rPr>
              <w:t>к БД вернул одну или несколько записей</w:t>
            </w:r>
          </w:p>
        </w:tc>
      </w:tr>
    </w:tbl>
    <w:p w:rsidR="00642707" w:rsidRPr="00AF279B" w:rsidRDefault="00642707" w:rsidP="00642707">
      <w:pPr>
        <w:rPr>
          <w:rFonts w:ascii="Times New Roman" w:hAnsi="Times New Roman" w:cs="Times New Roman"/>
          <w:sz w:val="26"/>
          <w:szCs w:val="26"/>
          <w:lang w:val="ru-RU"/>
        </w:rPr>
      </w:pPr>
    </w:p>
    <w:p w:rsidR="00642707" w:rsidRPr="00D75747"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getBy</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E339A6" w:rsidRPr="006C0D03"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DBDao::</w:t>
      </w:r>
      <w:proofErr w:type="gramEnd"/>
      <w:r>
        <w:rPr>
          <w:rFonts w:ascii="Times New Roman" w:hAnsi="Times New Roman" w:cs="Times New Roman"/>
          <w:b/>
          <w:sz w:val="26"/>
          <w:szCs w:val="26"/>
        </w:rPr>
        <w:t>getColumnBy</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E339A6" w:rsidRPr="006C0D03"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IdentificationalDao::</w:t>
      </w:r>
      <w:proofErr w:type="gramEnd"/>
      <w:r>
        <w:rPr>
          <w:rFonts w:ascii="Times New Roman" w:hAnsi="Times New Roman" w:cs="Times New Roman"/>
          <w:b/>
          <w:sz w:val="26"/>
          <w:szCs w:val="26"/>
        </w:rPr>
        <w:t>delete</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lastRenderedPageBreak/>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Identificational</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Identificational</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HistoryRecord</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HistoryRecord</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E339A6" w:rsidRPr="00FE068C" w:rsidTr="00E467F7">
        <w:tc>
          <w:tcPr>
            <w:tcW w:w="2235"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339A6" w:rsidRPr="00FE068C"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339A6" w:rsidRPr="00FE068C" w:rsidTr="00E467F7">
        <w:tc>
          <w:tcPr>
            <w:tcW w:w="2235" w:type="dxa"/>
            <w:vMerge w:val="restart"/>
            <w:vAlign w:val="center"/>
          </w:tcPr>
          <w:p w:rsidR="00E339A6" w:rsidRPr="00FE068C" w:rsidRDefault="00E339A6"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HistoryRecord</w:t>
            </w:r>
          </w:p>
        </w:tc>
      </w:tr>
      <w:tr w:rsidR="00E339A6" w:rsidRPr="00FE068C" w:rsidTr="00E467F7">
        <w:tc>
          <w:tcPr>
            <w:tcW w:w="2235" w:type="dxa"/>
            <w:vMerge/>
          </w:tcPr>
          <w:p w:rsidR="00E339A6" w:rsidRDefault="00E339A6" w:rsidP="00E467F7">
            <w:pPr>
              <w:rPr>
                <w:rFonts w:ascii="Times New Roman" w:hAnsi="Times New Roman" w:cs="Times New Roman"/>
                <w:sz w:val="26"/>
                <w:szCs w:val="26"/>
              </w:rPr>
            </w:pPr>
          </w:p>
        </w:tc>
        <w:tc>
          <w:tcPr>
            <w:tcW w:w="2409" w:type="dxa"/>
            <w:vAlign w:val="center"/>
          </w:tcPr>
          <w:p w:rsidR="00E339A6" w:rsidRPr="0035046F" w:rsidRDefault="00E339A6"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339A6" w:rsidRPr="004C5AA4" w:rsidRDefault="00E339A6"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HistoryRecord</w:t>
            </w:r>
          </w:p>
        </w:tc>
      </w:tr>
    </w:tbl>
    <w:p w:rsidR="00642707" w:rsidRPr="00E339A6"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getAll</w:t>
      </w:r>
    </w:p>
    <w:tbl>
      <w:tblPr>
        <w:tblStyle w:val="af0"/>
        <w:tblW w:w="0" w:type="auto"/>
        <w:tblLook w:val="04A0" w:firstRow="1" w:lastRow="0" w:firstColumn="1" w:lastColumn="0" w:noHBand="0" w:noVBand="1"/>
      </w:tblPr>
      <w:tblGrid>
        <w:gridCol w:w="2235"/>
        <w:gridCol w:w="2409"/>
        <w:gridCol w:w="4926"/>
      </w:tblGrid>
      <w:tr w:rsidR="005106F0" w:rsidRPr="00FE068C" w:rsidTr="00E467F7">
        <w:tc>
          <w:tcPr>
            <w:tcW w:w="2235"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106F0" w:rsidRPr="00FE068C" w:rsidTr="00E467F7">
        <w:tc>
          <w:tcPr>
            <w:tcW w:w="2235" w:type="dxa"/>
            <w:vMerge w:val="restart"/>
            <w:vAlign w:val="center"/>
          </w:tcPr>
          <w:p w:rsidR="005106F0" w:rsidRPr="00FE068C" w:rsidRDefault="005106F0"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106F0" w:rsidRPr="004C5AA4"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5106F0" w:rsidRPr="00FE068C" w:rsidTr="00E467F7">
        <w:tc>
          <w:tcPr>
            <w:tcW w:w="2235" w:type="dxa"/>
            <w:vMerge/>
          </w:tcPr>
          <w:p w:rsidR="005106F0" w:rsidRDefault="005106F0" w:rsidP="00E467F7">
            <w:pPr>
              <w:rPr>
                <w:rFonts w:ascii="Times New Roman" w:hAnsi="Times New Roman" w:cs="Times New Roman"/>
                <w:sz w:val="26"/>
                <w:szCs w:val="26"/>
              </w:rPr>
            </w:pP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5106F0" w:rsidRPr="006C0D03"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5106F0"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getBy</w:t>
      </w:r>
    </w:p>
    <w:tbl>
      <w:tblPr>
        <w:tblStyle w:val="af0"/>
        <w:tblW w:w="0" w:type="auto"/>
        <w:tblLook w:val="04A0" w:firstRow="1" w:lastRow="0" w:firstColumn="1" w:lastColumn="0" w:noHBand="0" w:noVBand="1"/>
      </w:tblPr>
      <w:tblGrid>
        <w:gridCol w:w="2235"/>
        <w:gridCol w:w="2409"/>
        <w:gridCol w:w="4926"/>
      </w:tblGrid>
      <w:tr w:rsidR="005106F0" w:rsidRPr="00FE068C" w:rsidTr="00E467F7">
        <w:tc>
          <w:tcPr>
            <w:tcW w:w="2235"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106F0" w:rsidRPr="00FE068C" w:rsidTr="00E467F7">
        <w:tc>
          <w:tcPr>
            <w:tcW w:w="2235" w:type="dxa"/>
            <w:vMerge w:val="restart"/>
            <w:vAlign w:val="center"/>
          </w:tcPr>
          <w:p w:rsidR="005106F0" w:rsidRPr="00FE068C" w:rsidRDefault="005106F0"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106F0" w:rsidRPr="004C5AA4"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5106F0" w:rsidRPr="00FE068C" w:rsidTr="00E467F7">
        <w:tc>
          <w:tcPr>
            <w:tcW w:w="2235" w:type="dxa"/>
            <w:vMerge/>
          </w:tcPr>
          <w:p w:rsidR="005106F0" w:rsidRDefault="005106F0" w:rsidP="00E467F7">
            <w:pPr>
              <w:rPr>
                <w:rFonts w:ascii="Times New Roman" w:hAnsi="Times New Roman" w:cs="Times New Roman"/>
                <w:sz w:val="26"/>
                <w:szCs w:val="26"/>
              </w:rPr>
            </w:pP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5106F0" w:rsidRPr="006C0D03"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5106F0"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HistoryRecord::</w:t>
      </w:r>
      <w:proofErr w:type="gramEnd"/>
      <w:r>
        <w:rPr>
          <w:rFonts w:ascii="Times New Roman" w:hAnsi="Times New Roman" w:cs="Times New Roman"/>
          <w:b/>
          <w:sz w:val="26"/>
          <w:szCs w:val="26"/>
        </w:rPr>
        <w:t>getColumnBy</w:t>
      </w:r>
    </w:p>
    <w:tbl>
      <w:tblPr>
        <w:tblStyle w:val="af0"/>
        <w:tblW w:w="0" w:type="auto"/>
        <w:tblLook w:val="04A0" w:firstRow="1" w:lastRow="0" w:firstColumn="1" w:lastColumn="0" w:noHBand="0" w:noVBand="1"/>
      </w:tblPr>
      <w:tblGrid>
        <w:gridCol w:w="2235"/>
        <w:gridCol w:w="2409"/>
        <w:gridCol w:w="4926"/>
      </w:tblGrid>
      <w:tr w:rsidR="005106F0" w:rsidRPr="00FE068C" w:rsidTr="00E467F7">
        <w:tc>
          <w:tcPr>
            <w:tcW w:w="2235"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106F0" w:rsidRPr="00FE068C"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106F0" w:rsidRPr="00FE068C" w:rsidTr="00E467F7">
        <w:tc>
          <w:tcPr>
            <w:tcW w:w="2235" w:type="dxa"/>
            <w:vMerge w:val="restart"/>
            <w:vAlign w:val="center"/>
          </w:tcPr>
          <w:p w:rsidR="005106F0" w:rsidRPr="00FE068C" w:rsidRDefault="005106F0"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106F0" w:rsidRPr="004C5AA4"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5106F0" w:rsidRPr="00FE068C" w:rsidTr="00E467F7">
        <w:tc>
          <w:tcPr>
            <w:tcW w:w="2235" w:type="dxa"/>
            <w:vMerge/>
          </w:tcPr>
          <w:p w:rsidR="005106F0" w:rsidRDefault="005106F0" w:rsidP="00E467F7">
            <w:pPr>
              <w:rPr>
                <w:rFonts w:ascii="Times New Roman" w:hAnsi="Times New Roman" w:cs="Times New Roman"/>
                <w:sz w:val="26"/>
                <w:szCs w:val="26"/>
              </w:rPr>
            </w:pPr>
          </w:p>
        </w:tc>
        <w:tc>
          <w:tcPr>
            <w:tcW w:w="2409" w:type="dxa"/>
            <w:vAlign w:val="center"/>
          </w:tcPr>
          <w:p w:rsidR="005106F0" w:rsidRPr="0035046F"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5106F0" w:rsidRPr="006C0D03" w:rsidRDefault="005106F0"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5106F0"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E467F7" w:rsidRPr="00FE068C" w:rsidTr="00E467F7">
        <w:tc>
          <w:tcPr>
            <w:tcW w:w="2235"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467F7" w:rsidRPr="00FE068C" w:rsidTr="00E467F7">
        <w:tc>
          <w:tcPr>
            <w:tcW w:w="2235" w:type="dxa"/>
            <w:vMerge w:val="restart"/>
            <w:vAlign w:val="center"/>
          </w:tcPr>
          <w:p w:rsidR="00E467F7" w:rsidRPr="00FE068C" w:rsidRDefault="00E467F7"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OrderRecord</w:t>
            </w:r>
          </w:p>
        </w:tc>
      </w:tr>
      <w:tr w:rsidR="00E467F7" w:rsidRPr="00FE068C" w:rsidTr="00E467F7">
        <w:tc>
          <w:tcPr>
            <w:tcW w:w="2235" w:type="dxa"/>
            <w:vMerge/>
          </w:tcPr>
          <w:p w:rsidR="00E467F7" w:rsidRDefault="00E467F7" w:rsidP="00E467F7">
            <w:pPr>
              <w:rPr>
                <w:rFonts w:ascii="Times New Roman" w:hAnsi="Times New Roman" w:cs="Times New Roman"/>
                <w:sz w:val="26"/>
                <w:szCs w:val="26"/>
              </w:rPr>
            </w:pP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OrderRecord</w:t>
            </w:r>
          </w:p>
        </w:tc>
      </w:tr>
    </w:tbl>
    <w:p w:rsidR="00642707" w:rsidRPr="00E467F7"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E467F7" w:rsidRPr="00FE068C" w:rsidTr="00E467F7">
        <w:tc>
          <w:tcPr>
            <w:tcW w:w="2235"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467F7" w:rsidRPr="00FE068C" w:rsidTr="00E467F7">
        <w:tc>
          <w:tcPr>
            <w:tcW w:w="2235" w:type="dxa"/>
            <w:vMerge w:val="restart"/>
            <w:vAlign w:val="center"/>
          </w:tcPr>
          <w:p w:rsidR="00E467F7" w:rsidRPr="00FE068C" w:rsidRDefault="00E467F7"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sidR="00FD50C3">
              <w:rPr>
                <w:rFonts w:ascii="Times New Roman" w:hAnsi="Times New Roman" w:cs="Times New Roman"/>
                <w:sz w:val="26"/>
                <w:szCs w:val="26"/>
                <w:lang w:val="en-US"/>
              </w:rPr>
              <w:t>Order</w:t>
            </w:r>
            <w:r>
              <w:rPr>
                <w:rFonts w:ascii="Times New Roman" w:hAnsi="Times New Roman" w:cs="Times New Roman"/>
                <w:sz w:val="26"/>
                <w:szCs w:val="26"/>
                <w:lang w:val="en-US"/>
              </w:rPr>
              <w:t>Record</w:t>
            </w:r>
          </w:p>
        </w:tc>
      </w:tr>
      <w:tr w:rsidR="00E467F7" w:rsidRPr="00FE068C" w:rsidTr="00E467F7">
        <w:tc>
          <w:tcPr>
            <w:tcW w:w="2235" w:type="dxa"/>
            <w:vMerge/>
          </w:tcPr>
          <w:p w:rsidR="00E467F7" w:rsidRDefault="00E467F7" w:rsidP="00E467F7">
            <w:pPr>
              <w:rPr>
                <w:rFonts w:ascii="Times New Roman" w:hAnsi="Times New Roman" w:cs="Times New Roman"/>
                <w:sz w:val="26"/>
                <w:szCs w:val="26"/>
              </w:rPr>
            </w:pP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467F7" w:rsidRPr="004C5AA4" w:rsidRDefault="00E467F7" w:rsidP="00E467F7">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sidR="00FD50C3">
              <w:rPr>
                <w:rFonts w:ascii="Times New Roman" w:hAnsi="Times New Roman" w:cs="Times New Roman"/>
                <w:sz w:val="26"/>
                <w:szCs w:val="26"/>
                <w:lang w:val="en-US"/>
              </w:rPr>
              <w:t>Order</w:t>
            </w:r>
            <w:r>
              <w:rPr>
                <w:rFonts w:ascii="Times New Roman" w:hAnsi="Times New Roman" w:cs="Times New Roman"/>
                <w:sz w:val="26"/>
                <w:szCs w:val="26"/>
                <w:lang w:val="en-US"/>
              </w:rPr>
              <w:t>Record</w:t>
            </w:r>
          </w:p>
        </w:tc>
      </w:tr>
    </w:tbl>
    <w:p w:rsidR="00642707" w:rsidRPr="00E467F7"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getAll</w:t>
      </w:r>
    </w:p>
    <w:tbl>
      <w:tblPr>
        <w:tblStyle w:val="af0"/>
        <w:tblW w:w="0" w:type="auto"/>
        <w:tblLook w:val="04A0" w:firstRow="1" w:lastRow="0" w:firstColumn="1" w:lastColumn="0" w:noHBand="0" w:noVBand="1"/>
      </w:tblPr>
      <w:tblGrid>
        <w:gridCol w:w="2235"/>
        <w:gridCol w:w="2409"/>
        <w:gridCol w:w="4926"/>
      </w:tblGrid>
      <w:tr w:rsidR="00E467F7" w:rsidRPr="00FE068C" w:rsidTr="00E467F7">
        <w:tc>
          <w:tcPr>
            <w:tcW w:w="2235"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E467F7" w:rsidRPr="00FE068C"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E467F7" w:rsidRPr="00FE068C" w:rsidTr="00E467F7">
        <w:tc>
          <w:tcPr>
            <w:tcW w:w="2235" w:type="dxa"/>
            <w:vMerge w:val="restart"/>
            <w:vAlign w:val="center"/>
          </w:tcPr>
          <w:p w:rsidR="00E467F7" w:rsidRPr="00FE068C" w:rsidRDefault="00E467F7" w:rsidP="00E467F7">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E467F7" w:rsidRPr="004C5AA4"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E467F7" w:rsidRPr="00FE068C" w:rsidTr="00E467F7">
        <w:tc>
          <w:tcPr>
            <w:tcW w:w="2235" w:type="dxa"/>
            <w:vMerge/>
          </w:tcPr>
          <w:p w:rsidR="00E467F7" w:rsidRDefault="00E467F7" w:rsidP="00E467F7">
            <w:pPr>
              <w:rPr>
                <w:rFonts w:ascii="Times New Roman" w:hAnsi="Times New Roman" w:cs="Times New Roman"/>
                <w:sz w:val="26"/>
                <w:szCs w:val="26"/>
              </w:rPr>
            </w:pPr>
          </w:p>
        </w:tc>
        <w:tc>
          <w:tcPr>
            <w:tcW w:w="2409" w:type="dxa"/>
            <w:vAlign w:val="center"/>
          </w:tcPr>
          <w:p w:rsidR="00E467F7" w:rsidRPr="0035046F"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E467F7" w:rsidRPr="006C0D03" w:rsidRDefault="00E467F7" w:rsidP="00E467F7">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E467F7"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getBy</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4C5AA4"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FD50C3" w:rsidRPr="006C0D03"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FD50C3" w:rsidRDefault="00642707" w:rsidP="00642707">
      <w:pPr>
        <w:rPr>
          <w:rFonts w:ascii="Times New Roman" w:hAnsi="Times New Roman" w:cs="Times New Roman"/>
          <w:sz w:val="26"/>
          <w:szCs w:val="26"/>
          <w:lang w:val="ru-RU"/>
        </w:rPr>
      </w:pPr>
    </w:p>
    <w:p w:rsidR="00642707" w:rsidRPr="005E067C"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OrderRecord::</w:t>
      </w:r>
      <w:proofErr w:type="gramEnd"/>
      <w:r>
        <w:rPr>
          <w:rFonts w:ascii="Times New Roman" w:hAnsi="Times New Roman" w:cs="Times New Roman"/>
          <w:b/>
          <w:sz w:val="26"/>
          <w:szCs w:val="26"/>
        </w:rPr>
        <w:t>getColumnBy</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4C5AA4"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дал пустой результат</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r>
              <w:rPr>
                <w:rFonts w:ascii="Times New Roman" w:hAnsi="Times New Roman" w:cs="Times New Roman"/>
                <w:sz w:val="26"/>
                <w:szCs w:val="26"/>
                <w:lang w:val="en-US"/>
              </w:rPr>
              <w:t>-1</w:t>
            </w:r>
            <w:r>
              <w:rPr>
                <w:rFonts w:ascii="Times New Roman" w:hAnsi="Times New Roman" w:cs="Times New Roman"/>
                <w:sz w:val="26"/>
                <w:szCs w:val="26"/>
                <w:lang w:val="ru-RU"/>
              </w:rPr>
              <w:t>-3</w:t>
            </w:r>
          </w:p>
        </w:tc>
        <w:tc>
          <w:tcPr>
            <w:tcW w:w="4926" w:type="dxa"/>
            <w:vAlign w:val="center"/>
          </w:tcPr>
          <w:p w:rsidR="00FD50C3" w:rsidRPr="006C0D03"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Запрос к БД вернул одну или несколько записей</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lastRenderedPageBreak/>
        <w:t>ProductDao::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Product</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Product</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ProductDao::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Product</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Product</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UserDao::</w:t>
      </w:r>
      <w:proofErr w:type="gramEnd"/>
      <w:r>
        <w:rPr>
          <w:rFonts w:ascii="Times New Roman" w:hAnsi="Times New Roman" w:cs="Times New Roman"/>
          <w:b/>
          <w:sz w:val="26"/>
          <w:szCs w:val="26"/>
        </w:rPr>
        <w:t>add</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User</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User</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UserDao::</w:t>
      </w:r>
      <w:proofErr w:type="gramEnd"/>
      <w:r>
        <w:rPr>
          <w:rFonts w:ascii="Times New Roman" w:hAnsi="Times New Roman" w:cs="Times New Roman"/>
          <w:b/>
          <w:sz w:val="26"/>
          <w:szCs w:val="26"/>
        </w:rPr>
        <w:t>update</w:t>
      </w:r>
    </w:p>
    <w:tbl>
      <w:tblPr>
        <w:tblStyle w:val="af0"/>
        <w:tblW w:w="0" w:type="auto"/>
        <w:tblLook w:val="04A0" w:firstRow="1" w:lastRow="0" w:firstColumn="1" w:lastColumn="0" w:noHBand="0" w:noVBand="1"/>
      </w:tblPr>
      <w:tblGrid>
        <w:gridCol w:w="2235"/>
        <w:gridCol w:w="2409"/>
        <w:gridCol w:w="4926"/>
      </w:tblGrid>
      <w:tr w:rsidR="00FD50C3" w:rsidRPr="00FE068C" w:rsidTr="00681ED3">
        <w:tc>
          <w:tcPr>
            <w:tcW w:w="2235"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50C3" w:rsidRPr="00FE068C"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50C3" w:rsidRPr="00FE068C" w:rsidTr="00681ED3">
        <w:tc>
          <w:tcPr>
            <w:tcW w:w="2235" w:type="dxa"/>
            <w:vMerge w:val="restart"/>
            <w:vAlign w:val="center"/>
          </w:tcPr>
          <w:p w:rsidR="00FD50C3" w:rsidRPr="00FE068C" w:rsidRDefault="00FD50C3"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не является объектом типа </w:t>
            </w:r>
            <w:r>
              <w:rPr>
                <w:rFonts w:ascii="Times New Roman" w:hAnsi="Times New Roman" w:cs="Times New Roman"/>
                <w:sz w:val="26"/>
                <w:szCs w:val="26"/>
                <w:lang w:val="en-US"/>
              </w:rPr>
              <w:t>User</w:t>
            </w:r>
          </w:p>
        </w:tc>
      </w:tr>
      <w:tr w:rsidR="00FD50C3" w:rsidRPr="00FE068C" w:rsidTr="00681ED3">
        <w:tc>
          <w:tcPr>
            <w:tcW w:w="2235" w:type="dxa"/>
            <w:vMerge/>
          </w:tcPr>
          <w:p w:rsidR="00FD50C3" w:rsidRDefault="00FD50C3" w:rsidP="00681ED3">
            <w:pPr>
              <w:rPr>
                <w:rFonts w:ascii="Times New Roman" w:hAnsi="Times New Roman" w:cs="Times New Roman"/>
                <w:sz w:val="26"/>
                <w:szCs w:val="26"/>
              </w:rPr>
            </w:pPr>
          </w:p>
        </w:tc>
        <w:tc>
          <w:tcPr>
            <w:tcW w:w="2409" w:type="dxa"/>
            <w:vAlign w:val="center"/>
          </w:tcPr>
          <w:p w:rsidR="00FD50C3" w:rsidRPr="0035046F" w:rsidRDefault="00FD50C3"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50C3" w:rsidRPr="00FD50C3" w:rsidRDefault="00FD50C3"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record</w:t>
            </w:r>
            <w:r w:rsidRPr="0035046F">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является объектом типа </w:t>
            </w:r>
            <w:r>
              <w:rPr>
                <w:rFonts w:ascii="Times New Roman" w:hAnsi="Times New Roman" w:cs="Times New Roman"/>
                <w:sz w:val="26"/>
                <w:szCs w:val="26"/>
                <w:lang w:val="en-US"/>
              </w:rPr>
              <w:t>User</w:t>
            </w:r>
          </w:p>
        </w:tc>
      </w:tr>
    </w:tbl>
    <w:p w:rsidR="00642707" w:rsidRPr="00FD50C3"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authenticationErrors</w:t>
      </w:r>
    </w:p>
    <w:tbl>
      <w:tblPr>
        <w:tblStyle w:val="af0"/>
        <w:tblW w:w="0" w:type="auto"/>
        <w:tblLook w:val="04A0" w:firstRow="1" w:lastRow="0" w:firstColumn="1" w:lastColumn="0" w:noHBand="0" w:noVBand="1"/>
      </w:tblPr>
      <w:tblGrid>
        <w:gridCol w:w="2235"/>
        <w:gridCol w:w="2409"/>
        <w:gridCol w:w="4926"/>
      </w:tblGrid>
      <w:tr w:rsidR="00856141" w:rsidRPr="00FE068C" w:rsidTr="00681ED3">
        <w:tc>
          <w:tcPr>
            <w:tcW w:w="2235" w:type="dxa"/>
          </w:tcPr>
          <w:p w:rsidR="00856141" w:rsidRPr="00FE068C"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856141" w:rsidRPr="00FE068C"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856141" w:rsidRPr="00FE068C"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856141" w:rsidRPr="00FE068C" w:rsidTr="00681ED3">
        <w:tc>
          <w:tcPr>
            <w:tcW w:w="2235" w:type="dxa"/>
            <w:vMerge w:val="restart"/>
            <w:vAlign w:val="center"/>
          </w:tcPr>
          <w:p w:rsidR="00856141" w:rsidRPr="00FE068C" w:rsidRDefault="00856141"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856141" w:rsidRPr="0035046F"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856141" w:rsidRPr="00856141"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Логин не является корректным</w:t>
            </w:r>
          </w:p>
        </w:tc>
      </w:tr>
      <w:tr w:rsidR="00856141" w:rsidRPr="00FE068C" w:rsidTr="00681ED3">
        <w:tc>
          <w:tcPr>
            <w:tcW w:w="2235" w:type="dxa"/>
            <w:vMerge/>
          </w:tcPr>
          <w:p w:rsidR="00856141" w:rsidRDefault="00856141" w:rsidP="00681ED3">
            <w:pPr>
              <w:rPr>
                <w:rFonts w:ascii="Times New Roman" w:hAnsi="Times New Roman" w:cs="Times New Roman"/>
                <w:sz w:val="26"/>
                <w:szCs w:val="26"/>
              </w:rPr>
            </w:pPr>
          </w:p>
        </w:tc>
        <w:tc>
          <w:tcPr>
            <w:tcW w:w="2409" w:type="dxa"/>
            <w:vAlign w:val="center"/>
          </w:tcPr>
          <w:p w:rsidR="00856141" w:rsidRPr="00856141" w:rsidRDefault="00856141"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856141" w:rsidRPr="00FD50C3"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Пароль не является корректным</w:t>
            </w:r>
          </w:p>
        </w:tc>
      </w:tr>
      <w:tr w:rsidR="00856141" w:rsidRPr="00FE068C" w:rsidTr="00681ED3">
        <w:tc>
          <w:tcPr>
            <w:tcW w:w="2235" w:type="dxa"/>
            <w:vMerge/>
          </w:tcPr>
          <w:p w:rsidR="00856141" w:rsidRDefault="00856141" w:rsidP="00681ED3">
            <w:pPr>
              <w:rPr>
                <w:rFonts w:ascii="Times New Roman" w:hAnsi="Times New Roman" w:cs="Times New Roman"/>
                <w:sz w:val="26"/>
                <w:szCs w:val="26"/>
              </w:rPr>
            </w:pPr>
          </w:p>
        </w:tc>
        <w:tc>
          <w:tcPr>
            <w:tcW w:w="2409" w:type="dxa"/>
            <w:vAlign w:val="center"/>
          </w:tcPr>
          <w:p w:rsidR="00856141" w:rsidRPr="00856141" w:rsidRDefault="00856141" w:rsidP="00681ED3">
            <w:pPr>
              <w:rPr>
                <w:rFonts w:ascii="Times New Roman" w:hAnsi="Times New Roman" w:cs="Times New Roman"/>
                <w:sz w:val="26"/>
                <w:szCs w:val="26"/>
                <w:lang w:val="en-US"/>
              </w:rPr>
            </w:pPr>
            <w:r>
              <w:rPr>
                <w:rFonts w:ascii="Times New Roman" w:hAnsi="Times New Roman" w:cs="Times New Roman"/>
                <w:sz w:val="26"/>
                <w:szCs w:val="26"/>
                <w:lang w:val="en-US"/>
              </w:rPr>
              <w:t>1-3-5-6</w:t>
            </w:r>
          </w:p>
        </w:tc>
        <w:tc>
          <w:tcPr>
            <w:tcW w:w="4926" w:type="dxa"/>
            <w:vAlign w:val="center"/>
          </w:tcPr>
          <w:p w:rsidR="00856141" w:rsidRPr="0035046F"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Пользователя с таким логином не существует либо введен неверный пароль</w:t>
            </w:r>
          </w:p>
        </w:tc>
      </w:tr>
      <w:tr w:rsidR="00856141" w:rsidRPr="00FE068C" w:rsidTr="00681ED3">
        <w:tc>
          <w:tcPr>
            <w:tcW w:w="2235" w:type="dxa"/>
            <w:vMerge/>
          </w:tcPr>
          <w:p w:rsidR="00856141" w:rsidRDefault="00856141" w:rsidP="00681ED3">
            <w:pPr>
              <w:rPr>
                <w:rFonts w:ascii="Times New Roman" w:hAnsi="Times New Roman" w:cs="Times New Roman"/>
                <w:sz w:val="26"/>
                <w:szCs w:val="26"/>
              </w:rPr>
            </w:pPr>
          </w:p>
        </w:tc>
        <w:tc>
          <w:tcPr>
            <w:tcW w:w="2409" w:type="dxa"/>
            <w:vAlign w:val="center"/>
          </w:tcPr>
          <w:p w:rsidR="00856141" w:rsidRPr="00856141" w:rsidRDefault="00856141" w:rsidP="00681ED3">
            <w:pPr>
              <w:rPr>
                <w:rFonts w:ascii="Times New Roman" w:hAnsi="Times New Roman" w:cs="Times New Roman"/>
                <w:sz w:val="26"/>
                <w:szCs w:val="26"/>
                <w:lang w:val="en-US"/>
              </w:rPr>
            </w:pPr>
            <w:r>
              <w:rPr>
                <w:rFonts w:ascii="Times New Roman" w:hAnsi="Times New Roman" w:cs="Times New Roman"/>
                <w:sz w:val="26"/>
                <w:szCs w:val="26"/>
                <w:lang w:val="en-US"/>
              </w:rPr>
              <w:t>1-3-5-7</w:t>
            </w:r>
          </w:p>
        </w:tc>
        <w:tc>
          <w:tcPr>
            <w:tcW w:w="4926" w:type="dxa"/>
            <w:vAlign w:val="center"/>
          </w:tcPr>
          <w:p w:rsidR="00856141" w:rsidRPr="0035046F" w:rsidRDefault="00856141"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Пользователь с таким логином и паролем </w:t>
            </w:r>
            <w:r w:rsidR="00FD06D0">
              <w:rPr>
                <w:rFonts w:ascii="Times New Roman" w:hAnsi="Times New Roman" w:cs="Times New Roman"/>
                <w:sz w:val="26"/>
                <w:szCs w:val="26"/>
                <w:lang w:val="ru-RU"/>
              </w:rPr>
              <w:t>есть в БД</w:t>
            </w:r>
          </w:p>
        </w:tc>
      </w:tr>
    </w:tbl>
    <w:p w:rsidR="00642707" w:rsidRPr="00856141" w:rsidRDefault="00642707" w:rsidP="00642707">
      <w:pPr>
        <w:rPr>
          <w:rFonts w:ascii="Times New Roman" w:hAnsi="Times New Roman" w:cs="Times New Roman"/>
          <w:sz w:val="26"/>
          <w:szCs w:val="26"/>
          <w:lang w:val="ru-RU"/>
        </w:rPr>
      </w:pPr>
    </w:p>
    <w:p w:rsidR="00642707" w:rsidRPr="000E307A"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AuthenticationVerifyer::</w:t>
      </w:r>
      <w:proofErr w:type="gramEnd"/>
      <w:r>
        <w:rPr>
          <w:rFonts w:ascii="Times New Roman" w:hAnsi="Times New Roman" w:cs="Times New Roman"/>
          <w:b/>
          <w:sz w:val="26"/>
          <w:szCs w:val="26"/>
        </w:rPr>
        <w:t>isTrueUser</w:t>
      </w:r>
    </w:p>
    <w:tbl>
      <w:tblPr>
        <w:tblStyle w:val="af0"/>
        <w:tblW w:w="0" w:type="auto"/>
        <w:tblLook w:val="04A0" w:firstRow="1" w:lastRow="0" w:firstColumn="1" w:lastColumn="0" w:noHBand="0" w:noVBand="1"/>
      </w:tblPr>
      <w:tblGrid>
        <w:gridCol w:w="2235"/>
        <w:gridCol w:w="2409"/>
        <w:gridCol w:w="4926"/>
      </w:tblGrid>
      <w:tr w:rsidR="00FD06D0" w:rsidRPr="00FE068C"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Цикломатическое </w:t>
            </w:r>
            <w:r>
              <w:rPr>
                <w:rFonts w:ascii="Times New Roman" w:hAnsi="Times New Roman" w:cs="Times New Roman"/>
                <w:sz w:val="26"/>
                <w:szCs w:val="26"/>
                <w:lang w:val="ru-RU"/>
              </w:rPr>
              <w:lastRenderedPageBreak/>
              <w:t>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lastRenderedPageBreak/>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Контрольные примеры, позволяющие </w:t>
            </w:r>
            <w:r>
              <w:rPr>
                <w:rFonts w:ascii="Times New Roman" w:hAnsi="Times New Roman" w:cs="Times New Roman"/>
                <w:sz w:val="26"/>
                <w:szCs w:val="26"/>
                <w:lang w:val="ru-RU"/>
              </w:rPr>
              <w:lastRenderedPageBreak/>
              <w:t>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06D0" w:rsidRPr="00FD06D0"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Пользователя с логином </w:t>
            </w:r>
            <w:r w:rsidRPr="00FD06D0">
              <w:rPr>
                <w:rFonts w:ascii="Times New Roman" w:hAnsi="Times New Roman" w:cs="Times New Roman"/>
                <w:sz w:val="26"/>
                <w:szCs w:val="26"/>
                <w:lang w:val="ru-RU"/>
              </w:rPr>
              <w:t>$</w:t>
            </w:r>
            <w:r>
              <w:rPr>
                <w:rFonts w:ascii="Times New Roman" w:hAnsi="Times New Roman" w:cs="Times New Roman"/>
                <w:sz w:val="26"/>
                <w:szCs w:val="26"/>
                <w:lang w:val="en-US"/>
              </w:rPr>
              <w:t>login</w:t>
            </w:r>
            <w:r w:rsidRPr="00FD06D0">
              <w:rPr>
                <w:rFonts w:ascii="Times New Roman" w:hAnsi="Times New Roman" w:cs="Times New Roman"/>
                <w:sz w:val="26"/>
                <w:szCs w:val="26"/>
                <w:lang w:val="ru-RU"/>
              </w:rPr>
              <w:t xml:space="preserve"> </w:t>
            </w:r>
            <w:r>
              <w:rPr>
                <w:rFonts w:ascii="Times New Roman" w:hAnsi="Times New Roman" w:cs="Times New Roman"/>
                <w:sz w:val="26"/>
                <w:szCs w:val="26"/>
                <w:lang w:val="ru-RU"/>
              </w:rPr>
              <w:t>не существует</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06D0" w:rsidRPr="00FD50C3"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Пользователь с логином </w:t>
            </w:r>
            <w:r w:rsidRPr="00FD06D0">
              <w:rPr>
                <w:rFonts w:ascii="Times New Roman" w:hAnsi="Times New Roman" w:cs="Times New Roman"/>
                <w:sz w:val="26"/>
                <w:szCs w:val="26"/>
                <w:lang w:val="ru-RU"/>
              </w:rPr>
              <w:t>$</w:t>
            </w:r>
            <w:r>
              <w:rPr>
                <w:rFonts w:ascii="Times New Roman" w:hAnsi="Times New Roman" w:cs="Times New Roman"/>
                <w:sz w:val="26"/>
                <w:szCs w:val="26"/>
                <w:lang w:val="en-US"/>
              </w:rPr>
              <w:t>login</w:t>
            </w:r>
            <w:r w:rsidRPr="00FD06D0">
              <w:rPr>
                <w:rFonts w:ascii="Times New Roman" w:hAnsi="Times New Roman" w:cs="Times New Roman"/>
                <w:sz w:val="26"/>
                <w:szCs w:val="26"/>
                <w:lang w:val="ru-RU"/>
              </w:rPr>
              <w:t xml:space="preserve"> </w:t>
            </w:r>
            <w:r>
              <w:rPr>
                <w:rFonts w:ascii="Times New Roman" w:hAnsi="Times New Roman" w:cs="Times New Roman"/>
                <w:sz w:val="26"/>
                <w:szCs w:val="26"/>
                <w:lang w:val="ru-RU"/>
              </w:rPr>
              <w:t>есть в БД</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Authenticator::</w:t>
      </w:r>
      <w:proofErr w:type="gramEnd"/>
      <w:r>
        <w:rPr>
          <w:rFonts w:ascii="Times New Roman" w:hAnsi="Times New Roman" w:cs="Times New Roman"/>
          <w:b/>
          <w:sz w:val="26"/>
          <w:szCs w:val="26"/>
        </w:rPr>
        <w:t>authenticate</w:t>
      </w:r>
    </w:p>
    <w:tbl>
      <w:tblPr>
        <w:tblStyle w:val="af0"/>
        <w:tblW w:w="0" w:type="auto"/>
        <w:tblLook w:val="04A0" w:firstRow="1" w:lastRow="0" w:firstColumn="1" w:lastColumn="0" w:noHBand="0" w:noVBand="1"/>
      </w:tblPr>
      <w:tblGrid>
        <w:gridCol w:w="2235"/>
        <w:gridCol w:w="2409"/>
        <w:gridCol w:w="4926"/>
      </w:tblGrid>
      <w:tr w:rsidR="00FD06D0" w:rsidRPr="00FE068C"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FD06D0" w:rsidRPr="00FD06D0" w:rsidRDefault="00FD06D0" w:rsidP="00681ED3">
            <w:pPr>
              <w:rPr>
                <w:rFonts w:ascii="Times New Roman" w:hAnsi="Times New Roman" w:cs="Times New Roman"/>
                <w:sz w:val="26"/>
                <w:szCs w:val="26"/>
                <w:lang w:val="en-US"/>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FD06D0" w:rsidRPr="0035046F" w:rsidRDefault="00FD06D0"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Cashier::</w:t>
      </w:r>
      <w:proofErr w:type="gramEnd"/>
      <w:r>
        <w:rPr>
          <w:rFonts w:ascii="Times New Roman" w:hAnsi="Times New Roman" w:cs="Times New Roman"/>
          <w:b/>
          <w:sz w:val="26"/>
          <w:szCs w:val="26"/>
        </w:rPr>
        <w:t>getTotalPrice</w:t>
      </w:r>
    </w:p>
    <w:tbl>
      <w:tblPr>
        <w:tblStyle w:val="af0"/>
        <w:tblW w:w="0" w:type="auto"/>
        <w:tblLook w:val="04A0" w:firstRow="1" w:lastRow="0" w:firstColumn="1" w:lastColumn="0" w:noHBand="0" w:noVBand="1"/>
      </w:tblPr>
      <w:tblGrid>
        <w:gridCol w:w="2235"/>
        <w:gridCol w:w="2409"/>
        <w:gridCol w:w="4926"/>
      </w:tblGrid>
      <w:tr w:rsidR="00FD06D0" w:rsidRPr="00FE068C"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06D0" w:rsidRPr="00FD06D0"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en-US"/>
              </w:rPr>
              <w:t xml:space="preserve">$cart </w:t>
            </w:r>
            <w:r>
              <w:rPr>
                <w:rFonts w:ascii="Times New Roman" w:hAnsi="Times New Roman" w:cs="Times New Roman"/>
                <w:sz w:val="26"/>
                <w:szCs w:val="26"/>
                <w:lang w:val="ru-RU"/>
              </w:rPr>
              <w:t>не является массивом</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-7</w:t>
            </w:r>
          </w:p>
        </w:tc>
        <w:tc>
          <w:tcPr>
            <w:tcW w:w="4926" w:type="dxa"/>
            <w:vAlign w:val="center"/>
          </w:tcPr>
          <w:p w:rsidR="00FD06D0" w:rsidRPr="00FD06D0"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en-US"/>
              </w:rPr>
              <w:t xml:space="preserve">$cart – </w:t>
            </w:r>
            <w:r>
              <w:rPr>
                <w:rFonts w:ascii="Times New Roman" w:hAnsi="Times New Roman" w:cs="Times New Roman"/>
                <w:sz w:val="26"/>
                <w:szCs w:val="26"/>
                <w:lang w:val="ru-RU"/>
              </w:rPr>
              <w:t>пустой массив</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en-US"/>
              </w:rPr>
              <w:t>1-3-4-6-7</w:t>
            </w:r>
          </w:p>
        </w:tc>
        <w:tc>
          <w:tcPr>
            <w:tcW w:w="4926" w:type="dxa"/>
            <w:vAlign w:val="center"/>
          </w:tcPr>
          <w:p w:rsidR="00FD06D0" w:rsidRPr="0035046F" w:rsidRDefault="00FD06D0"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cart</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не содержит в себе объектов типа </w:t>
            </w:r>
            <w:r>
              <w:rPr>
                <w:rFonts w:ascii="Times New Roman" w:hAnsi="Times New Roman" w:cs="Times New Roman"/>
                <w:sz w:val="26"/>
                <w:szCs w:val="26"/>
                <w:lang w:val="en-US"/>
              </w:rPr>
              <w:t>CartRecord</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en-US"/>
              </w:rPr>
              <w:t>1-3-4-5-6-7</w:t>
            </w:r>
          </w:p>
        </w:tc>
        <w:tc>
          <w:tcPr>
            <w:tcW w:w="4926" w:type="dxa"/>
            <w:vAlign w:val="center"/>
          </w:tcPr>
          <w:p w:rsidR="00FD06D0" w:rsidRPr="0035046F" w:rsidRDefault="00FD06D0"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cart</w:t>
            </w:r>
            <w:r w:rsidRPr="0035046F">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массив, который содержит в себе объекты типа </w:t>
            </w:r>
            <w:r>
              <w:rPr>
                <w:rFonts w:ascii="Times New Roman" w:hAnsi="Times New Roman" w:cs="Times New Roman"/>
                <w:sz w:val="26"/>
                <w:szCs w:val="26"/>
                <w:lang w:val="en-US"/>
              </w:rPr>
              <w:t>CartRecord</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CategoryVerifyer::</w:t>
      </w:r>
      <w:proofErr w:type="gramEnd"/>
      <w:r>
        <w:rPr>
          <w:rFonts w:ascii="Times New Roman" w:hAnsi="Times New Roman" w:cs="Times New Roman"/>
          <w:b/>
          <w:sz w:val="26"/>
          <w:szCs w:val="26"/>
        </w:rPr>
        <w:t>categoryErrors</w:t>
      </w:r>
    </w:p>
    <w:tbl>
      <w:tblPr>
        <w:tblStyle w:val="af0"/>
        <w:tblW w:w="0" w:type="auto"/>
        <w:tblLook w:val="04A0" w:firstRow="1" w:lastRow="0" w:firstColumn="1" w:lastColumn="0" w:noHBand="0" w:noVBand="1"/>
      </w:tblPr>
      <w:tblGrid>
        <w:gridCol w:w="2235"/>
        <w:gridCol w:w="2409"/>
        <w:gridCol w:w="4926"/>
      </w:tblGrid>
      <w:tr w:rsidR="00FD06D0" w:rsidRPr="00FE068C" w:rsidTr="00681ED3">
        <w:tc>
          <w:tcPr>
            <w:tcW w:w="2235"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FD06D0" w:rsidRPr="00FE068C"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FD06D0" w:rsidRPr="00FE068C" w:rsidTr="00681ED3">
        <w:tc>
          <w:tcPr>
            <w:tcW w:w="2235" w:type="dxa"/>
            <w:vMerge w:val="restart"/>
            <w:vAlign w:val="center"/>
          </w:tcPr>
          <w:p w:rsidR="00FD06D0" w:rsidRPr="00FE068C" w:rsidRDefault="00FD06D0"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FD06D0" w:rsidRPr="0035046F" w:rsidRDefault="00FD06D0"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FD06D0" w:rsidRPr="00856141"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Название категории</w:t>
            </w:r>
            <w:r w:rsidR="00FD06D0">
              <w:rPr>
                <w:rFonts w:ascii="Times New Roman" w:hAnsi="Times New Roman" w:cs="Times New Roman"/>
                <w:sz w:val="26"/>
                <w:szCs w:val="26"/>
                <w:lang w:val="ru-RU"/>
              </w:rPr>
              <w:t xml:space="preserve"> не является корректным</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FD06D0" w:rsidRPr="00FD50C3"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Категория с таким именем уже существует</w:t>
            </w:r>
          </w:p>
        </w:tc>
      </w:tr>
      <w:tr w:rsidR="00FD06D0" w:rsidRPr="00FE068C" w:rsidTr="00681ED3">
        <w:tc>
          <w:tcPr>
            <w:tcW w:w="2235" w:type="dxa"/>
            <w:vMerge/>
          </w:tcPr>
          <w:p w:rsidR="00FD06D0" w:rsidRDefault="00FD06D0" w:rsidP="00681ED3">
            <w:pPr>
              <w:rPr>
                <w:rFonts w:ascii="Times New Roman" w:hAnsi="Times New Roman" w:cs="Times New Roman"/>
                <w:sz w:val="26"/>
                <w:szCs w:val="26"/>
              </w:rPr>
            </w:pPr>
          </w:p>
        </w:tc>
        <w:tc>
          <w:tcPr>
            <w:tcW w:w="2409" w:type="dxa"/>
            <w:vAlign w:val="center"/>
          </w:tcPr>
          <w:p w:rsidR="00FD06D0" w:rsidRPr="00856141" w:rsidRDefault="00FD06D0" w:rsidP="00681ED3">
            <w:pPr>
              <w:rPr>
                <w:rFonts w:ascii="Times New Roman" w:hAnsi="Times New Roman" w:cs="Times New Roman"/>
                <w:sz w:val="26"/>
                <w:szCs w:val="26"/>
                <w:lang w:val="en-US"/>
              </w:rPr>
            </w:pPr>
            <w:r>
              <w:rPr>
                <w:rFonts w:ascii="Times New Roman" w:hAnsi="Times New Roman" w:cs="Times New Roman"/>
                <w:sz w:val="26"/>
                <w:szCs w:val="26"/>
                <w:lang w:val="en-US"/>
              </w:rPr>
              <w:t>1-3-5</w:t>
            </w:r>
          </w:p>
        </w:tc>
        <w:tc>
          <w:tcPr>
            <w:tcW w:w="4926" w:type="dxa"/>
            <w:vAlign w:val="center"/>
          </w:tcPr>
          <w:p w:rsidR="00FD06D0"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Категория имеет корректное уникальное имя</w:t>
            </w:r>
          </w:p>
        </w:tc>
      </w:tr>
    </w:tbl>
    <w:p w:rsidR="00642707" w:rsidRPr="00FD06D0"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FaceControl::</w:t>
      </w:r>
      <w:proofErr w:type="gramEnd"/>
      <w:r>
        <w:rPr>
          <w:rFonts w:ascii="Times New Roman" w:hAnsi="Times New Roman" w:cs="Times New Roman"/>
          <w:b/>
          <w:sz w:val="26"/>
          <w:szCs w:val="26"/>
        </w:rPr>
        <w:t>getOneOf</w:t>
      </w:r>
    </w:p>
    <w:tbl>
      <w:tblPr>
        <w:tblStyle w:val="af0"/>
        <w:tblW w:w="0" w:type="auto"/>
        <w:tblLook w:val="04A0" w:firstRow="1" w:lastRow="0" w:firstColumn="1" w:lastColumn="0" w:noHBand="0" w:noVBand="1"/>
      </w:tblPr>
      <w:tblGrid>
        <w:gridCol w:w="2235"/>
        <w:gridCol w:w="2409"/>
        <w:gridCol w:w="4926"/>
      </w:tblGrid>
      <w:tr w:rsidR="004D454B" w:rsidRPr="00FE068C" w:rsidTr="00681ED3">
        <w:tc>
          <w:tcPr>
            <w:tcW w:w="2235"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D454B" w:rsidRPr="00FE068C" w:rsidTr="00681ED3">
        <w:tc>
          <w:tcPr>
            <w:tcW w:w="2235" w:type="dxa"/>
            <w:vMerge w:val="restart"/>
            <w:vAlign w:val="center"/>
          </w:tcPr>
          <w:p w:rsidR="004D454B" w:rsidRPr="00FE068C" w:rsidRDefault="004D454B"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D454B" w:rsidRPr="00856141"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Текущий пользователь не авторизован</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4D454B" w:rsidRPr="00FD50C3"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Текущий пользователь является администратором</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en-US"/>
              </w:rPr>
              <w:t>1-3-5</w:t>
            </w:r>
          </w:p>
        </w:tc>
        <w:tc>
          <w:tcPr>
            <w:tcW w:w="4926"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Текущий пользователь авторизован (не является администратором)</w:t>
            </w:r>
          </w:p>
        </w:tc>
      </w:tr>
    </w:tbl>
    <w:p w:rsidR="00642707" w:rsidRPr="004D454B"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OrderVerifyer::</w:t>
      </w:r>
      <w:proofErr w:type="gramEnd"/>
      <w:r>
        <w:rPr>
          <w:rFonts w:ascii="Times New Roman" w:hAnsi="Times New Roman" w:cs="Times New Roman"/>
          <w:b/>
          <w:sz w:val="26"/>
          <w:szCs w:val="26"/>
        </w:rPr>
        <w:t>orderErrors</w:t>
      </w:r>
    </w:p>
    <w:tbl>
      <w:tblPr>
        <w:tblStyle w:val="af0"/>
        <w:tblW w:w="0" w:type="auto"/>
        <w:tblLook w:val="04A0" w:firstRow="1" w:lastRow="0" w:firstColumn="1" w:lastColumn="0" w:noHBand="0" w:noVBand="1"/>
      </w:tblPr>
      <w:tblGrid>
        <w:gridCol w:w="2235"/>
        <w:gridCol w:w="2409"/>
        <w:gridCol w:w="4926"/>
      </w:tblGrid>
      <w:tr w:rsidR="004D454B" w:rsidRPr="00FE068C" w:rsidTr="00681ED3">
        <w:tc>
          <w:tcPr>
            <w:tcW w:w="2235"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lastRenderedPageBreak/>
              <w:t>Цикломатическое число</w:t>
            </w:r>
          </w:p>
        </w:tc>
        <w:tc>
          <w:tcPr>
            <w:tcW w:w="2409"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4D454B" w:rsidRPr="00FE068C"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4D454B" w:rsidRPr="00FE068C" w:rsidTr="00681ED3">
        <w:tc>
          <w:tcPr>
            <w:tcW w:w="2235" w:type="dxa"/>
            <w:vMerge w:val="restart"/>
            <w:vAlign w:val="center"/>
          </w:tcPr>
          <w:p w:rsidR="004D454B" w:rsidRPr="00FE068C" w:rsidRDefault="004D454B"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4D454B" w:rsidRPr="00856141"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Адрес не является корректным</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4D454B" w:rsidRPr="00FD50C3"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Телефон не является корректным</w:t>
            </w:r>
          </w:p>
        </w:tc>
      </w:tr>
      <w:tr w:rsidR="004D454B" w:rsidRPr="00FE068C" w:rsidTr="00681ED3">
        <w:tc>
          <w:tcPr>
            <w:tcW w:w="2235" w:type="dxa"/>
            <w:vMerge/>
          </w:tcPr>
          <w:p w:rsidR="004D454B" w:rsidRDefault="004D454B" w:rsidP="00681ED3">
            <w:pPr>
              <w:rPr>
                <w:rFonts w:ascii="Times New Roman" w:hAnsi="Times New Roman" w:cs="Times New Roman"/>
                <w:sz w:val="26"/>
                <w:szCs w:val="26"/>
              </w:rPr>
            </w:pPr>
          </w:p>
        </w:tc>
        <w:tc>
          <w:tcPr>
            <w:tcW w:w="2409" w:type="dxa"/>
            <w:vAlign w:val="center"/>
          </w:tcPr>
          <w:p w:rsidR="004D454B" w:rsidRPr="00856141" w:rsidRDefault="004D454B" w:rsidP="00681ED3">
            <w:pPr>
              <w:rPr>
                <w:rFonts w:ascii="Times New Roman" w:hAnsi="Times New Roman" w:cs="Times New Roman"/>
                <w:sz w:val="26"/>
                <w:szCs w:val="26"/>
                <w:lang w:val="en-US"/>
              </w:rPr>
            </w:pPr>
            <w:r>
              <w:rPr>
                <w:rFonts w:ascii="Times New Roman" w:hAnsi="Times New Roman" w:cs="Times New Roman"/>
                <w:sz w:val="26"/>
                <w:szCs w:val="26"/>
                <w:lang w:val="en-US"/>
              </w:rPr>
              <w:t>1-3-5</w:t>
            </w:r>
          </w:p>
        </w:tc>
        <w:tc>
          <w:tcPr>
            <w:tcW w:w="4926" w:type="dxa"/>
            <w:vAlign w:val="center"/>
          </w:tcPr>
          <w:p w:rsidR="004D454B" w:rsidRPr="0035046F" w:rsidRDefault="004D454B" w:rsidP="00681ED3">
            <w:pPr>
              <w:rPr>
                <w:rFonts w:ascii="Times New Roman" w:hAnsi="Times New Roman" w:cs="Times New Roman"/>
                <w:sz w:val="26"/>
                <w:szCs w:val="26"/>
                <w:lang w:val="ru-RU"/>
              </w:rPr>
            </w:pPr>
            <w:r>
              <w:rPr>
                <w:rFonts w:ascii="Times New Roman" w:hAnsi="Times New Roman" w:cs="Times New Roman"/>
                <w:sz w:val="26"/>
                <w:szCs w:val="26"/>
                <w:lang w:val="ru-RU"/>
              </w:rPr>
              <w:t>Адрес и телефон являются корректными</w:t>
            </w:r>
          </w:p>
        </w:tc>
      </w:tr>
    </w:tbl>
    <w:p w:rsidR="00642707" w:rsidRPr="004D454B"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ProductVerifyer::</w:t>
      </w:r>
      <w:proofErr w:type="gramEnd"/>
      <w:r>
        <w:rPr>
          <w:rFonts w:ascii="Times New Roman" w:hAnsi="Times New Roman" w:cs="Times New Roman"/>
          <w:b/>
          <w:sz w:val="26"/>
          <w:szCs w:val="26"/>
        </w:rPr>
        <w:t>productErrors</w:t>
      </w:r>
    </w:p>
    <w:tbl>
      <w:tblPr>
        <w:tblStyle w:val="af0"/>
        <w:tblW w:w="0" w:type="auto"/>
        <w:tblLook w:val="04A0" w:firstRow="1" w:lastRow="0" w:firstColumn="1" w:lastColumn="0" w:noHBand="0" w:noVBand="1"/>
      </w:tblPr>
      <w:tblGrid>
        <w:gridCol w:w="2235"/>
        <w:gridCol w:w="2409"/>
        <w:gridCol w:w="4926"/>
      </w:tblGrid>
      <w:tr w:rsidR="009C79D2" w:rsidRPr="00FE068C" w:rsidTr="00681ED3">
        <w:tc>
          <w:tcPr>
            <w:tcW w:w="2235" w:type="dxa"/>
          </w:tcPr>
          <w:p w:rsidR="009C79D2" w:rsidRPr="00FE068C"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9C79D2" w:rsidRPr="00FE068C"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9C79D2" w:rsidRPr="00FE068C"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9C79D2" w:rsidRPr="00FE068C" w:rsidTr="00681ED3">
        <w:tc>
          <w:tcPr>
            <w:tcW w:w="2235" w:type="dxa"/>
            <w:vMerge w:val="restart"/>
            <w:vAlign w:val="center"/>
          </w:tcPr>
          <w:p w:rsidR="009C79D2" w:rsidRPr="00FE068C" w:rsidRDefault="009C79D2"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9C79D2" w:rsidRPr="0035046F"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9C79D2" w:rsidRPr="00856141"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Название товара не является корректным</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856141" w:rsidRDefault="009C79D2"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9C79D2" w:rsidRPr="00FD50C3"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Цена товара является корректной</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856141" w:rsidRDefault="009C79D2" w:rsidP="00681ED3">
            <w:pPr>
              <w:rPr>
                <w:rFonts w:ascii="Times New Roman" w:hAnsi="Times New Roman" w:cs="Times New Roman"/>
                <w:sz w:val="26"/>
                <w:szCs w:val="26"/>
                <w:lang w:val="en-US"/>
              </w:rPr>
            </w:pPr>
            <w:r>
              <w:rPr>
                <w:rFonts w:ascii="Times New Roman" w:hAnsi="Times New Roman" w:cs="Times New Roman"/>
                <w:sz w:val="26"/>
                <w:szCs w:val="26"/>
                <w:lang w:val="en-US"/>
              </w:rPr>
              <w:t>1-3-5-6</w:t>
            </w:r>
          </w:p>
        </w:tc>
        <w:tc>
          <w:tcPr>
            <w:tcW w:w="4926" w:type="dxa"/>
            <w:vAlign w:val="center"/>
          </w:tcPr>
          <w:p w:rsidR="009C79D2" w:rsidRPr="0035046F"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товара не является корректным</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9C79D2"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en-US"/>
              </w:rPr>
              <w:t>1-3-5-7</w:t>
            </w:r>
            <w:r>
              <w:rPr>
                <w:rFonts w:ascii="Times New Roman" w:hAnsi="Times New Roman" w:cs="Times New Roman"/>
                <w:sz w:val="26"/>
                <w:szCs w:val="26"/>
                <w:lang w:val="ru-RU"/>
              </w:rPr>
              <w:t>-8</w:t>
            </w:r>
          </w:p>
        </w:tc>
        <w:tc>
          <w:tcPr>
            <w:tcW w:w="4926" w:type="dxa"/>
            <w:vAlign w:val="center"/>
          </w:tcPr>
          <w:p w:rsidR="009C79D2" w:rsidRPr="0035046F"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Название товара уже существует</w:t>
            </w:r>
          </w:p>
        </w:tc>
      </w:tr>
      <w:tr w:rsidR="009C79D2" w:rsidRPr="00FE068C" w:rsidTr="00681ED3">
        <w:tc>
          <w:tcPr>
            <w:tcW w:w="2235" w:type="dxa"/>
            <w:vMerge/>
          </w:tcPr>
          <w:p w:rsidR="009C79D2" w:rsidRDefault="009C79D2" w:rsidP="00681ED3">
            <w:pPr>
              <w:rPr>
                <w:rFonts w:ascii="Times New Roman" w:hAnsi="Times New Roman" w:cs="Times New Roman"/>
                <w:sz w:val="26"/>
                <w:szCs w:val="26"/>
              </w:rPr>
            </w:pPr>
          </w:p>
        </w:tc>
        <w:tc>
          <w:tcPr>
            <w:tcW w:w="2409" w:type="dxa"/>
            <w:vAlign w:val="center"/>
          </w:tcPr>
          <w:p w:rsidR="009C79D2" w:rsidRPr="009C79D2"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1-3-5-7-9</w:t>
            </w:r>
          </w:p>
        </w:tc>
        <w:tc>
          <w:tcPr>
            <w:tcW w:w="4926" w:type="dxa"/>
            <w:vAlign w:val="center"/>
          </w:tcPr>
          <w:p w:rsidR="009C79D2" w:rsidRDefault="009C79D2" w:rsidP="00681ED3">
            <w:pPr>
              <w:rPr>
                <w:rFonts w:ascii="Times New Roman" w:hAnsi="Times New Roman" w:cs="Times New Roman"/>
                <w:sz w:val="26"/>
                <w:szCs w:val="26"/>
                <w:lang w:val="ru-RU"/>
              </w:rPr>
            </w:pPr>
            <w:r>
              <w:rPr>
                <w:rFonts w:ascii="Times New Roman" w:hAnsi="Times New Roman" w:cs="Times New Roman"/>
                <w:sz w:val="26"/>
                <w:szCs w:val="26"/>
                <w:lang w:val="ru-RU"/>
              </w:rPr>
              <w:t>Товар имеет уникальное и корректное название</w:t>
            </w:r>
            <w:r w:rsidR="00263392">
              <w:rPr>
                <w:rFonts w:ascii="Times New Roman" w:hAnsi="Times New Roman" w:cs="Times New Roman"/>
                <w:sz w:val="26"/>
                <w:szCs w:val="26"/>
                <w:lang w:val="ru-RU"/>
              </w:rPr>
              <w:t xml:space="preserve"> и корректные цену и описание</w:t>
            </w:r>
          </w:p>
        </w:tc>
      </w:tr>
    </w:tbl>
    <w:p w:rsidR="00642707" w:rsidRPr="009C79D2"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RegistrationVerifyer::</w:t>
      </w:r>
      <w:proofErr w:type="gramEnd"/>
      <w:r>
        <w:rPr>
          <w:rFonts w:ascii="Times New Roman" w:hAnsi="Times New Roman" w:cs="Times New Roman"/>
          <w:b/>
          <w:sz w:val="26"/>
          <w:szCs w:val="26"/>
        </w:rPr>
        <w:t>registrationErrors</w:t>
      </w:r>
    </w:p>
    <w:tbl>
      <w:tblPr>
        <w:tblStyle w:val="af0"/>
        <w:tblW w:w="0" w:type="auto"/>
        <w:tblLook w:val="04A0" w:firstRow="1" w:lastRow="0" w:firstColumn="1" w:lastColumn="0" w:noHBand="0" w:noVBand="1"/>
      </w:tblPr>
      <w:tblGrid>
        <w:gridCol w:w="2235"/>
        <w:gridCol w:w="2409"/>
        <w:gridCol w:w="4926"/>
      </w:tblGrid>
      <w:tr w:rsidR="00263392" w:rsidRPr="00FE068C" w:rsidTr="00681ED3">
        <w:tc>
          <w:tcPr>
            <w:tcW w:w="2235" w:type="dxa"/>
          </w:tcPr>
          <w:p w:rsidR="00263392" w:rsidRPr="00FE068C"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263392" w:rsidRPr="00FE068C"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263392" w:rsidRPr="00FE068C"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263392" w:rsidRPr="00FE068C" w:rsidTr="00681ED3">
        <w:tc>
          <w:tcPr>
            <w:tcW w:w="2235" w:type="dxa"/>
            <w:vMerge w:val="restart"/>
            <w:vAlign w:val="center"/>
          </w:tcPr>
          <w:p w:rsidR="00263392" w:rsidRPr="00FE068C" w:rsidRDefault="00263392"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263392" w:rsidRPr="0035046F"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263392" w:rsidRPr="00856141"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Логин не является корректным</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856141" w:rsidRDefault="00263392"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-4</w:t>
            </w:r>
          </w:p>
        </w:tc>
        <w:tc>
          <w:tcPr>
            <w:tcW w:w="4926" w:type="dxa"/>
            <w:vAlign w:val="center"/>
          </w:tcPr>
          <w:p w:rsidR="00263392" w:rsidRPr="00FD50C3"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Пароль не является корректным</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856141" w:rsidRDefault="00263392" w:rsidP="00681ED3">
            <w:pPr>
              <w:rPr>
                <w:rFonts w:ascii="Times New Roman" w:hAnsi="Times New Roman" w:cs="Times New Roman"/>
                <w:sz w:val="26"/>
                <w:szCs w:val="26"/>
                <w:lang w:val="en-US"/>
              </w:rPr>
            </w:pPr>
            <w:r>
              <w:rPr>
                <w:rFonts w:ascii="Times New Roman" w:hAnsi="Times New Roman" w:cs="Times New Roman"/>
                <w:sz w:val="26"/>
                <w:szCs w:val="26"/>
                <w:lang w:val="en-US"/>
              </w:rPr>
              <w:t>1-3-5-6</w:t>
            </w:r>
          </w:p>
        </w:tc>
        <w:tc>
          <w:tcPr>
            <w:tcW w:w="4926" w:type="dxa"/>
            <w:vAlign w:val="center"/>
          </w:tcPr>
          <w:p w:rsidR="00263392" w:rsidRPr="0035046F"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Адрес электронной почты не является корректным</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9C79D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en-US"/>
              </w:rPr>
              <w:t>1-3-5-7</w:t>
            </w:r>
            <w:r>
              <w:rPr>
                <w:rFonts w:ascii="Times New Roman" w:hAnsi="Times New Roman" w:cs="Times New Roman"/>
                <w:sz w:val="26"/>
                <w:szCs w:val="26"/>
                <w:lang w:val="ru-RU"/>
              </w:rPr>
              <w:t>-8</w:t>
            </w:r>
          </w:p>
        </w:tc>
        <w:tc>
          <w:tcPr>
            <w:tcW w:w="4926" w:type="dxa"/>
            <w:vAlign w:val="center"/>
          </w:tcPr>
          <w:p w:rsidR="00263392" w:rsidRPr="0035046F"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с таким логином уже существует</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Pr="009C79D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1-3-5-7-9-10</w:t>
            </w:r>
          </w:p>
        </w:tc>
        <w:tc>
          <w:tcPr>
            <w:tcW w:w="4926" w:type="dxa"/>
            <w:vAlign w:val="center"/>
          </w:tcPr>
          <w:p w:rsidR="0026339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с таким адресом электронной почты уже существует</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1-3-5-7-9-11-12</w:t>
            </w:r>
          </w:p>
        </w:tc>
        <w:tc>
          <w:tcPr>
            <w:tcW w:w="4926" w:type="dxa"/>
            <w:vAlign w:val="center"/>
          </w:tcPr>
          <w:p w:rsidR="00263392" w:rsidRDefault="0008712F"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неправильно повторил пароль</w:t>
            </w:r>
          </w:p>
        </w:tc>
      </w:tr>
      <w:tr w:rsidR="00263392" w:rsidRPr="00FE068C" w:rsidTr="00681ED3">
        <w:tc>
          <w:tcPr>
            <w:tcW w:w="2235" w:type="dxa"/>
            <w:vMerge/>
          </w:tcPr>
          <w:p w:rsidR="00263392" w:rsidRDefault="00263392" w:rsidP="00681ED3">
            <w:pPr>
              <w:rPr>
                <w:rFonts w:ascii="Times New Roman" w:hAnsi="Times New Roman" w:cs="Times New Roman"/>
                <w:sz w:val="26"/>
                <w:szCs w:val="26"/>
              </w:rPr>
            </w:pPr>
          </w:p>
        </w:tc>
        <w:tc>
          <w:tcPr>
            <w:tcW w:w="2409" w:type="dxa"/>
            <w:vAlign w:val="center"/>
          </w:tcPr>
          <w:p w:rsidR="00263392" w:rsidRDefault="00263392" w:rsidP="00681ED3">
            <w:pPr>
              <w:rPr>
                <w:rFonts w:ascii="Times New Roman" w:hAnsi="Times New Roman" w:cs="Times New Roman"/>
                <w:sz w:val="26"/>
                <w:szCs w:val="26"/>
                <w:lang w:val="ru-RU"/>
              </w:rPr>
            </w:pPr>
            <w:r>
              <w:rPr>
                <w:rFonts w:ascii="Times New Roman" w:hAnsi="Times New Roman" w:cs="Times New Roman"/>
                <w:sz w:val="26"/>
                <w:szCs w:val="26"/>
                <w:lang w:val="ru-RU"/>
              </w:rPr>
              <w:t>1-3-5-7-9-11-13</w:t>
            </w:r>
          </w:p>
        </w:tc>
        <w:tc>
          <w:tcPr>
            <w:tcW w:w="4926" w:type="dxa"/>
            <w:vAlign w:val="center"/>
          </w:tcPr>
          <w:p w:rsidR="00263392" w:rsidRDefault="0008712F" w:rsidP="00681ED3">
            <w:pPr>
              <w:rPr>
                <w:rFonts w:ascii="Times New Roman" w:hAnsi="Times New Roman" w:cs="Times New Roman"/>
                <w:sz w:val="26"/>
                <w:szCs w:val="26"/>
                <w:lang w:val="ru-RU"/>
              </w:rPr>
            </w:pPr>
            <w:r>
              <w:rPr>
                <w:rFonts w:ascii="Times New Roman" w:hAnsi="Times New Roman" w:cs="Times New Roman"/>
                <w:sz w:val="26"/>
                <w:szCs w:val="26"/>
                <w:lang w:val="ru-RU"/>
              </w:rPr>
              <w:t>Пользователь указал корректно все данные. Логин и адрес электронной почты уникальны</w:t>
            </w:r>
          </w:p>
        </w:tc>
      </w:tr>
    </w:tbl>
    <w:p w:rsidR="00642707" w:rsidRPr="00263392"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Registrator::</w:t>
      </w:r>
      <w:proofErr w:type="gramEnd"/>
      <w:r>
        <w:rPr>
          <w:rFonts w:ascii="Times New Roman" w:hAnsi="Times New Roman" w:cs="Times New Roman"/>
          <w:b/>
          <w:sz w:val="26"/>
          <w:szCs w:val="26"/>
        </w:rPr>
        <w:t>registrateUser</w:t>
      </w:r>
    </w:p>
    <w:tbl>
      <w:tblPr>
        <w:tblStyle w:val="af0"/>
        <w:tblW w:w="0" w:type="auto"/>
        <w:tblLook w:val="04A0" w:firstRow="1" w:lastRow="0" w:firstColumn="1" w:lastColumn="0" w:noHBand="0" w:noVBand="1"/>
      </w:tblPr>
      <w:tblGrid>
        <w:gridCol w:w="2235"/>
        <w:gridCol w:w="2409"/>
        <w:gridCol w:w="4926"/>
      </w:tblGrid>
      <w:tr w:rsidR="00DF238E" w:rsidRPr="00FE068C" w:rsidTr="00681ED3">
        <w:tc>
          <w:tcPr>
            <w:tcW w:w="2235" w:type="dxa"/>
          </w:tcPr>
          <w:p w:rsidR="00DF238E" w:rsidRPr="00FE068C"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DF238E" w:rsidRPr="00FE068C"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DF238E" w:rsidRPr="00FE068C"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DF238E" w:rsidRPr="00FE068C" w:rsidTr="00681ED3">
        <w:tc>
          <w:tcPr>
            <w:tcW w:w="2235" w:type="dxa"/>
            <w:vMerge w:val="restart"/>
            <w:vAlign w:val="center"/>
          </w:tcPr>
          <w:p w:rsidR="00DF238E" w:rsidRPr="00FE068C" w:rsidRDefault="00DF238E"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2</w:t>
            </w:r>
          </w:p>
        </w:tc>
        <w:tc>
          <w:tcPr>
            <w:tcW w:w="2409" w:type="dxa"/>
            <w:vAlign w:val="center"/>
          </w:tcPr>
          <w:p w:rsidR="00DF238E" w:rsidRPr="0035046F"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DF238E" w:rsidRPr="00FD06D0" w:rsidRDefault="00DF238E" w:rsidP="00681ED3">
            <w:pPr>
              <w:rPr>
                <w:rFonts w:ascii="Times New Roman" w:hAnsi="Times New Roman" w:cs="Times New Roman"/>
                <w:sz w:val="26"/>
                <w:szCs w:val="26"/>
                <w:lang w:val="en-US"/>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errors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true</w:t>
            </w:r>
          </w:p>
        </w:tc>
      </w:tr>
      <w:tr w:rsidR="00DF238E" w:rsidRPr="00FE068C" w:rsidTr="00681ED3">
        <w:tc>
          <w:tcPr>
            <w:tcW w:w="2235" w:type="dxa"/>
            <w:vMerge/>
          </w:tcPr>
          <w:p w:rsidR="00DF238E" w:rsidRDefault="00DF238E" w:rsidP="00681ED3">
            <w:pPr>
              <w:rPr>
                <w:rFonts w:ascii="Times New Roman" w:hAnsi="Times New Roman" w:cs="Times New Roman"/>
                <w:sz w:val="26"/>
                <w:szCs w:val="26"/>
              </w:rPr>
            </w:pPr>
          </w:p>
        </w:tc>
        <w:tc>
          <w:tcPr>
            <w:tcW w:w="2409" w:type="dxa"/>
            <w:vAlign w:val="center"/>
          </w:tcPr>
          <w:p w:rsidR="00DF238E" w:rsidRPr="0035046F" w:rsidRDefault="00DF238E" w:rsidP="00681ED3">
            <w:pPr>
              <w:rPr>
                <w:rFonts w:ascii="Times New Roman" w:hAnsi="Times New Roman" w:cs="Times New Roman"/>
                <w:sz w:val="26"/>
                <w:szCs w:val="26"/>
                <w:lang w:val="ru-RU"/>
              </w:rPr>
            </w:pPr>
            <w:r>
              <w:rPr>
                <w:rFonts w:ascii="Times New Roman" w:hAnsi="Times New Roman" w:cs="Times New Roman"/>
                <w:sz w:val="26"/>
                <w:szCs w:val="26"/>
                <w:lang w:val="ru-RU"/>
              </w:rPr>
              <w:t>1-2-3</w:t>
            </w:r>
          </w:p>
        </w:tc>
        <w:tc>
          <w:tcPr>
            <w:tcW w:w="4926" w:type="dxa"/>
            <w:vAlign w:val="center"/>
          </w:tcPr>
          <w:p w:rsidR="00DF238E" w:rsidRPr="0035046F" w:rsidRDefault="00DF238E" w:rsidP="00681ED3">
            <w:pPr>
              <w:rPr>
                <w:rFonts w:ascii="Times New Roman" w:hAnsi="Times New Roman" w:cs="Times New Roman"/>
                <w:sz w:val="26"/>
                <w:szCs w:val="26"/>
                <w:lang w:val="ru-RU"/>
              </w:rPr>
            </w:pPr>
            <w:r w:rsidRPr="0035046F">
              <w:rPr>
                <w:rFonts w:ascii="Times New Roman" w:hAnsi="Times New Roman" w:cs="Times New Roman"/>
                <w:sz w:val="26"/>
                <w:szCs w:val="26"/>
                <w:lang w:val="ru-RU"/>
              </w:rPr>
              <w:t>$</w:t>
            </w:r>
            <w:r>
              <w:rPr>
                <w:rFonts w:ascii="Times New Roman" w:hAnsi="Times New Roman" w:cs="Times New Roman"/>
                <w:sz w:val="26"/>
                <w:szCs w:val="26"/>
                <w:lang w:val="en-US"/>
              </w:rPr>
              <w:t xml:space="preserve">errors </w:t>
            </w:r>
            <w:r>
              <w:rPr>
                <w:rFonts w:ascii="Times New Roman" w:hAnsi="Times New Roman" w:cs="Times New Roman"/>
                <w:sz w:val="26"/>
                <w:szCs w:val="26"/>
                <w:lang w:val="ru-RU"/>
              </w:rPr>
              <w:t xml:space="preserve">имеет значение </w:t>
            </w:r>
            <w:r>
              <w:rPr>
                <w:rFonts w:ascii="Times New Roman" w:hAnsi="Times New Roman" w:cs="Times New Roman"/>
                <w:sz w:val="26"/>
                <w:szCs w:val="26"/>
                <w:lang w:val="en-US"/>
              </w:rPr>
              <w:t>false</w:t>
            </w:r>
          </w:p>
        </w:tc>
      </w:tr>
    </w:tbl>
    <w:p w:rsidR="00642707" w:rsidRDefault="00642707" w:rsidP="00642707">
      <w:pPr>
        <w:rPr>
          <w:rFonts w:ascii="Times New Roman" w:hAnsi="Times New Roman" w:cs="Times New Roman"/>
          <w:sz w:val="26"/>
          <w:szCs w:val="26"/>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clearURI</w:t>
      </w:r>
    </w:p>
    <w:tbl>
      <w:tblPr>
        <w:tblStyle w:val="af0"/>
        <w:tblW w:w="0" w:type="auto"/>
        <w:tblLook w:val="04A0" w:firstRow="1" w:lastRow="0" w:firstColumn="1" w:lastColumn="0" w:noHBand="0" w:noVBand="1"/>
      </w:tblPr>
      <w:tblGrid>
        <w:gridCol w:w="2235"/>
        <w:gridCol w:w="2409"/>
        <w:gridCol w:w="4926"/>
      </w:tblGrid>
      <w:tr w:rsidR="00576B37" w:rsidRPr="00FE068C" w:rsidTr="00681ED3">
        <w:tc>
          <w:tcPr>
            <w:tcW w:w="2235" w:type="dxa"/>
          </w:tcPr>
          <w:p w:rsidR="00576B37" w:rsidRPr="00FE068C"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576B37" w:rsidRPr="00FE068C"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576B37" w:rsidRPr="00FE068C"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576B37" w:rsidRPr="00FE068C" w:rsidTr="00681ED3">
        <w:tc>
          <w:tcPr>
            <w:tcW w:w="2235" w:type="dxa"/>
            <w:vMerge w:val="restart"/>
            <w:vAlign w:val="center"/>
          </w:tcPr>
          <w:p w:rsidR="00576B37" w:rsidRPr="00FE068C" w:rsidRDefault="00576B37"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lastRenderedPageBreak/>
              <w:t>Данный граф не является замкнутым</w:t>
            </w:r>
          </w:p>
        </w:tc>
        <w:tc>
          <w:tcPr>
            <w:tcW w:w="2409" w:type="dxa"/>
            <w:vAlign w:val="center"/>
          </w:tcPr>
          <w:p w:rsidR="00576B37" w:rsidRPr="0035046F"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576B37" w:rsidRPr="000C0D2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uri</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 символа «</w:t>
            </w:r>
            <w:r w:rsidRPr="000C0D2C">
              <w:rPr>
                <w:rFonts w:ascii="Times New Roman" w:hAnsi="Times New Roman" w:cs="Times New Roman"/>
                <w:sz w:val="26"/>
                <w:szCs w:val="26"/>
                <w:lang w:val="ru-RU"/>
              </w:rPr>
              <w:t>?</w:t>
            </w:r>
            <w:r>
              <w:rPr>
                <w:rFonts w:ascii="Times New Roman" w:hAnsi="Times New Roman" w:cs="Times New Roman"/>
                <w:sz w:val="26"/>
                <w:szCs w:val="26"/>
                <w:lang w:val="ru-RU"/>
              </w:rPr>
              <w:t>»</w:t>
            </w:r>
          </w:p>
        </w:tc>
      </w:tr>
      <w:tr w:rsidR="00576B37" w:rsidRPr="00FE068C" w:rsidTr="00681ED3">
        <w:tc>
          <w:tcPr>
            <w:tcW w:w="2235" w:type="dxa"/>
            <w:vMerge/>
          </w:tcPr>
          <w:p w:rsidR="00576B37" w:rsidRDefault="00576B37" w:rsidP="00681ED3">
            <w:pPr>
              <w:rPr>
                <w:rFonts w:ascii="Times New Roman" w:hAnsi="Times New Roman" w:cs="Times New Roman"/>
                <w:sz w:val="26"/>
                <w:szCs w:val="26"/>
              </w:rPr>
            </w:pPr>
          </w:p>
        </w:tc>
        <w:tc>
          <w:tcPr>
            <w:tcW w:w="2409" w:type="dxa"/>
            <w:vAlign w:val="center"/>
          </w:tcPr>
          <w:p w:rsidR="00576B37" w:rsidRPr="0035046F" w:rsidRDefault="00576B37"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576B37" w:rsidRPr="00FD50C3"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uri</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имеется символ «</w:t>
            </w:r>
            <w:r w:rsidRPr="000C0D2C">
              <w:rPr>
                <w:rFonts w:ascii="Times New Roman" w:hAnsi="Times New Roman" w:cs="Times New Roman"/>
                <w:sz w:val="26"/>
                <w:szCs w:val="26"/>
                <w:lang w:val="ru-RU"/>
              </w:rPr>
              <w:t>?</w:t>
            </w:r>
            <w:r>
              <w:rPr>
                <w:rFonts w:ascii="Times New Roman" w:hAnsi="Times New Roman" w:cs="Times New Roman"/>
                <w:sz w:val="26"/>
                <w:szCs w:val="26"/>
                <w:lang w:val="ru-RU"/>
              </w:rPr>
              <w:t>»</w:t>
            </w:r>
          </w:p>
        </w:tc>
      </w:tr>
    </w:tbl>
    <w:p w:rsidR="00642707" w:rsidRPr="00576B37"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getValue</w:t>
      </w:r>
    </w:p>
    <w:tbl>
      <w:tblPr>
        <w:tblStyle w:val="af0"/>
        <w:tblW w:w="0" w:type="auto"/>
        <w:tblLook w:val="04A0" w:firstRow="1" w:lastRow="0" w:firstColumn="1" w:lastColumn="0" w:noHBand="0" w:noVBand="1"/>
      </w:tblPr>
      <w:tblGrid>
        <w:gridCol w:w="2235"/>
        <w:gridCol w:w="2409"/>
        <w:gridCol w:w="4926"/>
      </w:tblGrid>
      <w:tr w:rsidR="000C0D2C" w:rsidRPr="00FE068C" w:rsidTr="00681ED3">
        <w:tc>
          <w:tcPr>
            <w:tcW w:w="2235" w:type="dxa"/>
          </w:tcPr>
          <w:p w:rsidR="000C0D2C" w:rsidRPr="00FE068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0C0D2C" w:rsidRPr="00FE068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0C0D2C" w:rsidRPr="00FE068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0C0D2C" w:rsidRPr="00FE068C" w:rsidTr="00681ED3">
        <w:tc>
          <w:tcPr>
            <w:tcW w:w="2235" w:type="dxa"/>
            <w:vMerge w:val="restart"/>
            <w:vAlign w:val="center"/>
          </w:tcPr>
          <w:p w:rsidR="000C0D2C" w:rsidRPr="00FE068C" w:rsidRDefault="000C0D2C"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0C0D2C" w:rsidRPr="0035046F"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0C0D2C" w:rsidRPr="000C0D2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Имеется значение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Pr>
                <w:rFonts w:ascii="Times New Roman" w:hAnsi="Times New Roman" w:cs="Times New Roman"/>
                <w:sz w:val="26"/>
                <w:szCs w:val="26"/>
                <w:lang w:val="ru-RU"/>
              </w:rPr>
              <w:t xml:space="preserve"> 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GET</w:t>
            </w:r>
          </w:p>
        </w:tc>
      </w:tr>
      <w:tr w:rsidR="000C0D2C" w:rsidRPr="00FE068C" w:rsidTr="00681ED3">
        <w:tc>
          <w:tcPr>
            <w:tcW w:w="2235" w:type="dxa"/>
            <w:vMerge/>
          </w:tcPr>
          <w:p w:rsidR="000C0D2C" w:rsidRDefault="000C0D2C" w:rsidP="00681ED3">
            <w:pPr>
              <w:rPr>
                <w:rFonts w:ascii="Times New Roman" w:hAnsi="Times New Roman" w:cs="Times New Roman"/>
                <w:sz w:val="26"/>
                <w:szCs w:val="26"/>
              </w:rPr>
            </w:pPr>
          </w:p>
        </w:tc>
        <w:tc>
          <w:tcPr>
            <w:tcW w:w="2409" w:type="dxa"/>
            <w:vAlign w:val="center"/>
          </w:tcPr>
          <w:p w:rsidR="000C0D2C" w:rsidRPr="0035046F"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0C0D2C" w:rsidRPr="000C0D2C" w:rsidRDefault="000C0D2C"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Значения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GET</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w:t>
            </w:r>
          </w:p>
        </w:tc>
      </w:tr>
    </w:tbl>
    <w:p w:rsidR="00642707" w:rsidRPr="000C0D2C"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getPOSTValue</w:t>
      </w:r>
    </w:p>
    <w:tbl>
      <w:tblPr>
        <w:tblStyle w:val="af0"/>
        <w:tblW w:w="0" w:type="auto"/>
        <w:tblLook w:val="04A0" w:firstRow="1" w:lastRow="0" w:firstColumn="1" w:lastColumn="0" w:noHBand="0" w:noVBand="1"/>
      </w:tblPr>
      <w:tblGrid>
        <w:gridCol w:w="2235"/>
        <w:gridCol w:w="2409"/>
        <w:gridCol w:w="4926"/>
      </w:tblGrid>
      <w:tr w:rsidR="007E707E" w:rsidRPr="00FE068C" w:rsidTr="00681ED3">
        <w:tc>
          <w:tcPr>
            <w:tcW w:w="2235"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7E707E" w:rsidRPr="00FE068C" w:rsidTr="00681ED3">
        <w:tc>
          <w:tcPr>
            <w:tcW w:w="2235" w:type="dxa"/>
            <w:vMerge w:val="restart"/>
            <w:vAlign w:val="center"/>
          </w:tcPr>
          <w:p w:rsidR="007E707E" w:rsidRPr="00FE068C" w:rsidRDefault="007E707E"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7E707E" w:rsidRPr="0035046F"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Имеется значение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Pr>
                <w:rFonts w:ascii="Times New Roman" w:hAnsi="Times New Roman" w:cs="Times New Roman"/>
                <w:sz w:val="26"/>
                <w:szCs w:val="26"/>
                <w:lang w:val="ru-RU"/>
              </w:rPr>
              <w:t xml:space="preserve"> 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POST</w:t>
            </w:r>
          </w:p>
        </w:tc>
      </w:tr>
      <w:tr w:rsidR="007E707E" w:rsidRPr="00FE068C"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35046F"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1-3</w:t>
            </w:r>
          </w:p>
        </w:tc>
        <w:tc>
          <w:tcPr>
            <w:tcW w:w="4926" w:type="dxa"/>
            <w:vAlign w:val="center"/>
          </w:tcPr>
          <w:p w:rsidR="007E707E" w:rsidRPr="000C0D2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Значения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name</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в массиве </w:t>
            </w:r>
            <w:r w:rsidRPr="000C0D2C">
              <w:rPr>
                <w:rFonts w:ascii="Times New Roman" w:hAnsi="Times New Roman" w:cs="Times New Roman"/>
                <w:sz w:val="26"/>
                <w:szCs w:val="26"/>
                <w:lang w:val="ru-RU"/>
              </w:rPr>
              <w:t>$_</w:t>
            </w:r>
            <w:r>
              <w:rPr>
                <w:rFonts w:ascii="Times New Roman" w:hAnsi="Times New Roman" w:cs="Times New Roman"/>
                <w:sz w:val="26"/>
                <w:szCs w:val="26"/>
                <w:lang w:val="en-US"/>
              </w:rPr>
              <w:t>POST</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w:t>
            </w:r>
          </w:p>
        </w:tc>
      </w:tr>
    </w:tbl>
    <w:p w:rsidR="00642707" w:rsidRPr="007E707E" w:rsidRDefault="00642707" w:rsidP="00642707">
      <w:pPr>
        <w:rPr>
          <w:rFonts w:ascii="Times New Roman" w:hAnsi="Times New Roman" w:cs="Times New Roman"/>
          <w:sz w:val="26"/>
          <w:szCs w:val="26"/>
          <w:lang w:val="ru-RU"/>
        </w:rPr>
      </w:pPr>
    </w:p>
    <w:p w:rsidR="00642707" w:rsidRPr="002874F1" w:rsidRDefault="00642707" w:rsidP="00642707">
      <w:pPr>
        <w:rPr>
          <w:rFonts w:ascii="Times New Roman" w:hAnsi="Times New Roman" w:cs="Times New Roman"/>
          <w:b/>
          <w:sz w:val="26"/>
          <w:szCs w:val="26"/>
        </w:rPr>
      </w:pPr>
      <w:proofErr w:type="gramStart"/>
      <w:r>
        <w:rPr>
          <w:rFonts w:ascii="Times New Roman" w:hAnsi="Times New Roman" w:cs="Times New Roman"/>
          <w:b/>
          <w:sz w:val="26"/>
          <w:szCs w:val="26"/>
        </w:rPr>
        <w:t>URIResolver::</w:t>
      </w:r>
      <w:proofErr w:type="gramEnd"/>
      <w:r>
        <w:rPr>
          <w:rFonts w:ascii="Times New Roman" w:hAnsi="Times New Roman" w:cs="Times New Roman"/>
          <w:b/>
          <w:sz w:val="26"/>
          <w:szCs w:val="26"/>
        </w:rPr>
        <w:t>setToURI</w:t>
      </w:r>
    </w:p>
    <w:tbl>
      <w:tblPr>
        <w:tblStyle w:val="af0"/>
        <w:tblW w:w="0" w:type="auto"/>
        <w:tblLook w:val="04A0" w:firstRow="1" w:lastRow="0" w:firstColumn="1" w:lastColumn="0" w:noHBand="0" w:noVBand="1"/>
      </w:tblPr>
      <w:tblGrid>
        <w:gridCol w:w="2235"/>
        <w:gridCol w:w="2409"/>
        <w:gridCol w:w="4926"/>
      </w:tblGrid>
      <w:tr w:rsidR="007E707E" w:rsidRPr="00FE068C" w:rsidTr="00681ED3">
        <w:tc>
          <w:tcPr>
            <w:tcW w:w="2235"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Цикломатическое число</w:t>
            </w:r>
          </w:p>
        </w:tc>
        <w:tc>
          <w:tcPr>
            <w:tcW w:w="2409"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Описание прохода</w:t>
            </w:r>
          </w:p>
        </w:tc>
        <w:tc>
          <w:tcPr>
            <w:tcW w:w="4926" w:type="dxa"/>
          </w:tcPr>
          <w:p w:rsidR="007E707E" w:rsidRPr="00FE068C"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Контрольные примеры, позволяющие реализовать данную ситуацию</w:t>
            </w:r>
          </w:p>
        </w:tc>
      </w:tr>
      <w:tr w:rsidR="007E707E" w:rsidRPr="00FE068C" w:rsidTr="00681ED3">
        <w:tc>
          <w:tcPr>
            <w:tcW w:w="2235" w:type="dxa"/>
            <w:vMerge w:val="restart"/>
            <w:vAlign w:val="center"/>
          </w:tcPr>
          <w:p w:rsidR="007E707E" w:rsidRPr="00FE068C" w:rsidRDefault="007E707E" w:rsidP="00681ED3">
            <w:pPr>
              <w:jc w:val="center"/>
              <w:rPr>
                <w:rFonts w:ascii="Times New Roman" w:hAnsi="Times New Roman" w:cs="Times New Roman"/>
                <w:sz w:val="26"/>
                <w:szCs w:val="26"/>
                <w:lang w:val="ru-RU"/>
              </w:rPr>
            </w:pPr>
            <w:r>
              <w:rPr>
                <w:rFonts w:ascii="Times New Roman" w:hAnsi="Times New Roman" w:cs="Times New Roman"/>
                <w:sz w:val="26"/>
                <w:szCs w:val="26"/>
                <w:lang w:val="ru-RU"/>
              </w:rPr>
              <w:t>Данный граф не является замкнутым</w:t>
            </w:r>
          </w:p>
        </w:tc>
        <w:tc>
          <w:tcPr>
            <w:tcW w:w="2409" w:type="dxa"/>
            <w:vAlign w:val="center"/>
          </w:tcPr>
          <w:p w:rsidR="007E707E" w:rsidRPr="0035046F"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1-2</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0C0D2C">
              <w:rPr>
                <w:rFonts w:ascii="Times New Roman" w:hAnsi="Times New Roman" w:cs="Times New Roman"/>
                <w:sz w:val="26"/>
                <w:szCs w:val="26"/>
                <w:lang w:val="ru-RU"/>
              </w:rPr>
              <w:t>$</w:t>
            </w:r>
            <w:r>
              <w:rPr>
                <w:rFonts w:ascii="Times New Roman" w:hAnsi="Times New Roman" w:cs="Times New Roman"/>
                <w:sz w:val="26"/>
                <w:szCs w:val="26"/>
                <w:lang w:val="en-US"/>
              </w:rPr>
              <w:t>uri</w:t>
            </w:r>
            <w:r w:rsidRPr="000C0D2C">
              <w:rPr>
                <w:rFonts w:ascii="Times New Roman" w:hAnsi="Times New Roman" w:cs="Times New Roman"/>
                <w:sz w:val="26"/>
                <w:szCs w:val="26"/>
                <w:lang w:val="ru-RU"/>
              </w:rPr>
              <w:t xml:space="preserve"> </w:t>
            </w:r>
            <w:r>
              <w:rPr>
                <w:rFonts w:ascii="Times New Roman" w:hAnsi="Times New Roman" w:cs="Times New Roman"/>
                <w:sz w:val="26"/>
                <w:szCs w:val="26"/>
                <w:lang w:val="ru-RU"/>
              </w:rPr>
              <w:t>нет символа «</w:t>
            </w:r>
            <w:r w:rsidRPr="000C0D2C">
              <w:rPr>
                <w:rFonts w:ascii="Times New Roman" w:hAnsi="Times New Roman" w:cs="Times New Roman"/>
                <w:sz w:val="26"/>
                <w:szCs w:val="26"/>
                <w:lang w:val="ru-RU"/>
              </w:rPr>
              <w:t>?</w:t>
            </w:r>
            <w:r>
              <w:rPr>
                <w:rFonts w:ascii="Times New Roman" w:hAnsi="Times New Roman" w:cs="Times New Roman"/>
                <w:sz w:val="26"/>
                <w:szCs w:val="26"/>
                <w:lang w:val="ru-RU"/>
              </w:rPr>
              <w:t>»</w:t>
            </w:r>
          </w:p>
        </w:tc>
      </w:tr>
      <w:tr w:rsidR="007E707E" w:rsidRPr="00FE068C"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7E707E" w:rsidRDefault="007E707E" w:rsidP="00681ED3">
            <w:pPr>
              <w:rPr>
                <w:rFonts w:ascii="Times New Roman" w:hAnsi="Times New Roman" w:cs="Times New Roman"/>
                <w:sz w:val="26"/>
                <w:szCs w:val="26"/>
                <w:lang w:val="en-US"/>
              </w:rPr>
            </w:pPr>
            <w:r>
              <w:rPr>
                <w:rFonts w:ascii="Times New Roman" w:hAnsi="Times New Roman" w:cs="Times New Roman"/>
                <w:sz w:val="26"/>
                <w:szCs w:val="26"/>
                <w:lang w:val="ru-RU"/>
              </w:rPr>
              <w:t>1-3</w:t>
            </w:r>
            <w:r>
              <w:rPr>
                <w:rFonts w:ascii="Times New Roman" w:hAnsi="Times New Roman" w:cs="Times New Roman"/>
                <w:sz w:val="26"/>
                <w:szCs w:val="26"/>
                <w:lang w:val="en-US"/>
              </w:rPr>
              <w:t>-6</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uri</w:t>
            </w:r>
            <w:r w:rsidRPr="007E707E">
              <w:rPr>
                <w:rFonts w:ascii="Times New Roman" w:hAnsi="Times New Roman" w:cs="Times New Roman"/>
                <w:sz w:val="26"/>
                <w:szCs w:val="26"/>
                <w:lang w:val="ru-RU"/>
              </w:rPr>
              <w:t xml:space="preserve"> </w:t>
            </w:r>
            <w:r>
              <w:rPr>
                <w:rFonts w:ascii="Times New Roman" w:hAnsi="Times New Roman" w:cs="Times New Roman"/>
                <w:sz w:val="26"/>
                <w:szCs w:val="26"/>
                <w:lang w:val="ru-RU"/>
              </w:rPr>
              <w:t>только одно значение</w:t>
            </w:r>
          </w:p>
        </w:tc>
      </w:tr>
      <w:tr w:rsidR="007E707E" w:rsidRPr="00FE068C"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7E707E" w:rsidRDefault="007E707E" w:rsidP="00681ED3">
            <w:pPr>
              <w:rPr>
                <w:rFonts w:ascii="Times New Roman" w:hAnsi="Times New Roman" w:cs="Times New Roman"/>
                <w:sz w:val="26"/>
                <w:szCs w:val="26"/>
                <w:lang w:val="en-US"/>
              </w:rPr>
            </w:pPr>
            <w:r>
              <w:rPr>
                <w:rFonts w:ascii="Times New Roman" w:hAnsi="Times New Roman" w:cs="Times New Roman"/>
                <w:sz w:val="26"/>
                <w:szCs w:val="26"/>
                <w:lang w:val="en-US"/>
              </w:rPr>
              <w:t>1-3-4-5</w:t>
            </w:r>
          </w:p>
        </w:tc>
        <w:tc>
          <w:tcPr>
            <w:tcW w:w="4926" w:type="dxa"/>
            <w:vAlign w:val="center"/>
          </w:tcPr>
          <w:p w:rsidR="007E707E" w:rsidRPr="007E707E" w:rsidRDefault="007E707E"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uri</w:t>
            </w:r>
            <w:r w:rsidRPr="007E707E">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найдено такое же значение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name</w:t>
            </w:r>
          </w:p>
        </w:tc>
      </w:tr>
      <w:tr w:rsidR="007E707E" w:rsidRPr="00FE068C" w:rsidTr="00681ED3">
        <w:tc>
          <w:tcPr>
            <w:tcW w:w="2235" w:type="dxa"/>
            <w:vMerge/>
          </w:tcPr>
          <w:p w:rsidR="007E707E" w:rsidRDefault="007E707E" w:rsidP="00681ED3">
            <w:pPr>
              <w:rPr>
                <w:rFonts w:ascii="Times New Roman" w:hAnsi="Times New Roman" w:cs="Times New Roman"/>
                <w:sz w:val="26"/>
                <w:szCs w:val="26"/>
              </w:rPr>
            </w:pPr>
          </w:p>
        </w:tc>
        <w:tc>
          <w:tcPr>
            <w:tcW w:w="2409" w:type="dxa"/>
            <w:vAlign w:val="center"/>
          </w:tcPr>
          <w:p w:rsidR="007E707E" w:rsidRPr="007E707E" w:rsidRDefault="007E707E" w:rsidP="00681ED3">
            <w:pPr>
              <w:rPr>
                <w:rFonts w:ascii="Times New Roman" w:hAnsi="Times New Roman" w:cs="Times New Roman"/>
                <w:sz w:val="26"/>
                <w:szCs w:val="26"/>
                <w:lang w:val="en-US"/>
              </w:rPr>
            </w:pPr>
            <w:r>
              <w:rPr>
                <w:rFonts w:ascii="Times New Roman" w:hAnsi="Times New Roman" w:cs="Times New Roman"/>
                <w:sz w:val="26"/>
                <w:szCs w:val="26"/>
                <w:lang w:val="en-US"/>
              </w:rPr>
              <w:t>1-3-4-6</w:t>
            </w:r>
          </w:p>
        </w:tc>
        <w:tc>
          <w:tcPr>
            <w:tcW w:w="4926" w:type="dxa"/>
            <w:vAlign w:val="center"/>
          </w:tcPr>
          <w:p w:rsidR="007E707E" w:rsidRPr="003158A1" w:rsidRDefault="003158A1" w:rsidP="00681ED3">
            <w:pPr>
              <w:rPr>
                <w:rFonts w:ascii="Times New Roman" w:hAnsi="Times New Roman" w:cs="Times New Roman"/>
                <w:sz w:val="26"/>
                <w:szCs w:val="26"/>
                <w:lang w:val="ru-RU"/>
              </w:rPr>
            </w:pPr>
            <w:r>
              <w:rPr>
                <w:rFonts w:ascii="Times New Roman" w:hAnsi="Times New Roman" w:cs="Times New Roman"/>
                <w:sz w:val="26"/>
                <w:szCs w:val="26"/>
                <w:lang w:val="ru-RU"/>
              </w:rPr>
              <w:t xml:space="preserve">В строке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uri</w:t>
            </w:r>
            <w:r>
              <w:rPr>
                <w:rFonts w:ascii="Times New Roman" w:hAnsi="Times New Roman" w:cs="Times New Roman"/>
                <w:sz w:val="26"/>
                <w:szCs w:val="26"/>
                <w:lang w:val="ru-RU"/>
              </w:rPr>
              <w:t xml:space="preserve"> не</w:t>
            </w:r>
            <w:r w:rsidRPr="007E707E">
              <w:rPr>
                <w:rFonts w:ascii="Times New Roman" w:hAnsi="Times New Roman" w:cs="Times New Roman"/>
                <w:sz w:val="26"/>
                <w:szCs w:val="26"/>
                <w:lang w:val="ru-RU"/>
              </w:rPr>
              <w:t xml:space="preserve"> </w:t>
            </w:r>
            <w:r>
              <w:rPr>
                <w:rFonts w:ascii="Times New Roman" w:hAnsi="Times New Roman" w:cs="Times New Roman"/>
                <w:sz w:val="26"/>
                <w:szCs w:val="26"/>
                <w:lang w:val="ru-RU"/>
              </w:rPr>
              <w:t xml:space="preserve">найдено такого же значения </w:t>
            </w:r>
            <w:r w:rsidRPr="007E707E">
              <w:rPr>
                <w:rFonts w:ascii="Times New Roman" w:hAnsi="Times New Roman" w:cs="Times New Roman"/>
                <w:sz w:val="26"/>
                <w:szCs w:val="26"/>
                <w:lang w:val="ru-RU"/>
              </w:rPr>
              <w:t>$</w:t>
            </w:r>
            <w:r>
              <w:rPr>
                <w:rFonts w:ascii="Times New Roman" w:hAnsi="Times New Roman" w:cs="Times New Roman"/>
                <w:sz w:val="26"/>
                <w:szCs w:val="26"/>
                <w:lang w:val="en-US"/>
              </w:rPr>
              <w:t>name</w:t>
            </w:r>
          </w:p>
        </w:tc>
      </w:tr>
    </w:tbl>
    <w:p w:rsidR="0071305A" w:rsidRDefault="0071305A" w:rsidP="0071305A">
      <w:pPr>
        <w:rPr>
          <w:lang w:val="ru-RU"/>
        </w:rPr>
      </w:pPr>
      <w:r>
        <w:rPr>
          <w:lang w:val="ru-RU"/>
        </w:rPr>
        <w:br w:type="page"/>
      </w:r>
    </w:p>
    <w:p w:rsidR="008F57BB" w:rsidRPr="008F57BB" w:rsidRDefault="003E0750" w:rsidP="008F57BB">
      <w:pPr>
        <w:pStyle w:val="1"/>
        <w:numPr>
          <w:ilvl w:val="0"/>
          <w:numId w:val="6"/>
        </w:numPr>
        <w:jc w:val="center"/>
        <w:rPr>
          <w:rFonts w:cs="Times New Roman"/>
          <w:sz w:val="26"/>
          <w:szCs w:val="26"/>
          <w:lang w:val="ru-RU"/>
        </w:rPr>
      </w:pPr>
      <w:bookmarkStart w:id="24" w:name="_Toc532237432"/>
      <w:r>
        <w:rPr>
          <w:lang w:val="ru-RU"/>
        </w:rPr>
        <w:lastRenderedPageBreak/>
        <w:t>Р</w:t>
      </w:r>
      <w:r w:rsidR="00BD6A7C">
        <w:rPr>
          <w:lang w:val="ru-RU"/>
        </w:rPr>
        <w:t>еализация модульного тестирования</w:t>
      </w:r>
      <w:bookmarkEnd w:id="24"/>
    </w:p>
    <w:p w:rsidR="004346EE" w:rsidRDefault="004346EE" w:rsidP="005761AD">
      <w:pPr>
        <w:rPr>
          <w:rFonts w:ascii="Times New Roman" w:hAnsi="Times New Roman" w:cs="Times New Roman"/>
          <w:sz w:val="26"/>
          <w:szCs w:val="26"/>
          <w:lang w:val="ru-RU"/>
        </w:rPr>
      </w:pPr>
    </w:p>
    <w:p w:rsidR="004346EE" w:rsidRDefault="0028790D" w:rsidP="0028790D">
      <w:pPr>
        <w:pStyle w:val="2"/>
        <w:numPr>
          <w:ilvl w:val="1"/>
          <w:numId w:val="6"/>
        </w:numPr>
        <w:rPr>
          <w:lang w:val="ru-RU"/>
        </w:rPr>
      </w:pPr>
      <w:bookmarkStart w:id="25" w:name="_Toc532237433"/>
      <w:r>
        <w:rPr>
          <w:lang w:val="ru-RU"/>
        </w:rPr>
        <w:t>Реализация автоматизированных скриптов</w:t>
      </w:r>
      <w:bookmarkEnd w:id="25"/>
    </w:p>
    <w:p w:rsidR="004346EE" w:rsidRDefault="004346EE"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28790D">
      <w:pPr>
        <w:pStyle w:val="2"/>
        <w:numPr>
          <w:ilvl w:val="1"/>
          <w:numId w:val="6"/>
        </w:numPr>
        <w:rPr>
          <w:lang w:val="ru-RU"/>
        </w:rPr>
      </w:pPr>
      <w:bookmarkStart w:id="26" w:name="_Toc532237434"/>
      <w:r>
        <w:rPr>
          <w:lang w:val="ru-RU"/>
        </w:rPr>
        <w:t>Анализ результатов тестов</w:t>
      </w:r>
      <w:bookmarkEnd w:id="26"/>
    </w:p>
    <w:p w:rsidR="0028790D" w:rsidRDefault="0028790D"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5761AD">
      <w:pPr>
        <w:rPr>
          <w:rFonts w:ascii="Times New Roman" w:hAnsi="Times New Roman" w:cs="Times New Roman"/>
          <w:sz w:val="26"/>
          <w:szCs w:val="26"/>
          <w:lang w:val="ru-RU"/>
        </w:rPr>
      </w:pPr>
    </w:p>
    <w:p w:rsidR="0028790D" w:rsidRDefault="0028790D" w:rsidP="0028790D">
      <w:pPr>
        <w:pStyle w:val="2"/>
        <w:numPr>
          <w:ilvl w:val="1"/>
          <w:numId w:val="6"/>
        </w:numPr>
        <w:rPr>
          <w:lang w:val="ru-RU"/>
        </w:rPr>
      </w:pPr>
      <w:bookmarkStart w:id="27" w:name="_Toc532237435"/>
      <w:r>
        <w:rPr>
          <w:lang w:val="ru-RU"/>
        </w:rPr>
        <w:t>Отладка тестов</w:t>
      </w:r>
      <w:bookmarkEnd w:id="27"/>
    </w:p>
    <w:p w:rsidR="0028790D" w:rsidRDefault="0028790D" w:rsidP="005761AD">
      <w:pPr>
        <w:rPr>
          <w:rFonts w:ascii="Times New Roman" w:hAnsi="Times New Roman" w:cs="Times New Roman"/>
          <w:sz w:val="26"/>
          <w:szCs w:val="26"/>
          <w:lang w:val="ru-RU"/>
        </w:rPr>
      </w:pPr>
    </w:p>
    <w:p w:rsidR="004346EE" w:rsidRDefault="004346EE" w:rsidP="005761AD">
      <w:pPr>
        <w:rPr>
          <w:rFonts w:ascii="Times New Roman" w:hAnsi="Times New Roman" w:cs="Times New Roman"/>
          <w:sz w:val="26"/>
          <w:szCs w:val="26"/>
          <w:lang w:val="ru-RU"/>
        </w:rPr>
      </w:pPr>
    </w:p>
    <w:p w:rsidR="00D20FAF" w:rsidRPr="005761AD" w:rsidRDefault="00D20FAF" w:rsidP="005761AD">
      <w:pPr>
        <w:rPr>
          <w:rFonts w:ascii="Times New Roman" w:hAnsi="Times New Roman" w:cs="Times New Roman"/>
          <w:sz w:val="26"/>
          <w:szCs w:val="26"/>
          <w:lang w:val="ru-RU"/>
        </w:rPr>
      </w:pPr>
    </w:p>
    <w:p w:rsidR="00B44C6F" w:rsidRPr="004346EE" w:rsidRDefault="00B44C6F" w:rsidP="008F57BB">
      <w:pPr>
        <w:pStyle w:val="1"/>
        <w:jc w:val="center"/>
        <w:rPr>
          <w:rStyle w:val="af1"/>
          <w:lang w:val="ru-RU"/>
        </w:rPr>
      </w:pPr>
      <w:r w:rsidRPr="004346EE">
        <w:rPr>
          <w:rStyle w:val="af1"/>
          <w:lang w:val="ru-RU"/>
        </w:rPr>
        <w:br w:type="page"/>
      </w:r>
    </w:p>
    <w:p w:rsidR="005C4D47" w:rsidRDefault="00B44C6F" w:rsidP="005C4D47">
      <w:pPr>
        <w:pStyle w:val="1"/>
        <w:jc w:val="center"/>
        <w:rPr>
          <w:lang w:val="ru-RU"/>
        </w:rPr>
      </w:pPr>
      <w:bookmarkStart w:id="28" w:name="_Toc532237436"/>
      <w:r>
        <w:rPr>
          <w:lang w:val="ru-RU"/>
        </w:rPr>
        <w:lastRenderedPageBreak/>
        <w:t>Заключение</w:t>
      </w:r>
      <w:bookmarkEnd w:id="28"/>
    </w:p>
    <w:p w:rsidR="005C4D47" w:rsidRDefault="005C4D47" w:rsidP="005C4D47">
      <w:pPr>
        <w:rPr>
          <w:rFonts w:ascii="Times New Roman" w:hAnsi="Times New Roman" w:cs="Times New Roman"/>
          <w:sz w:val="26"/>
          <w:szCs w:val="26"/>
          <w:lang w:val="ru-RU"/>
        </w:rPr>
      </w:pPr>
    </w:p>
    <w:p w:rsidR="005C4D47" w:rsidRDefault="005C4D47" w:rsidP="000E33DF">
      <w:pPr>
        <w:ind w:firstLine="426"/>
        <w:rPr>
          <w:rFonts w:ascii="Times New Roman" w:hAnsi="Times New Roman" w:cs="Times New Roman"/>
          <w:sz w:val="26"/>
          <w:szCs w:val="26"/>
          <w:lang w:val="ru-RU"/>
        </w:rPr>
      </w:pPr>
      <w:r>
        <w:rPr>
          <w:rFonts w:ascii="Times New Roman" w:hAnsi="Times New Roman" w:cs="Times New Roman"/>
          <w:sz w:val="26"/>
          <w:szCs w:val="26"/>
          <w:lang w:val="ru-RU"/>
        </w:rPr>
        <w:t>При выполнении данного курсового проекта мною были освоены приемы работы с поточными сокетами</w:t>
      </w:r>
      <w:r w:rsidR="000E33DF">
        <w:rPr>
          <w:rFonts w:ascii="Times New Roman" w:hAnsi="Times New Roman" w:cs="Times New Roman"/>
          <w:sz w:val="26"/>
          <w:szCs w:val="26"/>
          <w:lang w:val="ru-RU"/>
        </w:rPr>
        <w:t xml:space="preserve"> и разработан простой протокол взаимодействия между клиентом и сервером</w:t>
      </w:r>
      <w:r>
        <w:rPr>
          <w:rFonts w:ascii="Times New Roman" w:hAnsi="Times New Roman" w:cs="Times New Roman"/>
          <w:sz w:val="26"/>
          <w:szCs w:val="26"/>
          <w:lang w:val="ru-RU"/>
        </w:rPr>
        <w:t xml:space="preserve">. </w:t>
      </w:r>
      <w:r w:rsidR="000E33DF">
        <w:rPr>
          <w:rFonts w:ascii="Times New Roman" w:hAnsi="Times New Roman" w:cs="Times New Roman"/>
          <w:sz w:val="26"/>
          <w:szCs w:val="26"/>
          <w:lang w:val="ru-RU"/>
        </w:rPr>
        <w:t xml:space="preserve">Я ознакомился с классами пространств имен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Net</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Net</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Sockets</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IO</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rPr>
        <w:t>System</w:t>
      </w:r>
      <w:r w:rsidR="000E33DF" w:rsidRPr="00EB2101">
        <w:rPr>
          <w:rFonts w:ascii="Times New Roman" w:hAnsi="Times New Roman" w:cs="Times New Roman"/>
          <w:sz w:val="26"/>
          <w:szCs w:val="26"/>
          <w:lang w:val="ru-RU"/>
        </w:rPr>
        <w:t>.</w:t>
      </w:r>
      <w:r w:rsidR="000E33DF">
        <w:rPr>
          <w:rFonts w:ascii="Times New Roman" w:hAnsi="Times New Roman" w:cs="Times New Roman"/>
          <w:sz w:val="26"/>
          <w:szCs w:val="26"/>
        </w:rPr>
        <w:t>Threading</w:t>
      </w:r>
      <w:r w:rsidR="000E33DF" w:rsidRPr="00EB2101">
        <w:rPr>
          <w:rFonts w:ascii="Times New Roman" w:hAnsi="Times New Roman" w:cs="Times New Roman"/>
          <w:sz w:val="26"/>
          <w:szCs w:val="26"/>
          <w:lang w:val="ru-RU"/>
        </w:rPr>
        <w:t xml:space="preserve"> </w:t>
      </w:r>
      <w:r w:rsidR="000E33DF">
        <w:rPr>
          <w:rFonts w:ascii="Times New Roman" w:hAnsi="Times New Roman" w:cs="Times New Roman"/>
          <w:sz w:val="26"/>
          <w:szCs w:val="26"/>
          <w:lang w:val="ru-RU"/>
        </w:rPr>
        <w:t>и т.д. На практике закрепил умение разрабатывать многопоточные приложения и приложения, использующие графический интерфейс. Также я узнал больше об атрибутах файла/папки и как с ними работать.</w:t>
      </w:r>
    </w:p>
    <w:p w:rsidR="005C4D47" w:rsidRPr="005C4D47" w:rsidRDefault="000E33DF" w:rsidP="000E33DF">
      <w:pPr>
        <w:ind w:firstLine="426"/>
        <w:jc w:val="both"/>
        <w:rPr>
          <w:rFonts w:ascii="Times New Roman" w:hAnsi="Times New Roman" w:cs="Times New Roman"/>
          <w:sz w:val="26"/>
          <w:szCs w:val="26"/>
          <w:lang w:val="ru-RU"/>
        </w:rPr>
      </w:pPr>
      <w:r>
        <w:rPr>
          <w:rFonts w:ascii="Times New Roman" w:hAnsi="Times New Roman" w:cs="Times New Roman"/>
          <w:sz w:val="26"/>
          <w:szCs w:val="26"/>
          <w:lang w:val="ru-RU"/>
        </w:rPr>
        <w:t>Результатом выполнения данного курсового проекта стала реализация на практике умений разрабатывать</w:t>
      </w:r>
      <w:r w:rsidR="00B61325" w:rsidRPr="00B61325">
        <w:rPr>
          <w:rFonts w:ascii="Times New Roman" w:hAnsi="Times New Roman" w:cs="Times New Roman"/>
          <w:sz w:val="26"/>
          <w:szCs w:val="26"/>
          <w:lang w:val="ru-RU"/>
        </w:rPr>
        <w:t xml:space="preserve"> </w:t>
      </w:r>
      <w:r w:rsidR="00B61325">
        <w:rPr>
          <w:rFonts w:ascii="Times New Roman" w:hAnsi="Times New Roman" w:cs="Times New Roman"/>
          <w:sz w:val="26"/>
          <w:szCs w:val="26"/>
          <w:lang w:val="ru-RU"/>
        </w:rPr>
        <w:t xml:space="preserve">и тестировать приложения. В частности, в данном курсовом проекте было реализовано модульное тестирование для программных компонентов, разработанных на языке </w:t>
      </w:r>
      <w:r w:rsidR="00B61325">
        <w:rPr>
          <w:rFonts w:ascii="Times New Roman" w:hAnsi="Times New Roman" w:cs="Times New Roman"/>
          <w:sz w:val="26"/>
          <w:szCs w:val="26"/>
        </w:rPr>
        <w:t>PHP</w:t>
      </w:r>
      <w:r>
        <w:rPr>
          <w:rFonts w:ascii="Times New Roman" w:hAnsi="Times New Roman" w:cs="Times New Roman"/>
          <w:sz w:val="26"/>
          <w:szCs w:val="26"/>
          <w:lang w:val="ru-RU"/>
        </w:rPr>
        <w:t xml:space="preserve">. </w:t>
      </w:r>
    </w:p>
    <w:p w:rsidR="00B44C6F" w:rsidRDefault="00B44C6F">
      <w:pPr>
        <w:rPr>
          <w:rFonts w:ascii="Times New Roman" w:hAnsi="Times New Roman" w:cs="Times New Roman"/>
          <w:lang w:val="ru-RU"/>
        </w:rPr>
      </w:pPr>
      <w:r>
        <w:rPr>
          <w:rFonts w:ascii="Times New Roman" w:hAnsi="Times New Roman" w:cs="Times New Roman"/>
          <w:lang w:val="ru-RU"/>
        </w:rPr>
        <w:br w:type="page"/>
      </w:r>
    </w:p>
    <w:p w:rsidR="00B44C6F" w:rsidRDefault="00F509D4" w:rsidP="00AB160D">
      <w:pPr>
        <w:pStyle w:val="1"/>
        <w:jc w:val="center"/>
        <w:rPr>
          <w:lang w:val="ru-RU"/>
        </w:rPr>
      </w:pPr>
      <w:bookmarkStart w:id="29" w:name="_Toc532237437"/>
      <w:r>
        <w:rPr>
          <w:lang w:val="ru-RU"/>
        </w:rPr>
        <w:lastRenderedPageBreak/>
        <w:t>Список использованных источников</w:t>
      </w:r>
      <w:bookmarkEnd w:id="29"/>
    </w:p>
    <w:p w:rsidR="00AB160D" w:rsidRPr="00190705" w:rsidRDefault="00AB160D" w:rsidP="00AB160D">
      <w:pPr>
        <w:rPr>
          <w:rFonts w:ascii="Times New Roman" w:hAnsi="Times New Roman" w:cs="Times New Roman"/>
          <w:sz w:val="26"/>
          <w:szCs w:val="26"/>
          <w:lang w:val="ru-RU"/>
        </w:rPr>
      </w:pPr>
    </w:p>
    <w:p w:rsidR="00AB160D" w:rsidRDefault="00DD4609" w:rsidP="00190705">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Куликов</w:t>
      </w:r>
      <w:r w:rsidR="00F057C3">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Pr>
          <w:rFonts w:ascii="Times New Roman" w:hAnsi="Times New Roman" w:cs="Times New Roman"/>
          <w:sz w:val="26"/>
          <w:szCs w:val="26"/>
          <w:lang w:val="ru-RU"/>
        </w:rPr>
        <w:t>С</w:t>
      </w:r>
      <w:r w:rsidR="00F057C3">
        <w:rPr>
          <w:rFonts w:ascii="Times New Roman" w:hAnsi="Times New Roman" w:cs="Times New Roman"/>
          <w:sz w:val="26"/>
          <w:szCs w:val="26"/>
          <w:lang w:val="ru-RU"/>
        </w:rPr>
        <w:t>.</w:t>
      </w:r>
      <w:r>
        <w:rPr>
          <w:rFonts w:ascii="Times New Roman" w:hAnsi="Times New Roman" w:cs="Times New Roman"/>
          <w:sz w:val="26"/>
          <w:szCs w:val="26"/>
          <w:lang w:val="ru-RU"/>
        </w:rPr>
        <w:t>С.</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Тестирование программного обеспечения</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 xml:space="preserve">Базовый </w:t>
      </w:r>
      <w:proofErr w:type="gramStart"/>
      <w:r w:rsidR="00ED2684">
        <w:rPr>
          <w:rFonts w:ascii="Times New Roman" w:hAnsi="Times New Roman" w:cs="Times New Roman"/>
          <w:sz w:val="26"/>
          <w:szCs w:val="26"/>
          <w:lang w:val="ru-RU"/>
        </w:rPr>
        <w:t>курс</w:t>
      </w:r>
      <w:r w:rsidR="00774BCA">
        <w:rPr>
          <w:rFonts w:ascii="Times New Roman" w:hAnsi="Times New Roman" w:cs="Times New Roman"/>
          <w:sz w:val="26"/>
          <w:szCs w:val="26"/>
          <w:lang w:val="ru-RU"/>
        </w:rPr>
        <w:t>./</w:t>
      </w:r>
      <w:proofErr w:type="gramEnd"/>
      <w:r w:rsidR="00ED2684">
        <w:rPr>
          <w:rFonts w:ascii="Times New Roman" w:hAnsi="Times New Roman" w:cs="Times New Roman"/>
          <w:sz w:val="26"/>
          <w:szCs w:val="26"/>
          <w:lang w:val="ru-RU"/>
        </w:rPr>
        <w:t>С.С. Куликов</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Минск: четыре четверти</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201</w:t>
      </w:r>
      <w:r w:rsidR="00ED2684">
        <w:rPr>
          <w:rFonts w:ascii="Times New Roman" w:hAnsi="Times New Roman" w:cs="Times New Roman"/>
          <w:sz w:val="26"/>
          <w:szCs w:val="26"/>
          <w:lang w:val="ru-RU"/>
        </w:rPr>
        <w:t>7</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774BCA">
        <w:rPr>
          <w:rFonts w:ascii="Times New Roman" w:hAnsi="Times New Roman" w:cs="Times New Roman"/>
          <w:sz w:val="26"/>
          <w:szCs w:val="26"/>
          <w:lang w:val="ru-RU"/>
        </w:rPr>
        <w:t>–</w:t>
      </w:r>
      <w:r w:rsidR="004623FC">
        <w:rPr>
          <w:rFonts w:ascii="Times New Roman" w:hAnsi="Times New Roman" w:cs="Times New Roman"/>
          <w:sz w:val="26"/>
          <w:szCs w:val="26"/>
          <w:lang w:val="ru-RU"/>
        </w:rPr>
        <w:t xml:space="preserve"> </w:t>
      </w:r>
      <w:r w:rsidR="00ED2684">
        <w:rPr>
          <w:rFonts w:ascii="Times New Roman" w:hAnsi="Times New Roman" w:cs="Times New Roman"/>
          <w:sz w:val="26"/>
          <w:szCs w:val="26"/>
          <w:lang w:val="ru-RU"/>
        </w:rPr>
        <w:t>31</w:t>
      </w:r>
      <w:r w:rsidR="00774BCA">
        <w:rPr>
          <w:rFonts w:ascii="Times New Roman" w:hAnsi="Times New Roman" w:cs="Times New Roman"/>
          <w:sz w:val="26"/>
          <w:szCs w:val="26"/>
          <w:lang w:val="ru-RU"/>
        </w:rPr>
        <w:t>2с.</w:t>
      </w:r>
    </w:p>
    <w:p w:rsidR="00774BCA" w:rsidRDefault="0011332B"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Юнит-тестирование в </w:t>
      </w:r>
      <w:r>
        <w:rPr>
          <w:rFonts w:ascii="Times New Roman" w:hAnsi="Times New Roman" w:cs="Times New Roman"/>
          <w:sz w:val="26"/>
          <w:szCs w:val="26"/>
        </w:rPr>
        <w:t>PHP</w:t>
      </w:r>
      <w:r w:rsidR="004E02CF" w:rsidRPr="00EB2101">
        <w:rPr>
          <w:rFonts w:ascii="Times New Roman" w:hAnsi="Times New Roman" w:cs="Times New Roman"/>
          <w:sz w:val="26"/>
          <w:szCs w:val="26"/>
          <w:lang w:val="ru-RU"/>
        </w:rPr>
        <w:t xml:space="preserve">. – </w:t>
      </w:r>
      <w:r w:rsidR="004E02CF">
        <w:rPr>
          <w:rFonts w:ascii="Times New Roman" w:hAnsi="Times New Roman" w:cs="Times New Roman"/>
          <w:sz w:val="26"/>
          <w:szCs w:val="26"/>
          <w:lang w:val="ru-RU"/>
        </w:rPr>
        <w:t xml:space="preserve">Режим доступа: </w:t>
      </w:r>
      <w:r w:rsidRPr="0011332B">
        <w:rPr>
          <w:rFonts w:ascii="Times New Roman" w:hAnsi="Times New Roman" w:cs="Times New Roman"/>
          <w:sz w:val="26"/>
          <w:szCs w:val="26"/>
          <w:lang w:val="ru-RU"/>
        </w:rPr>
        <w:t>https://habr.com/post/56289/</w:t>
      </w:r>
      <w:r w:rsidR="004E02CF">
        <w:rPr>
          <w:rFonts w:ascii="Times New Roman" w:hAnsi="Times New Roman" w:cs="Times New Roman"/>
          <w:sz w:val="26"/>
          <w:szCs w:val="26"/>
          <w:lang w:val="ru-RU"/>
        </w:rPr>
        <w:t>.</w:t>
      </w:r>
    </w:p>
    <w:p w:rsidR="004E02CF" w:rsidRPr="0011332B" w:rsidRDefault="0011332B"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rPr>
        <w:t>Data</w:t>
      </w:r>
      <w:r w:rsidRPr="00626668">
        <w:rPr>
          <w:rFonts w:ascii="Times New Roman" w:hAnsi="Times New Roman" w:cs="Times New Roman"/>
          <w:sz w:val="26"/>
          <w:szCs w:val="26"/>
          <w:lang w:val="ru-RU"/>
        </w:rPr>
        <w:t xml:space="preserve"> </w:t>
      </w:r>
      <w:r>
        <w:rPr>
          <w:rFonts w:ascii="Times New Roman" w:hAnsi="Times New Roman" w:cs="Times New Roman"/>
          <w:sz w:val="26"/>
          <w:szCs w:val="26"/>
        </w:rPr>
        <w:t>Access</w:t>
      </w:r>
      <w:r w:rsidRPr="00626668">
        <w:rPr>
          <w:rFonts w:ascii="Times New Roman" w:hAnsi="Times New Roman" w:cs="Times New Roman"/>
          <w:sz w:val="26"/>
          <w:szCs w:val="26"/>
          <w:lang w:val="ru-RU"/>
        </w:rPr>
        <w:t xml:space="preserve"> </w:t>
      </w:r>
      <w:r>
        <w:rPr>
          <w:rFonts w:ascii="Times New Roman" w:hAnsi="Times New Roman" w:cs="Times New Roman"/>
          <w:sz w:val="26"/>
          <w:szCs w:val="26"/>
        </w:rPr>
        <w:t>Object</w:t>
      </w:r>
      <w:r w:rsidRPr="00626668">
        <w:rPr>
          <w:rFonts w:ascii="Times New Roman" w:hAnsi="Times New Roman" w:cs="Times New Roman"/>
          <w:sz w:val="26"/>
          <w:szCs w:val="26"/>
          <w:lang w:val="ru-RU"/>
        </w:rPr>
        <w:t xml:space="preserve"> (</w:t>
      </w:r>
      <w:r>
        <w:rPr>
          <w:rFonts w:ascii="Times New Roman" w:hAnsi="Times New Roman" w:cs="Times New Roman"/>
          <w:sz w:val="26"/>
          <w:szCs w:val="26"/>
        </w:rPr>
        <w:t>DAO</w:t>
      </w:r>
      <w:r w:rsidRPr="00626668">
        <w:rPr>
          <w:rFonts w:ascii="Times New Roman" w:hAnsi="Times New Roman" w:cs="Times New Roman"/>
          <w:sz w:val="26"/>
          <w:szCs w:val="26"/>
          <w:lang w:val="ru-RU"/>
        </w:rPr>
        <w:t xml:space="preserve">). </w:t>
      </w:r>
      <w:r>
        <w:rPr>
          <w:rFonts w:ascii="Times New Roman" w:hAnsi="Times New Roman" w:cs="Times New Roman"/>
          <w:sz w:val="26"/>
          <w:szCs w:val="26"/>
          <w:lang w:val="ru-RU"/>
        </w:rPr>
        <w:t>Уровень класса</w:t>
      </w:r>
      <w:r w:rsidR="004E02CF" w:rsidRPr="0011332B">
        <w:rPr>
          <w:rFonts w:ascii="Times New Roman" w:hAnsi="Times New Roman" w:cs="Times New Roman"/>
          <w:sz w:val="26"/>
          <w:szCs w:val="26"/>
          <w:lang w:val="ru-RU"/>
        </w:rPr>
        <w:t xml:space="preserve">. – </w:t>
      </w:r>
      <w:r w:rsidR="004E02CF">
        <w:rPr>
          <w:rFonts w:ascii="Times New Roman" w:hAnsi="Times New Roman" w:cs="Times New Roman"/>
          <w:sz w:val="26"/>
          <w:szCs w:val="26"/>
          <w:lang w:val="ru-RU"/>
        </w:rPr>
        <w:t>Режим</w:t>
      </w:r>
      <w:r w:rsidR="004E02CF" w:rsidRPr="0011332B">
        <w:rPr>
          <w:rFonts w:ascii="Times New Roman" w:hAnsi="Times New Roman" w:cs="Times New Roman"/>
          <w:sz w:val="26"/>
          <w:szCs w:val="26"/>
          <w:lang w:val="ru-RU"/>
        </w:rPr>
        <w:t xml:space="preserve"> </w:t>
      </w:r>
      <w:r w:rsidR="004E02CF">
        <w:rPr>
          <w:rFonts w:ascii="Times New Roman" w:hAnsi="Times New Roman" w:cs="Times New Roman"/>
          <w:sz w:val="26"/>
          <w:szCs w:val="26"/>
          <w:lang w:val="ru-RU"/>
        </w:rPr>
        <w:t>доступа</w:t>
      </w:r>
      <w:r w:rsidR="004E02CF" w:rsidRPr="0011332B">
        <w:rPr>
          <w:rFonts w:ascii="Times New Roman" w:hAnsi="Times New Roman" w:cs="Times New Roman"/>
          <w:sz w:val="26"/>
          <w:szCs w:val="26"/>
          <w:lang w:val="ru-RU"/>
        </w:rPr>
        <w:t xml:space="preserve">: </w:t>
      </w:r>
      <w:r w:rsidRPr="0011332B">
        <w:rPr>
          <w:rFonts w:ascii="Times New Roman" w:hAnsi="Times New Roman" w:cs="Times New Roman"/>
          <w:sz w:val="26"/>
          <w:szCs w:val="26"/>
        </w:rPr>
        <w:t>https</w:t>
      </w:r>
      <w:r w:rsidRPr="0011332B">
        <w:rPr>
          <w:rFonts w:ascii="Times New Roman" w:hAnsi="Times New Roman" w:cs="Times New Roman"/>
          <w:sz w:val="26"/>
          <w:szCs w:val="26"/>
          <w:lang w:val="ru-RU"/>
        </w:rPr>
        <w:t>://</w:t>
      </w:r>
      <w:r w:rsidRPr="0011332B">
        <w:rPr>
          <w:rFonts w:ascii="Times New Roman" w:hAnsi="Times New Roman" w:cs="Times New Roman"/>
          <w:sz w:val="26"/>
          <w:szCs w:val="26"/>
        </w:rPr>
        <w:t>habr</w:t>
      </w:r>
      <w:r w:rsidRPr="0011332B">
        <w:rPr>
          <w:rFonts w:ascii="Times New Roman" w:hAnsi="Times New Roman" w:cs="Times New Roman"/>
          <w:sz w:val="26"/>
          <w:szCs w:val="26"/>
          <w:lang w:val="ru-RU"/>
        </w:rPr>
        <w:t>.</w:t>
      </w:r>
      <w:r w:rsidRPr="0011332B">
        <w:rPr>
          <w:rFonts w:ascii="Times New Roman" w:hAnsi="Times New Roman" w:cs="Times New Roman"/>
          <w:sz w:val="26"/>
          <w:szCs w:val="26"/>
        </w:rPr>
        <w:t>com</w:t>
      </w:r>
      <w:r w:rsidRPr="0011332B">
        <w:rPr>
          <w:rFonts w:ascii="Times New Roman" w:hAnsi="Times New Roman" w:cs="Times New Roman"/>
          <w:sz w:val="26"/>
          <w:szCs w:val="26"/>
          <w:lang w:val="ru-RU"/>
        </w:rPr>
        <w:t>/</w:t>
      </w:r>
      <w:r w:rsidRPr="0011332B">
        <w:rPr>
          <w:rFonts w:ascii="Times New Roman" w:hAnsi="Times New Roman" w:cs="Times New Roman"/>
          <w:sz w:val="26"/>
          <w:szCs w:val="26"/>
        </w:rPr>
        <w:t>post</w:t>
      </w:r>
      <w:r w:rsidRPr="0011332B">
        <w:rPr>
          <w:rFonts w:ascii="Times New Roman" w:hAnsi="Times New Roman" w:cs="Times New Roman"/>
          <w:sz w:val="26"/>
          <w:szCs w:val="26"/>
          <w:lang w:val="ru-RU"/>
        </w:rPr>
        <w:t>/262243/</w:t>
      </w:r>
      <w:r w:rsidR="004E02CF" w:rsidRPr="0011332B">
        <w:rPr>
          <w:rFonts w:ascii="Times New Roman" w:hAnsi="Times New Roman" w:cs="Times New Roman"/>
          <w:sz w:val="26"/>
          <w:szCs w:val="26"/>
          <w:lang w:val="ru-RU"/>
        </w:rPr>
        <w:t>.</w:t>
      </w:r>
    </w:p>
    <w:p w:rsidR="004E02CF" w:rsidRDefault="001A0CD9" w:rsidP="004E02CF">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Странные операторы в </w:t>
      </w:r>
      <w:r>
        <w:rPr>
          <w:rFonts w:ascii="Times New Roman" w:hAnsi="Times New Roman" w:cs="Times New Roman"/>
          <w:sz w:val="26"/>
          <w:szCs w:val="26"/>
        </w:rPr>
        <w:t>PHP</w:t>
      </w:r>
      <w:r w:rsidR="004E02CF" w:rsidRPr="00EB2101">
        <w:rPr>
          <w:rFonts w:ascii="Times New Roman" w:hAnsi="Times New Roman" w:cs="Times New Roman"/>
          <w:sz w:val="26"/>
          <w:szCs w:val="26"/>
          <w:lang w:val="ru-RU"/>
        </w:rPr>
        <w:t xml:space="preserve">. – </w:t>
      </w:r>
      <w:r w:rsidR="004E02CF">
        <w:rPr>
          <w:rFonts w:ascii="Times New Roman" w:hAnsi="Times New Roman" w:cs="Times New Roman"/>
          <w:sz w:val="26"/>
          <w:szCs w:val="26"/>
          <w:lang w:val="ru-RU"/>
        </w:rPr>
        <w:t xml:space="preserve">Режим доступа: </w:t>
      </w:r>
      <w:hyperlink r:id="rId36" w:history="1">
        <w:r w:rsidR="00873255" w:rsidRPr="00540D73">
          <w:rPr>
            <w:rStyle w:val="a5"/>
            <w:rFonts w:ascii="Times New Roman" w:hAnsi="Times New Roman" w:cs="Times New Roman"/>
            <w:sz w:val="26"/>
            <w:szCs w:val="26"/>
            <w:lang w:val="ru-RU"/>
          </w:rPr>
          <w:t>https://habr.com/post/412603/</w:t>
        </w:r>
      </w:hyperlink>
      <w:r w:rsidR="004E02CF">
        <w:rPr>
          <w:rFonts w:ascii="Times New Roman" w:hAnsi="Times New Roman" w:cs="Times New Roman"/>
          <w:sz w:val="26"/>
          <w:szCs w:val="26"/>
          <w:lang w:val="ru-RU"/>
        </w:rPr>
        <w:t>.</w:t>
      </w:r>
    </w:p>
    <w:p w:rsidR="00873255" w:rsidRPr="00873255" w:rsidRDefault="00873255" w:rsidP="00873255">
      <w:pPr>
        <w:pStyle w:val="ab"/>
        <w:numPr>
          <w:ilvl w:val="0"/>
          <w:numId w:val="13"/>
        </w:numPr>
        <w:rPr>
          <w:rFonts w:ascii="Times New Roman" w:hAnsi="Times New Roman" w:cs="Times New Roman"/>
          <w:sz w:val="26"/>
          <w:szCs w:val="26"/>
          <w:lang w:val="ru-RU"/>
        </w:rPr>
      </w:pPr>
      <w:r>
        <w:rPr>
          <w:rFonts w:ascii="Times New Roman" w:hAnsi="Times New Roman" w:cs="Times New Roman"/>
          <w:sz w:val="26"/>
          <w:szCs w:val="26"/>
          <w:lang w:val="ru-RU"/>
        </w:rPr>
        <w:t xml:space="preserve">Чистый код на </w:t>
      </w:r>
      <w:r>
        <w:rPr>
          <w:rFonts w:ascii="Times New Roman" w:hAnsi="Times New Roman" w:cs="Times New Roman"/>
          <w:sz w:val="26"/>
          <w:szCs w:val="26"/>
        </w:rPr>
        <w:t>PHP</w:t>
      </w:r>
      <w:r w:rsidRPr="00EB2101">
        <w:rPr>
          <w:rFonts w:ascii="Times New Roman" w:hAnsi="Times New Roman" w:cs="Times New Roman"/>
          <w:sz w:val="26"/>
          <w:szCs w:val="26"/>
          <w:lang w:val="ru-RU"/>
        </w:rPr>
        <w:t xml:space="preserve">. – </w:t>
      </w:r>
      <w:r>
        <w:rPr>
          <w:rFonts w:ascii="Times New Roman" w:hAnsi="Times New Roman" w:cs="Times New Roman"/>
          <w:sz w:val="26"/>
          <w:szCs w:val="26"/>
          <w:lang w:val="ru-RU"/>
        </w:rPr>
        <w:t xml:space="preserve">Режим доступа: </w:t>
      </w:r>
      <w:r w:rsidRPr="00873255">
        <w:rPr>
          <w:rFonts w:ascii="Times New Roman" w:hAnsi="Times New Roman" w:cs="Times New Roman"/>
          <w:sz w:val="26"/>
          <w:szCs w:val="26"/>
          <w:lang w:val="ru-RU"/>
        </w:rPr>
        <w:t>https://habr.com/company/mailru/blog/336788/</w:t>
      </w:r>
      <w:r>
        <w:rPr>
          <w:rFonts w:ascii="Times New Roman" w:hAnsi="Times New Roman" w:cs="Times New Roman"/>
          <w:sz w:val="26"/>
          <w:szCs w:val="26"/>
          <w:lang w:val="ru-RU"/>
        </w:rPr>
        <w:t>.</w:t>
      </w:r>
    </w:p>
    <w:p w:rsidR="00AB160D" w:rsidRDefault="00AB160D">
      <w:pPr>
        <w:rPr>
          <w:rFonts w:ascii="Times New Roman" w:hAnsi="Times New Roman" w:cs="Times New Roman"/>
          <w:lang w:val="ru-RU"/>
        </w:rPr>
      </w:pPr>
      <w:r>
        <w:rPr>
          <w:rFonts w:ascii="Times New Roman" w:hAnsi="Times New Roman" w:cs="Times New Roman"/>
          <w:lang w:val="ru-RU"/>
        </w:rPr>
        <w:br w:type="page"/>
      </w:r>
    </w:p>
    <w:p w:rsidR="00C65CFE" w:rsidRPr="00EB3AD5" w:rsidRDefault="00EB3AD5" w:rsidP="00EB3AD5">
      <w:pPr>
        <w:pStyle w:val="1"/>
        <w:jc w:val="right"/>
        <w:rPr>
          <w:lang w:val="ru-RU"/>
        </w:rPr>
      </w:pPr>
      <w:bookmarkStart w:id="30" w:name="_Toc532237438"/>
      <w:r>
        <w:rPr>
          <w:lang w:val="ru-RU"/>
        </w:rPr>
        <w:lastRenderedPageBreak/>
        <w:t>ПРИЛОЖЕНИЕ</w:t>
      </w:r>
      <w:r w:rsidR="004623FC">
        <w:rPr>
          <w:lang w:val="ru-RU"/>
        </w:rPr>
        <w:t xml:space="preserve"> </w:t>
      </w:r>
      <w:r>
        <w:rPr>
          <w:lang w:val="ru-RU"/>
        </w:rPr>
        <w:t>А</w:t>
      </w:r>
      <w:bookmarkEnd w:id="30"/>
    </w:p>
    <w:p w:rsidR="00C65CFE" w:rsidRPr="00CE0C92" w:rsidRDefault="004C43B4" w:rsidP="00EB3AD5">
      <w:pPr>
        <w:pStyle w:val="2"/>
        <w:jc w:val="center"/>
        <w:rPr>
          <w:sz w:val="28"/>
          <w:lang w:val="ru-RU"/>
        </w:rPr>
      </w:pPr>
      <w:bookmarkStart w:id="31" w:name="_Toc532237439"/>
      <w:r>
        <w:rPr>
          <w:lang w:val="ru-RU"/>
        </w:rPr>
        <w:t>Листинг исходных кодов</w:t>
      </w:r>
      <w:bookmarkEnd w:id="31"/>
    </w:p>
    <w:p w:rsidR="00C65CFE" w:rsidRDefault="00C65CFE" w:rsidP="00C65CFE">
      <w:pPr>
        <w:rPr>
          <w:rFonts w:ascii="Times New Roman" w:hAnsi="Times New Roman" w:cs="Times New Roman"/>
          <w:lang w:val="ru-RU"/>
        </w:rPr>
      </w:pPr>
    </w:p>
    <w:p w:rsidR="00190CD3" w:rsidRPr="009955EB" w:rsidRDefault="00653EA4" w:rsidP="00190CD3">
      <w:pPr>
        <w:rPr>
          <w:rFonts w:ascii="Times New Roman" w:hAnsi="Times New Roman" w:cs="Times New Roman"/>
          <w:sz w:val="26"/>
          <w:szCs w:val="26"/>
          <w:lang w:val="ru-RU"/>
        </w:rPr>
      </w:pPr>
      <w:r>
        <w:rPr>
          <w:rFonts w:ascii="Times New Roman" w:hAnsi="Times New Roman" w:cs="Times New Roman"/>
          <w:sz w:val="26"/>
          <w:szCs w:val="26"/>
        </w:rPr>
        <w:t>model</w:t>
      </w:r>
      <w:r w:rsidRPr="009955EB">
        <w:rPr>
          <w:rFonts w:ascii="Times New Roman" w:hAnsi="Times New Roman" w:cs="Times New Roman"/>
          <w:sz w:val="26"/>
          <w:szCs w:val="26"/>
          <w:lang w:val="ru-RU"/>
        </w:rPr>
        <w:t>/</w:t>
      </w:r>
      <w:r>
        <w:rPr>
          <w:rFonts w:ascii="Times New Roman" w:hAnsi="Times New Roman" w:cs="Times New Roman"/>
          <w:sz w:val="26"/>
          <w:szCs w:val="26"/>
        </w:rPr>
        <w:t>entity</w:t>
      </w:r>
      <w:r w:rsidRPr="009955EB">
        <w:rPr>
          <w:rFonts w:ascii="Times New Roman" w:hAnsi="Times New Roman" w:cs="Times New Roman"/>
          <w:sz w:val="26"/>
          <w:szCs w:val="26"/>
          <w:lang w:val="ru-RU"/>
        </w:rPr>
        <w:t>/</w:t>
      </w:r>
      <w:r>
        <w:rPr>
          <w:rFonts w:ascii="Times New Roman" w:hAnsi="Times New Roman" w:cs="Times New Roman"/>
          <w:sz w:val="26"/>
          <w:szCs w:val="26"/>
        </w:rPr>
        <w:t>CartRecord</w:t>
      </w:r>
      <w:r w:rsidR="00190CD3" w:rsidRPr="009955EB">
        <w:rPr>
          <w:rFonts w:ascii="Times New Roman" w:hAnsi="Times New Roman" w:cs="Times New Roman"/>
          <w:sz w:val="26"/>
          <w:szCs w:val="26"/>
          <w:lang w:val="ru-RU"/>
        </w:rPr>
        <w:t>.</w:t>
      </w:r>
      <w:r>
        <w:rPr>
          <w:rFonts w:ascii="Times New Roman" w:hAnsi="Times New Roman" w:cs="Times New Roman"/>
          <w:sz w:val="26"/>
          <w:szCs w:val="26"/>
        </w:rPr>
        <w:t>php</w:t>
      </w:r>
    </w:p>
    <w:p w:rsidR="00653EA4" w:rsidRPr="008E008C" w:rsidRDefault="00653EA4" w:rsidP="00653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"Product.php"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CartRecord</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__construct($product, $count)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$this-&gt;setProduct($product);</w:t>
      </w:r>
      <w:r w:rsidRPr="008E008C">
        <w:rPr>
          <w:rFonts w:ascii="Courier New" w:eastAsia="Times New Roman" w:hAnsi="Courier New" w:cs="Courier New"/>
          <w:color w:val="auto"/>
          <w:sz w:val="16"/>
          <w:szCs w:val="16"/>
          <w:shd w:val="clear" w:color="auto" w:fill="F7FAFF"/>
          <w:lang w:val="ru-BY" w:eastAsia="ru-BY"/>
        </w:rPr>
        <w:br/>
        <w:t xml:space="preserve">        $this-&gt;setCount($count);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setProduct($product)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($product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product </w:t>
      </w:r>
      <w:r w:rsidRPr="008E008C">
        <w:rPr>
          <w:rFonts w:ascii="Courier New" w:eastAsia="Times New Roman" w:hAnsi="Courier New" w:cs="Courier New"/>
          <w:color w:val="auto"/>
          <w:sz w:val="16"/>
          <w:szCs w:val="16"/>
          <w:shd w:val="clear" w:color="auto" w:fill="F7FAFF"/>
          <w:lang w:val="ru-BY" w:eastAsia="ru-BY"/>
        </w:rPr>
        <w:t>= $product;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br/>
        <w:t xml:space="preserve">            &amp;&amp; $count &gt;= 1 &amp;&amp; $count &lt;= 256)</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count </w:t>
      </w:r>
      <w:r w:rsidRPr="008E008C">
        <w:rPr>
          <w:rFonts w:ascii="Courier New" w:eastAsia="Times New Roman" w:hAnsi="Courier New" w:cs="Courier New"/>
          <w:color w:val="auto"/>
          <w:sz w:val="16"/>
          <w:szCs w:val="16"/>
          <w:shd w:val="clear" w:color="auto" w:fill="F7FAFF"/>
          <w:lang w:val="ru-BY" w:eastAsia="ru-BY"/>
        </w:rPr>
        <w:t>= $count;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Pr="00653EA4" w:rsidRDefault="00653EA4" w:rsidP="00190CD3">
      <w:pPr>
        <w:rPr>
          <w:rFonts w:ascii="Times New Roman" w:hAnsi="Times New Roman" w:cs="Times New Roman"/>
          <w:sz w:val="26"/>
          <w:szCs w:val="26"/>
          <w:lang w:val="ru-BY"/>
        </w:rPr>
      </w:pPr>
    </w:p>
    <w:p w:rsidR="00A25EFD" w:rsidRPr="00653EA4" w:rsidRDefault="00653EA4" w:rsidP="00C65CFE">
      <w:pPr>
        <w:rPr>
          <w:rFonts w:ascii="Times New Roman" w:hAnsi="Times New Roman" w:cs="Times New Roman"/>
          <w:sz w:val="26"/>
          <w:szCs w:val="26"/>
        </w:rPr>
      </w:pPr>
      <w:r>
        <w:rPr>
          <w:rFonts w:ascii="Times New Roman" w:hAnsi="Times New Roman" w:cs="Times New Roman"/>
          <w:sz w:val="26"/>
          <w:szCs w:val="26"/>
        </w:rPr>
        <w:t>model/entity/Category.php</w:t>
      </w:r>
    </w:p>
    <w:p w:rsidR="00653EA4" w:rsidRPr="008E008C" w:rsidRDefault="00653EA4" w:rsidP="00653EA4">
      <w:pPr>
        <w:pStyle w:val="HTML"/>
        <w:shd w:val="clear" w:color="auto" w:fill="FFFFFF"/>
        <w:rPr>
          <w:sz w:val="16"/>
          <w:szCs w:val="16"/>
        </w:rPr>
      </w:pPr>
      <w:r w:rsidRPr="008E008C">
        <w:rPr>
          <w:b/>
          <w:bCs/>
          <w:sz w:val="16"/>
          <w:szCs w:val="16"/>
          <w:shd w:val="clear" w:color="auto" w:fill="F7FAFF"/>
        </w:rPr>
        <w:t>&lt;?php</w:t>
      </w:r>
      <w:r w:rsidRPr="008E008C">
        <w:rPr>
          <w:b/>
          <w:bCs/>
          <w:sz w:val="16"/>
          <w:szCs w:val="16"/>
          <w:shd w:val="clear" w:color="auto" w:fill="F7FAFF"/>
        </w:rPr>
        <w:br/>
      </w:r>
      <w:r w:rsidRPr="008E008C">
        <w:rPr>
          <w:b/>
          <w:bCs/>
          <w:sz w:val="16"/>
          <w:szCs w:val="16"/>
          <w:shd w:val="clear" w:color="auto" w:fill="F7FAFF"/>
        </w:rPr>
        <w:br/>
        <w:t>require_once "Identificational.php"</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r>
      <w:r w:rsidRPr="008E008C">
        <w:rPr>
          <w:b/>
          <w:bCs/>
          <w:sz w:val="16"/>
          <w:szCs w:val="16"/>
          <w:shd w:val="clear" w:color="auto" w:fill="F7FAFF"/>
        </w:rPr>
        <w:t xml:space="preserve">class </w:t>
      </w:r>
      <w:r w:rsidRPr="008E008C">
        <w:rPr>
          <w:sz w:val="16"/>
          <w:szCs w:val="16"/>
          <w:shd w:val="clear" w:color="auto" w:fill="F7FAFF"/>
        </w:rPr>
        <w:t xml:space="preserve">Category </w:t>
      </w:r>
      <w:r w:rsidRPr="008E008C">
        <w:rPr>
          <w:b/>
          <w:bCs/>
          <w:sz w:val="16"/>
          <w:szCs w:val="16"/>
          <w:shd w:val="clear" w:color="auto" w:fill="F7FAFF"/>
        </w:rPr>
        <w:t xml:space="preserve">extends </w:t>
      </w:r>
      <w:r w:rsidRPr="008E008C">
        <w:rPr>
          <w:sz w:val="16"/>
          <w:szCs w:val="16"/>
          <w:shd w:val="clear" w:color="auto" w:fill="F7FAFF"/>
        </w:rPr>
        <w:t>Identificational</w:t>
      </w:r>
      <w:r w:rsidRPr="008E008C">
        <w:rPr>
          <w:sz w:val="16"/>
          <w:szCs w:val="16"/>
          <w:shd w:val="clear" w:color="auto" w:fill="F7FAFF"/>
        </w:rPr>
        <w:br/>
        <w:t>{</w:t>
      </w:r>
      <w:r w:rsidRPr="008E008C">
        <w:rPr>
          <w:sz w:val="16"/>
          <w:szCs w:val="16"/>
          <w:shd w:val="clear" w:color="auto" w:fill="F7FAFF"/>
        </w:rPr>
        <w:br/>
        <w:t xml:space="preserve">    </w:t>
      </w:r>
      <w:r w:rsidRPr="008E008C">
        <w:rPr>
          <w:b/>
          <w:bCs/>
          <w:sz w:val="16"/>
          <w:szCs w:val="16"/>
          <w:shd w:val="clear" w:color="auto" w:fill="F7FAFF"/>
        </w:rPr>
        <w:t>private $name</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__construct($id, $name)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parent</w:t>
      </w:r>
      <w:r w:rsidRPr="008E008C">
        <w:rPr>
          <w:sz w:val="16"/>
          <w:szCs w:val="16"/>
          <w:shd w:val="clear" w:color="auto" w:fill="F7FAFF"/>
        </w:rPr>
        <w:t>::</w:t>
      </w:r>
      <w:r w:rsidRPr="008E008C">
        <w:rPr>
          <w:i/>
          <w:iCs/>
          <w:sz w:val="16"/>
          <w:szCs w:val="16"/>
          <w:shd w:val="clear" w:color="auto" w:fill="F7FAFF"/>
        </w:rPr>
        <w:t>__construct</w:t>
      </w:r>
      <w:r w:rsidRPr="008E008C">
        <w:rPr>
          <w:sz w:val="16"/>
          <w:szCs w:val="16"/>
          <w:shd w:val="clear" w:color="auto" w:fill="F7FAFF"/>
        </w:rPr>
        <w:t>($id);</w:t>
      </w:r>
      <w:r w:rsidRPr="008E008C">
        <w:rPr>
          <w:sz w:val="16"/>
          <w:szCs w:val="16"/>
          <w:shd w:val="clear" w:color="auto" w:fill="F7FAFF"/>
        </w:rPr>
        <w:br/>
        <w:t xml:space="preserve">        $this-&gt;setName($name);</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r>
      <w:r w:rsidRPr="008E008C">
        <w:rPr>
          <w:sz w:val="16"/>
          <w:szCs w:val="16"/>
          <w:shd w:val="clear" w:color="auto" w:fill="F7FAFF"/>
        </w:rPr>
        <w:br/>
      </w:r>
      <w:r w:rsidRPr="008E008C">
        <w:rPr>
          <w:sz w:val="16"/>
          <w:szCs w:val="16"/>
          <w:shd w:val="clear" w:color="auto" w:fill="F7FAFF"/>
        </w:rPr>
        <w:lastRenderedPageBreak/>
        <w:t xml:space="preserve">    </w:t>
      </w:r>
      <w:r w:rsidRPr="008E008C">
        <w:rPr>
          <w:b/>
          <w:bCs/>
          <w:sz w:val="16"/>
          <w:szCs w:val="16"/>
          <w:shd w:val="clear" w:color="auto" w:fill="F7FAFF"/>
        </w:rPr>
        <w:t xml:space="preserve">public function </w:t>
      </w:r>
      <w:r w:rsidRPr="008E008C">
        <w:rPr>
          <w:sz w:val="16"/>
          <w:szCs w:val="16"/>
          <w:shd w:val="clear" w:color="auto" w:fill="F7FAFF"/>
        </w:rPr>
        <w:t>getName()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return </w:t>
      </w:r>
      <w:r w:rsidRPr="008E008C">
        <w:rPr>
          <w:sz w:val="16"/>
          <w:szCs w:val="16"/>
          <w:shd w:val="clear" w:color="auto" w:fill="F7FAFF"/>
        </w:rPr>
        <w:t>$this-&gt;</w:t>
      </w:r>
      <w:r w:rsidRPr="008E008C">
        <w:rPr>
          <w:b/>
          <w:bCs/>
          <w:sz w:val="16"/>
          <w:szCs w:val="16"/>
          <w:shd w:val="clear" w:color="auto" w:fill="F7FAFF"/>
        </w:rPr>
        <w:t>name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setName($name)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if </w:t>
      </w:r>
      <w:r w:rsidRPr="008E008C">
        <w:rPr>
          <w:sz w:val="16"/>
          <w:szCs w:val="16"/>
          <w:shd w:val="clear" w:color="auto" w:fill="F7FAFF"/>
        </w:rPr>
        <w:t>(</w:t>
      </w:r>
      <w:r w:rsidRPr="008E008C">
        <w:rPr>
          <w:i/>
          <w:iCs/>
          <w:sz w:val="16"/>
          <w:szCs w:val="16"/>
          <w:shd w:val="clear" w:color="auto" w:fill="F7FAFF"/>
        </w:rPr>
        <w:t>strlen</w:t>
      </w:r>
      <w:r w:rsidRPr="008E008C">
        <w:rPr>
          <w:sz w:val="16"/>
          <w:szCs w:val="16"/>
          <w:shd w:val="clear" w:color="auto" w:fill="F7FAFF"/>
        </w:rPr>
        <w:t xml:space="preserve">($name) &gt;= 2 &amp;&amp; </w:t>
      </w:r>
      <w:r w:rsidRPr="008E008C">
        <w:rPr>
          <w:i/>
          <w:iCs/>
          <w:sz w:val="16"/>
          <w:szCs w:val="16"/>
          <w:shd w:val="clear" w:color="auto" w:fill="F7FAFF"/>
        </w:rPr>
        <w:t>strlen</w:t>
      </w:r>
      <w:r w:rsidRPr="008E008C">
        <w:rPr>
          <w:sz w:val="16"/>
          <w:szCs w:val="16"/>
          <w:shd w:val="clear" w:color="auto" w:fill="F7FAFF"/>
        </w:rPr>
        <w:t>($name) &lt;= 64)</w:t>
      </w:r>
      <w:r w:rsidRPr="008E008C">
        <w:rPr>
          <w:sz w:val="16"/>
          <w:szCs w:val="16"/>
          <w:shd w:val="clear" w:color="auto" w:fill="F7FAFF"/>
        </w:rPr>
        <w:br/>
        <w:t xml:space="preserve">        {</w:t>
      </w:r>
      <w:r w:rsidRPr="008E008C">
        <w:rPr>
          <w:sz w:val="16"/>
          <w:szCs w:val="16"/>
          <w:shd w:val="clear" w:color="auto" w:fill="F7FAFF"/>
        </w:rPr>
        <w:br/>
        <w:t xml:space="preserve">            $this-&gt;</w:t>
      </w:r>
      <w:r w:rsidRPr="008E008C">
        <w:rPr>
          <w:b/>
          <w:bCs/>
          <w:sz w:val="16"/>
          <w:szCs w:val="16"/>
          <w:shd w:val="clear" w:color="auto" w:fill="F7FAFF"/>
        </w:rPr>
        <w:t xml:space="preserve">name </w:t>
      </w:r>
      <w:r w:rsidRPr="008E008C">
        <w:rPr>
          <w:sz w:val="16"/>
          <w:szCs w:val="16"/>
          <w:shd w:val="clear" w:color="auto" w:fill="F7FAFF"/>
        </w:rPr>
        <w:t>= $name;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else</w:t>
      </w:r>
      <w:r w:rsidRPr="008E008C">
        <w:rPr>
          <w:b/>
          <w:bCs/>
          <w:sz w:val="16"/>
          <w:szCs w:val="16"/>
          <w:shd w:val="clear" w:color="auto" w:fill="F7FAFF"/>
        </w:rPr>
        <w:br/>
        <w:t xml:space="preserve">        </w:t>
      </w:r>
      <w:r w:rsidRPr="008E008C">
        <w:rPr>
          <w:sz w:val="16"/>
          <w:szCs w:val="16"/>
          <w:shd w:val="clear" w:color="auto" w:fill="F7FAFF"/>
        </w:rPr>
        <w:t>{</w:t>
      </w:r>
      <w:r w:rsidRPr="008E008C">
        <w:rPr>
          <w:sz w:val="16"/>
          <w:szCs w:val="16"/>
          <w:shd w:val="clear" w:color="auto" w:fill="F7FAFF"/>
        </w:rPr>
        <w:br/>
        <w:t xml:space="preserve">            </w:t>
      </w:r>
      <w:r w:rsidRPr="008E008C">
        <w:rPr>
          <w:b/>
          <w:bCs/>
          <w:sz w:val="16"/>
          <w:szCs w:val="16"/>
          <w:shd w:val="clear" w:color="auto" w:fill="F7FAFF"/>
        </w:rPr>
        <w:t xml:space="preserve">throw new </w:t>
      </w:r>
      <w:r w:rsidRPr="008E008C">
        <w:rPr>
          <w:sz w:val="16"/>
          <w:szCs w:val="16"/>
          <w:shd w:val="clear" w:color="auto" w:fill="F7FAFF"/>
        </w:rPr>
        <w:t>InvalidArgumentException(</w:t>
      </w:r>
      <w:r w:rsidRPr="008E008C">
        <w:rPr>
          <w:b/>
          <w:bCs/>
          <w:sz w:val="16"/>
          <w:szCs w:val="16"/>
          <w:shd w:val="clear" w:color="auto" w:fill="F7FAFF"/>
        </w:rPr>
        <w:t>"name"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t xml:space="preserve">    }</w:t>
      </w:r>
      <w:r w:rsidRPr="008E008C">
        <w:rPr>
          <w:sz w:val="16"/>
          <w:szCs w:val="16"/>
          <w:shd w:val="clear" w:color="auto" w:fill="F7FAFF"/>
        </w:rPr>
        <w:br/>
        <w:t>}</w:t>
      </w:r>
    </w:p>
    <w:p w:rsidR="00653EA4" w:rsidRDefault="00653EA4" w:rsidP="00653EA4">
      <w:pPr>
        <w:rPr>
          <w:rFonts w:ascii="Times New Roman" w:hAnsi="Times New Roman" w:cs="Times New Roman"/>
          <w:sz w:val="26"/>
          <w:szCs w:val="26"/>
        </w:rPr>
      </w:pPr>
    </w:p>
    <w:p w:rsidR="00653EA4" w:rsidRPr="00653EA4" w:rsidRDefault="00653EA4" w:rsidP="00C65CFE">
      <w:pPr>
        <w:rPr>
          <w:rFonts w:ascii="Times New Roman" w:hAnsi="Times New Roman" w:cs="Times New Roman"/>
          <w:sz w:val="26"/>
          <w:szCs w:val="26"/>
        </w:rPr>
      </w:pPr>
      <w:r>
        <w:rPr>
          <w:rFonts w:ascii="Times New Roman" w:hAnsi="Times New Roman" w:cs="Times New Roman"/>
          <w:sz w:val="26"/>
          <w:szCs w:val="26"/>
        </w:rPr>
        <w:t>model/entity/HistoryRecord.php</w:t>
      </w:r>
    </w:p>
    <w:p w:rsidR="00653EA4" w:rsidRPr="008E008C" w:rsidRDefault="00653EA4" w:rsidP="00653EA4">
      <w:pPr>
        <w:pStyle w:val="HTML"/>
        <w:shd w:val="clear" w:color="auto" w:fill="FFFFFF"/>
        <w:rPr>
          <w:sz w:val="16"/>
          <w:szCs w:val="16"/>
        </w:rPr>
      </w:pPr>
      <w:r w:rsidRPr="008E008C">
        <w:rPr>
          <w:b/>
          <w:bCs/>
          <w:sz w:val="16"/>
          <w:szCs w:val="16"/>
          <w:shd w:val="clear" w:color="auto" w:fill="F7FAFF"/>
        </w:rPr>
        <w:t>&lt;?php</w:t>
      </w:r>
      <w:r w:rsidRPr="008E008C">
        <w:rPr>
          <w:b/>
          <w:bCs/>
          <w:sz w:val="16"/>
          <w:szCs w:val="16"/>
          <w:shd w:val="clear" w:color="auto" w:fill="F7FAFF"/>
        </w:rPr>
        <w:br/>
      </w:r>
      <w:r w:rsidRPr="008E008C">
        <w:rPr>
          <w:b/>
          <w:bCs/>
          <w:sz w:val="16"/>
          <w:szCs w:val="16"/>
          <w:shd w:val="clear" w:color="auto" w:fill="F7FAFF"/>
        </w:rPr>
        <w:br/>
        <w:t>require_once "OrderRecord.php"</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r>
      <w:r w:rsidRPr="008E008C">
        <w:rPr>
          <w:b/>
          <w:bCs/>
          <w:sz w:val="16"/>
          <w:szCs w:val="16"/>
          <w:shd w:val="clear" w:color="auto" w:fill="F7FAFF"/>
        </w:rPr>
        <w:t xml:space="preserve">class </w:t>
      </w:r>
      <w:r w:rsidRPr="008E008C">
        <w:rPr>
          <w:sz w:val="16"/>
          <w:szCs w:val="16"/>
          <w:shd w:val="clear" w:color="auto" w:fill="F7FAFF"/>
        </w:rPr>
        <w:t xml:space="preserve">HistoryRecord </w:t>
      </w:r>
      <w:r w:rsidRPr="008E008C">
        <w:rPr>
          <w:b/>
          <w:bCs/>
          <w:sz w:val="16"/>
          <w:szCs w:val="16"/>
          <w:shd w:val="clear" w:color="auto" w:fill="F7FAFF"/>
        </w:rPr>
        <w:t xml:space="preserve">extends </w:t>
      </w:r>
      <w:r w:rsidRPr="008E008C">
        <w:rPr>
          <w:sz w:val="16"/>
          <w:szCs w:val="16"/>
          <w:shd w:val="clear" w:color="auto" w:fill="F7FAFF"/>
        </w:rPr>
        <w:t>OrderRecord</w:t>
      </w:r>
      <w:r w:rsidRPr="008E008C">
        <w:rPr>
          <w:sz w:val="16"/>
          <w:szCs w:val="16"/>
          <w:shd w:val="clear" w:color="auto" w:fill="F7FAFF"/>
        </w:rPr>
        <w:br/>
        <w:t>{</w:t>
      </w:r>
      <w:r w:rsidRPr="008E008C">
        <w:rPr>
          <w:sz w:val="16"/>
          <w:szCs w:val="16"/>
          <w:shd w:val="clear" w:color="auto" w:fill="F7FAFF"/>
        </w:rPr>
        <w:br/>
        <w:t xml:space="preserve">    </w:t>
      </w:r>
      <w:r w:rsidRPr="008E008C">
        <w:rPr>
          <w:b/>
          <w:bCs/>
          <w:sz w:val="16"/>
          <w:szCs w:val="16"/>
          <w:shd w:val="clear" w:color="auto" w:fill="F7FAFF"/>
        </w:rPr>
        <w:t>private $confirmDate</w:t>
      </w:r>
      <w:r w:rsidRPr="008E008C">
        <w:rPr>
          <w:sz w:val="16"/>
          <w:szCs w:val="16"/>
          <w:shd w:val="clear" w:color="auto" w:fill="F7FAFF"/>
        </w:rPr>
        <w:t>;</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__construct($id, $user, $product, $count, $address,</w:t>
      </w:r>
      <w:r w:rsidRPr="008E008C">
        <w:rPr>
          <w:sz w:val="16"/>
          <w:szCs w:val="16"/>
          <w:shd w:val="clear" w:color="auto" w:fill="F7FAFF"/>
        </w:rPr>
        <w:br/>
        <w:t xml:space="preserve">                                $phone, $orderDate, $confirmDate)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parent</w:t>
      </w:r>
      <w:r w:rsidRPr="008E008C">
        <w:rPr>
          <w:sz w:val="16"/>
          <w:szCs w:val="16"/>
          <w:shd w:val="clear" w:color="auto" w:fill="F7FAFF"/>
        </w:rPr>
        <w:t>::</w:t>
      </w:r>
      <w:r w:rsidRPr="008E008C">
        <w:rPr>
          <w:i/>
          <w:iCs/>
          <w:sz w:val="16"/>
          <w:szCs w:val="16"/>
          <w:shd w:val="clear" w:color="auto" w:fill="F7FAFF"/>
        </w:rPr>
        <w:t>__construct</w:t>
      </w:r>
      <w:r w:rsidRPr="008E008C">
        <w:rPr>
          <w:sz w:val="16"/>
          <w:szCs w:val="16"/>
          <w:shd w:val="clear" w:color="auto" w:fill="F7FAFF"/>
        </w:rPr>
        <w:t>($id, $user, $product, $count, $address, $phone,</w:t>
      </w:r>
      <w:r w:rsidRPr="008E008C">
        <w:rPr>
          <w:sz w:val="16"/>
          <w:szCs w:val="16"/>
          <w:shd w:val="clear" w:color="auto" w:fill="F7FAFF"/>
        </w:rPr>
        <w:br/>
        <w:t xml:space="preserve">            $orderDate);</w:t>
      </w:r>
      <w:r w:rsidRPr="008E008C">
        <w:rPr>
          <w:sz w:val="16"/>
          <w:szCs w:val="16"/>
          <w:shd w:val="clear" w:color="auto" w:fill="F7FAFF"/>
        </w:rPr>
        <w:br/>
        <w:t xml:space="preserve">        $this-&gt;setConfirmDate($confirmDate);</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getConfirmDate()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return </w:t>
      </w:r>
      <w:r w:rsidRPr="008E008C">
        <w:rPr>
          <w:sz w:val="16"/>
          <w:szCs w:val="16"/>
          <w:shd w:val="clear" w:color="auto" w:fill="F7FAFF"/>
        </w:rPr>
        <w:t>$this-&gt;</w:t>
      </w:r>
      <w:r w:rsidRPr="008E008C">
        <w:rPr>
          <w:b/>
          <w:bCs/>
          <w:sz w:val="16"/>
          <w:szCs w:val="16"/>
          <w:shd w:val="clear" w:color="auto" w:fill="F7FAFF"/>
        </w:rPr>
        <w:t>confirmDate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r>
      <w:r w:rsidRPr="008E008C">
        <w:rPr>
          <w:sz w:val="16"/>
          <w:szCs w:val="16"/>
          <w:shd w:val="clear" w:color="auto" w:fill="F7FAFF"/>
        </w:rPr>
        <w:br/>
        <w:t xml:space="preserve">    </w:t>
      </w:r>
      <w:r w:rsidRPr="008E008C">
        <w:rPr>
          <w:b/>
          <w:bCs/>
          <w:sz w:val="16"/>
          <w:szCs w:val="16"/>
          <w:shd w:val="clear" w:color="auto" w:fill="F7FAFF"/>
        </w:rPr>
        <w:t xml:space="preserve">public function </w:t>
      </w:r>
      <w:r w:rsidRPr="008E008C">
        <w:rPr>
          <w:sz w:val="16"/>
          <w:szCs w:val="16"/>
          <w:shd w:val="clear" w:color="auto" w:fill="F7FAFF"/>
        </w:rPr>
        <w:t>setConfirmDate($confirmDate)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 xml:space="preserve">if </w:t>
      </w:r>
      <w:r w:rsidRPr="008E008C">
        <w:rPr>
          <w:sz w:val="16"/>
          <w:szCs w:val="16"/>
          <w:shd w:val="clear" w:color="auto" w:fill="F7FAFF"/>
        </w:rPr>
        <w:t>(</w:t>
      </w:r>
      <w:r w:rsidRPr="008E008C">
        <w:rPr>
          <w:i/>
          <w:iCs/>
          <w:sz w:val="16"/>
          <w:szCs w:val="16"/>
          <w:shd w:val="clear" w:color="auto" w:fill="F7FAFF"/>
        </w:rPr>
        <w:t>date_create_from_format</w:t>
      </w:r>
      <w:r w:rsidRPr="008E008C">
        <w:rPr>
          <w:sz w:val="16"/>
          <w:szCs w:val="16"/>
          <w:shd w:val="clear" w:color="auto" w:fill="F7FAFF"/>
        </w:rPr>
        <w:t>(</w:t>
      </w:r>
      <w:r w:rsidRPr="008E008C">
        <w:rPr>
          <w:b/>
          <w:bCs/>
          <w:sz w:val="16"/>
          <w:szCs w:val="16"/>
          <w:shd w:val="clear" w:color="auto" w:fill="F7FAFF"/>
        </w:rPr>
        <w:t>"Y-m-d"</w:t>
      </w:r>
      <w:r w:rsidRPr="008E008C">
        <w:rPr>
          <w:sz w:val="16"/>
          <w:szCs w:val="16"/>
          <w:shd w:val="clear" w:color="auto" w:fill="F7FAFF"/>
        </w:rPr>
        <w:t>, $confirmDate)</w:t>
      </w:r>
      <w:r w:rsidRPr="008E008C">
        <w:rPr>
          <w:sz w:val="16"/>
          <w:szCs w:val="16"/>
          <w:shd w:val="clear" w:color="auto" w:fill="F7FAFF"/>
        </w:rPr>
        <w:br/>
        <w:t xml:space="preserve">            &amp;&amp; $confirmDate &lt;= </w:t>
      </w:r>
      <w:r w:rsidRPr="008E008C">
        <w:rPr>
          <w:i/>
          <w:iCs/>
          <w:sz w:val="16"/>
          <w:szCs w:val="16"/>
          <w:shd w:val="clear" w:color="auto" w:fill="F7FAFF"/>
        </w:rPr>
        <w:t>date</w:t>
      </w:r>
      <w:r w:rsidRPr="008E008C">
        <w:rPr>
          <w:sz w:val="16"/>
          <w:szCs w:val="16"/>
          <w:shd w:val="clear" w:color="auto" w:fill="F7FAFF"/>
        </w:rPr>
        <w:t>(</w:t>
      </w:r>
      <w:r w:rsidRPr="008E008C">
        <w:rPr>
          <w:b/>
          <w:bCs/>
          <w:sz w:val="16"/>
          <w:szCs w:val="16"/>
          <w:shd w:val="clear" w:color="auto" w:fill="F7FAFF"/>
        </w:rPr>
        <w:t>"Y-m-d"</w:t>
      </w:r>
      <w:r w:rsidRPr="008E008C">
        <w:rPr>
          <w:sz w:val="16"/>
          <w:szCs w:val="16"/>
          <w:shd w:val="clear" w:color="auto" w:fill="F7FAFF"/>
        </w:rPr>
        <w:t>)</w:t>
      </w:r>
      <w:r w:rsidRPr="008E008C">
        <w:rPr>
          <w:sz w:val="16"/>
          <w:szCs w:val="16"/>
          <w:shd w:val="clear" w:color="auto" w:fill="F7FAFF"/>
        </w:rPr>
        <w:br/>
        <w:t xml:space="preserve">            &amp;&amp; $confirmDate &gt;= $this-&gt;getOrderDate())</w:t>
      </w:r>
      <w:r w:rsidRPr="008E008C">
        <w:rPr>
          <w:sz w:val="16"/>
          <w:szCs w:val="16"/>
          <w:shd w:val="clear" w:color="auto" w:fill="F7FAFF"/>
        </w:rPr>
        <w:br/>
        <w:t xml:space="preserve">        {</w:t>
      </w:r>
      <w:r w:rsidRPr="008E008C">
        <w:rPr>
          <w:sz w:val="16"/>
          <w:szCs w:val="16"/>
          <w:shd w:val="clear" w:color="auto" w:fill="F7FAFF"/>
        </w:rPr>
        <w:br/>
        <w:t xml:space="preserve">            $this-&gt;</w:t>
      </w:r>
      <w:r w:rsidRPr="008E008C">
        <w:rPr>
          <w:b/>
          <w:bCs/>
          <w:sz w:val="16"/>
          <w:szCs w:val="16"/>
          <w:shd w:val="clear" w:color="auto" w:fill="F7FAFF"/>
        </w:rPr>
        <w:t xml:space="preserve">confirmDate </w:t>
      </w:r>
      <w:r w:rsidRPr="008E008C">
        <w:rPr>
          <w:sz w:val="16"/>
          <w:szCs w:val="16"/>
          <w:shd w:val="clear" w:color="auto" w:fill="F7FAFF"/>
        </w:rPr>
        <w:t>= $confirmDate;</w:t>
      </w:r>
      <w:r w:rsidRPr="008E008C">
        <w:rPr>
          <w:sz w:val="16"/>
          <w:szCs w:val="16"/>
          <w:shd w:val="clear" w:color="auto" w:fill="F7FAFF"/>
        </w:rPr>
        <w:br/>
        <w:t xml:space="preserve">        }</w:t>
      </w:r>
      <w:r w:rsidRPr="008E008C">
        <w:rPr>
          <w:sz w:val="16"/>
          <w:szCs w:val="16"/>
          <w:shd w:val="clear" w:color="auto" w:fill="F7FAFF"/>
        </w:rPr>
        <w:br/>
        <w:t xml:space="preserve">        </w:t>
      </w:r>
      <w:r w:rsidRPr="008E008C">
        <w:rPr>
          <w:b/>
          <w:bCs/>
          <w:sz w:val="16"/>
          <w:szCs w:val="16"/>
          <w:shd w:val="clear" w:color="auto" w:fill="F7FAFF"/>
        </w:rPr>
        <w:t>else</w:t>
      </w:r>
      <w:r w:rsidRPr="008E008C">
        <w:rPr>
          <w:b/>
          <w:bCs/>
          <w:sz w:val="16"/>
          <w:szCs w:val="16"/>
          <w:shd w:val="clear" w:color="auto" w:fill="F7FAFF"/>
        </w:rPr>
        <w:br/>
        <w:t xml:space="preserve">        </w:t>
      </w:r>
      <w:r w:rsidRPr="008E008C">
        <w:rPr>
          <w:sz w:val="16"/>
          <w:szCs w:val="16"/>
          <w:shd w:val="clear" w:color="auto" w:fill="F7FAFF"/>
        </w:rPr>
        <w:t>{</w:t>
      </w:r>
      <w:r w:rsidRPr="008E008C">
        <w:rPr>
          <w:sz w:val="16"/>
          <w:szCs w:val="16"/>
          <w:shd w:val="clear" w:color="auto" w:fill="F7FAFF"/>
        </w:rPr>
        <w:br/>
        <w:t xml:space="preserve">            </w:t>
      </w:r>
      <w:r w:rsidRPr="008E008C">
        <w:rPr>
          <w:b/>
          <w:bCs/>
          <w:sz w:val="16"/>
          <w:szCs w:val="16"/>
          <w:shd w:val="clear" w:color="auto" w:fill="F7FAFF"/>
        </w:rPr>
        <w:t xml:space="preserve">throw new </w:t>
      </w:r>
      <w:r w:rsidRPr="008E008C">
        <w:rPr>
          <w:sz w:val="16"/>
          <w:szCs w:val="16"/>
          <w:shd w:val="clear" w:color="auto" w:fill="F7FAFF"/>
        </w:rPr>
        <w:t>InvalidArgumentException(</w:t>
      </w:r>
      <w:r w:rsidRPr="008E008C">
        <w:rPr>
          <w:b/>
          <w:bCs/>
          <w:sz w:val="16"/>
          <w:szCs w:val="16"/>
          <w:shd w:val="clear" w:color="auto" w:fill="F7FAFF"/>
        </w:rPr>
        <w:t>"confirmDate"</w:t>
      </w:r>
      <w:r w:rsidRPr="008E008C">
        <w:rPr>
          <w:sz w:val="16"/>
          <w:szCs w:val="16"/>
          <w:shd w:val="clear" w:color="auto" w:fill="F7FAFF"/>
        </w:rPr>
        <w:t>);</w:t>
      </w:r>
      <w:r w:rsidRPr="008E008C">
        <w:rPr>
          <w:sz w:val="16"/>
          <w:szCs w:val="16"/>
          <w:shd w:val="clear" w:color="auto" w:fill="F7FAFF"/>
        </w:rPr>
        <w:br/>
        <w:t xml:space="preserve">        }</w:t>
      </w:r>
      <w:r w:rsidRPr="008E008C">
        <w:rPr>
          <w:sz w:val="16"/>
          <w:szCs w:val="16"/>
          <w:shd w:val="clear" w:color="auto" w:fill="F7FAFF"/>
        </w:rPr>
        <w:br/>
        <w:t xml:space="preserve">    }</w:t>
      </w:r>
      <w:r w:rsidRPr="008E008C">
        <w:rPr>
          <w:sz w:val="16"/>
          <w:szCs w:val="16"/>
          <w:shd w:val="clear" w:color="auto" w:fill="F7FAFF"/>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r w:rsidR="00EF4B7B">
        <w:rPr>
          <w:rFonts w:ascii="Times New Roman" w:hAnsi="Times New Roman" w:cs="Times New Roman"/>
          <w:sz w:val="26"/>
          <w:szCs w:val="26"/>
        </w:rPr>
        <w:t>Identificational</w:t>
      </w:r>
      <w:r>
        <w:rPr>
          <w:rFonts w:ascii="Times New Roman" w:hAnsi="Times New Roman" w:cs="Times New Roman"/>
          <w:sz w:val="26"/>
          <w:szCs w:val="26"/>
        </w:rPr>
        <w:t>.php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$id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protected function </w:t>
      </w:r>
      <w:r w:rsidRPr="008E008C">
        <w:rPr>
          <w:rFonts w:ascii="Courier New" w:eastAsia="Times New Roman" w:hAnsi="Courier New" w:cs="Courier New"/>
          <w:color w:val="auto"/>
          <w:sz w:val="16"/>
          <w:szCs w:val="16"/>
          <w:shd w:val="clear" w:color="auto" w:fill="F7FAFF"/>
          <w:lang w:val="ru-BY" w:eastAsia="ru-BY"/>
        </w:rPr>
        <w:t>__construct($id)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$this-&gt;setId($id);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setId($id)</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 xml:space="preserve">($id) &amp;&amp; $id &gt;= 0 &amp;&amp; $id &lt;= </w:t>
      </w:r>
      <w:r w:rsidRPr="008E008C">
        <w:rPr>
          <w:rFonts w:ascii="Courier New" w:eastAsia="Times New Roman" w:hAnsi="Courier New" w:cs="Courier New"/>
          <w:i/>
          <w:iCs/>
          <w:color w:val="auto"/>
          <w:sz w:val="16"/>
          <w:szCs w:val="16"/>
          <w:shd w:val="clear" w:color="auto" w:fill="F7FAFF"/>
          <w:lang w:val="ru-BY" w:eastAsia="ru-BY"/>
        </w:rPr>
        <w:t>pow</w:t>
      </w:r>
      <w:r w:rsidRPr="008E008C">
        <w:rPr>
          <w:rFonts w:ascii="Courier New" w:eastAsia="Times New Roman" w:hAnsi="Courier New" w:cs="Courier New"/>
          <w:color w:val="auto"/>
          <w:sz w:val="16"/>
          <w:szCs w:val="16"/>
          <w:shd w:val="clear" w:color="auto" w:fill="F7FAFF"/>
          <w:lang w:val="ru-BY" w:eastAsia="ru-BY"/>
        </w:rPr>
        <w:t>(2,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id </w:t>
      </w:r>
      <w:r w:rsidRPr="008E008C">
        <w:rPr>
          <w:rFonts w:ascii="Courier New" w:eastAsia="Times New Roman" w:hAnsi="Courier New" w:cs="Courier New"/>
          <w:color w:val="auto"/>
          <w:sz w:val="16"/>
          <w:szCs w:val="16"/>
          <w:shd w:val="clear" w:color="auto" w:fill="F7FAFF"/>
          <w:lang w:val="ru-BY" w:eastAsia="ru-BY"/>
        </w:rPr>
        <w:t>= $id;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Pr="00EF4B7B" w:rsidRDefault="00653EA4" w:rsidP="00C65CFE">
      <w:pPr>
        <w:rPr>
          <w:rFonts w:ascii="Times New Roman" w:hAnsi="Times New Roman" w:cs="Times New Roman"/>
          <w:lang w:val="ru-BY"/>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r w:rsidR="00EF4B7B">
        <w:rPr>
          <w:rFonts w:ascii="Times New Roman" w:hAnsi="Times New Roman" w:cs="Times New Roman"/>
          <w:sz w:val="26"/>
          <w:szCs w:val="26"/>
        </w:rPr>
        <w:t>Order</w:t>
      </w:r>
      <w:r>
        <w:rPr>
          <w:rFonts w:ascii="Times New Roman" w:hAnsi="Times New Roman" w:cs="Times New Roman"/>
          <w:sz w:val="26"/>
          <w:szCs w:val="26"/>
        </w:rPr>
        <w:t>Record.php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"User.php"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require_once "Product.php"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 xml:space="preserve">OrderRecord </w:t>
      </w:r>
      <w:r w:rsidRPr="008E008C">
        <w:rPr>
          <w:rFonts w:ascii="Courier New" w:eastAsia="Times New Roman" w:hAnsi="Courier New" w:cs="Courier New"/>
          <w:b/>
          <w:bCs/>
          <w:color w:val="auto"/>
          <w:sz w:val="16"/>
          <w:szCs w:val="16"/>
          <w:shd w:val="clear" w:color="auto" w:fill="F7FAFF"/>
          <w:lang w:val="ru-BY" w:eastAsia="ru-BY"/>
        </w:rPr>
        <w:t xml:space="preserve">extends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$orderDate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__construct($id, $user, $product, $count, $address,</w:t>
      </w:r>
      <w:r w:rsidRPr="008E008C">
        <w:rPr>
          <w:rFonts w:ascii="Courier New" w:eastAsia="Times New Roman" w:hAnsi="Courier New" w:cs="Courier New"/>
          <w:color w:val="auto"/>
          <w:sz w:val="16"/>
          <w:szCs w:val="16"/>
          <w:shd w:val="clear" w:color="auto" w:fill="F7FAFF"/>
          <w:lang w:val="ru-BY" w:eastAsia="ru-BY"/>
        </w:rPr>
        <w:br/>
        <w:t xml:space="preserve">                                $phone, $orderDate)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parent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br/>
        <w:t xml:space="preserve">        $this-&gt;setUser($user);</w:t>
      </w:r>
      <w:r w:rsidRPr="008E008C">
        <w:rPr>
          <w:rFonts w:ascii="Courier New" w:eastAsia="Times New Roman" w:hAnsi="Courier New" w:cs="Courier New"/>
          <w:color w:val="auto"/>
          <w:sz w:val="16"/>
          <w:szCs w:val="16"/>
          <w:shd w:val="clear" w:color="auto" w:fill="F7FAFF"/>
          <w:lang w:val="ru-BY" w:eastAsia="ru-BY"/>
        </w:rPr>
        <w:br/>
        <w:t xml:space="preserve">        $this-&gt;setProduct($product);</w:t>
      </w:r>
      <w:r w:rsidRPr="008E008C">
        <w:rPr>
          <w:rFonts w:ascii="Courier New" w:eastAsia="Times New Roman" w:hAnsi="Courier New" w:cs="Courier New"/>
          <w:color w:val="auto"/>
          <w:sz w:val="16"/>
          <w:szCs w:val="16"/>
          <w:shd w:val="clear" w:color="auto" w:fill="F7FAFF"/>
          <w:lang w:val="ru-BY" w:eastAsia="ru-BY"/>
        </w:rPr>
        <w:br/>
        <w:t xml:space="preserve">        $this-&gt;setCount($count);</w:t>
      </w:r>
      <w:r w:rsidRPr="008E008C">
        <w:rPr>
          <w:rFonts w:ascii="Courier New" w:eastAsia="Times New Roman" w:hAnsi="Courier New" w:cs="Courier New"/>
          <w:color w:val="auto"/>
          <w:sz w:val="16"/>
          <w:szCs w:val="16"/>
          <w:shd w:val="clear" w:color="auto" w:fill="F7FAFF"/>
          <w:lang w:val="ru-BY" w:eastAsia="ru-BY"/>
        </w:rPr>
        <w:br/>
        <w:t xml:space="preserve">        $this-&gt;setAddress($address);</w:t>
      </w:r>
      <w:r w:rsidRPr="008E008C">
        <w:rPr>
          <w:rFonts w:ascii="Courier New" w:eastAsia="Times New Roman" w:hAnsi="Courier New" w:cs="Courier New"/>
          <w:color w:val="auto"/>
          <w:sz w:val="16"/>
          <w:szCs w:val="16"/>
          <w:shd w:val="clear" w:color="auto" w:fill="F7FAFF"/>
          <w:lang w:val="ru-BY" w:eastAsia="ru-BY"/>
        </w:rPr>
        <w:br/>
        <w:t xml:space="preserve">        $this-&gt;setPhone($phone);</w:t>
      </w:r>
      <w:r w:rsidRPr="008E008C">
        <w:rPr>
          <w:rFonts w:ascii="Courier New" w:eastAsia="Times New Roman" w:hAnsi="Courier New" w:cs="Courier New"/>
          <w:color w:val="auto"/>
          <w:sz w:val="16"/>
          <w:szCs w:val="16"/>
          <w:shd w:val="clear" w:color="auto" w:fill="F7FAFF"/>
          <w:lang w:val="ru-BY" w:eastAsia="ru-BY"/>
        </w:rPr>
        <w:br/>
        <w:t xml:space="preserve">        $this-&gt;setOrderDate($orderDate);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setUser($user)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user </w:t>
      </w:r>
      <w:r w:rsidRPr="008E008C">
        <w:rPr>
          <w:rFonts w:ascii="Courier New" w:eastAsia="Times New Roman" w:hAnsi="Courier New" w:cs="Courier New"/>
          <w:color w:val="auto"/>
          <w:sz w:val="16"/>
          <w:szCs w:val="16"/>
          <w:shd w:val="clear" w:color="auto" w:fill="F7FAFF"/>
          <w:lang w:val="ru-BY" w:eastAsia="ru-BY"/>
        </w:rPr>
        <w:t>= $user;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setProduct($product)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($product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product </w:t>
      </w:r>
      <w:r w:rsidRPr="008E008C">
        <w:rPr>
          <w:rFonts w:ascii="Courier New" w:eastAsia="Times New Roman" w:hAnsi="Courier New" w:cs="Courier New"/>
          <w:color w:val="auto"/>
          <w:sz w:val="16"/>
          <w:szCs w:val="16"/>
          <w:shd w:val="clear" w:color="auto" w:fill="F7FAFF"/>
          <w:lang w:val="ru-BY" w:eastAsia="ru-BY"/>
        </w:rPr>
        <w:t>= $product;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"product"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br/>
        <w:t xml:space="preserve">            &amp;&amp; $count &gt;= 1 &amp;&amp; $count &lt;= 256)</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count </w:t>
      </w:r>
      <w:r w:rsidRPr="008E008C">
        <w:rPr>
          <w:rFonts w:ascii="Courier New" w:eastAsia="Times New Roman" w:hAnsi="Courier New" w:cs="Courier New"/>
          <w:color w:val="auto"/>
          <w:sz w:val="16"/>
          <w:szCs w:val="16"/>
          <w:shd w:val="clear" w:color="auto" w:fill="F7FAFF"/>
          <w:lang w:val="ru-BY" w:eastAsia="ru-BY"/>
        </w:rPr>
        <w:t>= $count;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getAddress()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setAddress($address)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($address) &gt;= 7</w:t>
      </w:r>
      <w:r w:rsidRPr="008E008C">
        <w:rPr>
          <w:rFonts w:ascii="Courier New" w:eastAsia="Times New Roman" w:hAnsi="Courier New" w:cs="Courier New"/>
          <w:color w:val="auto"/>
          <w:sz w:val="16"/>
          <w:szCs w:val="16"/>
          <w:shd w:val="clear" w:color="auto" w:fill="F7FAFF"/>
          <w:lang w:val="ru-BY" w:eastAsia="ru-BY"/>
        </w:rPr>
        <w:br/>
        <w:t xml:space="preserve">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($address) &lt;= 100)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address </w:t>
      </w:r>
      <w:r w:rsidRPr="008E008C">
        <w:rPr>
          <w:rFonts w:ascii="Courier New" w:eastAsia="Times New Roman" w:hAnsi="Courier New" w:cs="Courier New"/>
          <w:color w:val="auto"/>
          <w:sz w:val="16"/>
          <w:szCs w:val="16"/>
          <w:shd w:val="clear" w:color="auto" w:fill="F7FAFF"/>
          <w:lang w:val="ru-BY" w:eastAsia="ru-BY"/>
        </w:rPr>
        <w:t>= $address;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setPhone($phone)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($phone) == 7 &amp;&amp; </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phone </w:t>
      </w:r>
      <w:r w:rsidRPr="008E008C">
        <w:rPr>
          <w:rFonts w:ascii="Courier New" w:eastAsia="Times New Roman" w:hAnsi="Courier New" w:cs="Courier New"/>
          <w:color w:val="auto"/>
          <w:sz w:val="16"/>
          <w:szCs w:val="16"/>
          <w:shd w:val="clear" w:color="auto" w:fill="F7FAFF"/>
          <w:lang w:val="ru-BY" w:eastAsia="ru-BY"/>
        </w:rPr>
        <w:t>= $phone;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orderDate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setOrderDate($orderDate)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date_create_from_format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"Y-m-d"</w:t>
      </w:r>
      <w:r w:rsidRPr="008E008C">
        <w:rPr>
          <w:rFonts w:ascii="Courier New" w:eastAsia="Times New Roman" w:hAnsi="Courier New" w:cs="Courier New"/>
          <w:color w:val="auto"/>
          <w:sz w:val="16"/>
          <w:szCs w:val="16"/>
          <w:shd w:val="clear" w:color="auto" w:fill="F7FAFF"/>
          <w:lang w:val="ru-BY" w:eastAsia="ru-BY"/>
        </w:rPr>
        <w:t>, $orderDate)</w:t>
      </w:r>
      <w:r w:rsidRPr="008E008C">
        <w:rPr>
          <w:rFonts w:ascii="Courier New" w:eastAsia="Times New Roman" w:hAnsi="Courier New" w:cs="Courier New"/>
          <w:color w:val="auto"/>
          <w:sz w:val="16"/>
          <w:szCs w:val="16"/>
          <w:shd w:val="clear" w:color="auto" w:fill="F7FAFF"/>
          <w:lang w:val="ru-BY" w:eastAsia="ru-BY"/>
        </w:rPr>
        <w:br/>
        <w:t xml:space="preserve">            &amp;&amp; $orderDate &lt;= </w:t>
      </w:r>
      <w:r w:rsidRPr="008E008C">
        <w:rPr>
          <w:rFonts w:ascii="Courier New" w:eastAsia="Times New Roman" w:hAnsi="Courier New" w:cs="Courier New"/>
          <w:i/>
          <w:iCs/>
          <w:color w:val="auto"/>
          <w:sz w:val="16"/>
          <w:szCs w:val="16"/>
          <w:shd w:val="clear" w:color="auto" w:fill="F7FAFF"/>
          <w:lang w:val="ru-BY" w:eastAsia="ru-BY"/>
        </w:rPr>
        <w:t>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"Y-m-d"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orderDate </w:t>
      </w:r>
      <w:r w:rsidRPr="008E008C">
        <w:rPr>
          <w:rFonts w:ascii="Courier New" w:eastAsia="Times New Roman" w:hAnsi="Courier New" w:cs="Courier New"/>
          <w:color w:val="auto"/>
          <w:sz w:val="16"/>
          <w:szCs w:val="16"/>
          <w:shd w:val="clear" w:color="auto" w:fill="F7FAFF"/>
          <w:lang w:val="ru-BY" w:eastAsia="ru-BY"/>
        </w:rPr>
        <w:t>= $orderDate;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"orderDate"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t>model/entity/</w:t>
      </w:r>
      <w:r w:rsidR="00EF4B7B">
        <w:rPr>
          <w:rFonts w:ascii="Times New Roman" w:hAnsi="Times New Roman" w:cs="Times New Roman"/>
          <w:sz w:val="26"/>
          <w:szCs w:val="26"/>
        </w:rPr>
        <w:t>Product</w:t>
      </w:r>
      <w:r>
        <w:rPr>
          <w:rFonts w:ascii="Times New Roman" w:hAnsi="Times New Roman" w:cs="Times New Roman"/>
          <w:sz w:val="26"/>
          <w:szCs w:val="26"/>
        </w:rPr>
        <w:t>.php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"Category.php"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 xml:space="preserve">Product </w:t>
      </w:r>
      <w:r w:rsidRPr="008E008C">
        <w:rPr>
          <w:rFonts w:ascii="Courier New" w:eastAsia="Times New Roman" w:hAnsi="Courier New" w:cs="Courier New"/>
          <w:b/>
          <w:bCs/>
          <w:color w:val="auto"/>
          <w:sz w:val="16"/>
          <w:szCs w:val="16"/>
          <w:shd w:val="clear" w:color="auto" w:fill="F7FAFF"/>
          <w:lang w:val="ru-BY" w:eastAsia="ru-BY"/>
        </w:rPr>
        <w:t xml:space="preserve">extends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$category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__construct($id, $name, $category, $price, $description)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b/>
          <w:bCs/>
          <w:color w:val="auto"/>
          <w:sz w:val="16"/>
          <w:szCs w:val="16"/>
          <w:shd w:val="clear" w:color="auto" w:fill="F7FAFF"/>
          <w:lang w:val="ru-BY" w:eastAsia="ru-BY"/>
        </w:rPr>
        <w:t>parent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br/>
        <w:t xml:space="preserve">        $this-&gt;setName($name);</w:t>
      </w:r>
      <w:r w:rsidRPr="008E008C">
        <w:rPr>
          <w:rFonts w:ascii="Courier New" w:eastAsia="Times New Roman" w:hAnsi="Courier New" w:cs="Courier New"/>
          <w:color w:val="auto"/>
          <w:sz w:val="16"/>
          <w:szCs w:val="16"/>
          <w:shd w:val="clear" w:color="auto" w:fill="F7FAFF"/>
          <w:lang w:val="ru-BY" w:eastAsia="ru-BY"/>
        </w:rPr>
        <w:br/>
        <w:t xml:space="preserve">        $this-&gt;setCategory($category);</w:t>
      </w:r>
      <w:r w:rsidRPr="008E008C">
        <w:rPr>
          <w:rFonts w:ascii="Courier New" w:eastAsia="Times New Roman" w:hAnsi="Courier New" w:cs="Courier New"/>
          <w:color w:val="auto"/>
          <w:sz w:val="16"/>
          <w:szCs w:val="16"/>
          <w:shd w:val="clear" w:color="auto" w:fill="F7FAFF"/>
          <w:lang w:val="ru-BY" w:eastAsia="ru-BY"/>
        </w:rPr>
        <w:br/>
        <w:t xml:space="preserve">        $this-&gt;setPrice($price);</w:t>
      </w:r>
      <w:r w:rsidRPr="008E008C">
        <w:rPr>
          <w:rFonts w:ascii="Courier New" w:eastAsia="Times New Roman" w:hAnsi="Courier New" w:cs="Courier New"/>
          <w:color w:val="auto"/>
          <w:sz w:val="16"/>
          <w:szCs w:val="16"/>
          <w:shd w:val="clear" w:color="auto" w:fill="F7FAFF"/>
          <w:lang w:val="ru-BY" w:eastAsia="ru-BY"/>
        </w:rPr>
        <w:br/>
        <w:t xml:space="preserve">        $this-&gt;setDescription($description);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setName($name)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name </w:t>
      </w:r>
      <w:r w:rsidRPr="008E008C">
        <w:rPr>
          <w:rFonts w:ascii="Courier New" w:eastAsia="Times New Roman" w:hAnsi="Courier New" w:cs="Courier New"/>
          <w:color w:val="auto"/>
          <w:sz w:val="16"/>
          <w:szCs w:val="16"/>
          <w:shd w:val="clear" w:color="auto" w:fill="F7FAFF"/>
          <w:lang w:val="ru-BY" w:eastAsia="ru-BY"/>
        </w:rPr>
        <w:t>=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category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setCategory($category)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($category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category </w:t>
      </w:r>
      <w:r w:rsidRPr="008E008C">
        <w:rPr>
          <w:rFonts w:ascii="Courier New" w:eastAsia="Times New Roman" w:hAnsi="Courier New" w:cs="Courier New"/>
          <w:color w:val="auto"/>
          <w:sz w:val="16"/>
          <w:szCs w:val="16"/>
          <w:shd w:val="clear" w:color="auto" w:fill="F7FAFF"/>
          <w:lang w:val="ru-BY" w:eastAsia="ru-BY"/>
        </w:rPr>
        <w:t>= $category;</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"category"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setPrice($price)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($price) &amp;&amp; $price &gt;= 0</w:t>
      </w:r>
      <w:r w:rsidRPr="008E008C">
        <w:rPr>
          <w:rFonts w:ascii="Courier New" w:eastAsia="Times New Roman" w:hAnsi="Courier New" w:cs="Courier New"/>
          <w:color w:val="auto"/>
          <w:sz w:val="16"/>
          <w:szCs w:val="16"/>
          <w:shd w:val="clear" w:color="auto" w:fill="F7FAFF"/>
          <w:lang w:val="ru-BY" w:eastAsia="ru-BY"/>
        </w:rPr>
        <w:br/>
        <w:t xml:space="preserve">            &amp;&amp; $price &lt;= </w:t>
      </w:r>
      <w:r w:rsidRPr="008E008C">
        <w:rPr>
          <w:rFonts w:ascii="Courier New" w:eastAsia="Times New Roman" w:hAnsi="Courier New" w:cs="Courier New"/>
          <w:i/>
          <w:iCs/>
          <w:color w:val="auto"/>
          <w:sz w:val="16"/>
          <w:szCs w:val="16"/>
          <w:shd w:val="clear" w:color="auto" w:fill="F7FAFF"/>
          <w:lang w:val="ru-BY" w:eastAsia="ru-BY"/>
        </w:rPr>
        <w:t>pow</w:t>
      </w:r>
      <w:r w:rsidRPr="008E008C">
        <w:rPr>
          <w:rFonts w:ascii="Courier New" w:eastAsia="Times New Roman" w:hAnsi="Courier New" w:cs="Courier New"/>
          <w:color w:val="auto"/>
          <w:sz w:val="16"/>
          <w:szCs w:val="16"/>
          <w:shd w:val="clear" w:color="auto" w:fill="F7FAFF"/>
          <w:lang w:val="ru-BY" w:eastAsia="ru-BY"/>
        </w:rPr>
        <w:t>(2,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price </w:t>
      </w:r>
      <w:r w:rsidRPr="008E008C">
        <w:rPr>
          <w:rFonts w:ascii="Courier New" w:eastAsia="Times New Roman" w:hAnsi="Courier New" w:cs="Courier New"/>
          <w:color w:val="auto"/>
          <w:sz w:val="16"/>
          <w:szCs w:val="16"/>
          <w:shd w:val="clear" w:color="auto" w:fill="F7FAFF"/>
          <w:lang w:val="ru-BY" w:eastAsia="ru-BY"/>
        </w:rPr>
        <w:t>= $price;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setDescription($description)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($description) &lt;= 10000)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description </w:t>
      </w:r>
      <w:r w:rsidRPr="008E008C">
        <w:rPr>
          <w:rFonts w:ascii="Courier New" w:eastAsia="Times New Roman" w:hAnsi="Courier New" w:cs="Courier New"/>
          <w:color w:val="auto"/>
          <w:sz w:val="16"/>
          <w:szCs w:val="16"/>
          <w:shd w:val="clear" w:color="auto" w:fill="F7FAFF"/>
          <w:lang w:val="ru-BY" w:eastAsia="ru-BY"/>
        </w:rPr>
        <w:t>= $description;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Default="00653EA4" w:rsidP="00C65CFE">
      <w:pPr>
        <w:rPr>
          <w:rFonts w:ascii="Times New Roman" w:hAnsi="Times New Roman" w:cs="Times New Roman"/>
        </w:rPr>
      </w:pPr>
    </w:p>
    <w:p w:rsidR="00653EA4" w:rsidRDefault="00653EA4" w:rsidP="00653EA4">
      <w:pPr>
        <w:rPr>
          <w:rFonts w:ascii="Times New Roman" w:hAnsi="Times New Roman" w:cs="Times New Roman"/>
          <w:sz w:val="26"/>
          <w:szCs w:val="26"/>
        </w:rPr>
      </w:pPr>
      <w:r>
        <w:rPr>
          <w:rFonts w:ascii="Times New Roman" w:hAnsi="Times New Roman" w:cs="Times New Roman"/>
          <w:sz w:val="26"/>
          <w:szCs w:val="26"/>
        </w:rPr>
        <w:lastRenderedPageBreak/>
        <w:t>model/entity/</w:t>
      </w:r>
      <w:r w:rsidR="00EF4B7B">
        <w:rPr>
          <w:rFonts w:ascii="Times New Roman" w:hAnsi="Times New Roman" w:cs="Times New Roman"/>
          <w:sz w:val="26"/>
          <w:szCs w:val="26"/>
        </w:rPr>
        <w:t>User</w:t>
      </w:r>
      <w:r>
        <w:rPr>
          <w:rFonts w:ascii="Times New Roman" w:hAnsi="Times New Roman" w:cs="Times New Roman"/>
          <w:sz w:val="26"/>
          <w:szCs w:val="26"/>
        </w:rPr>
        <w:t>.php</w:t>
      </w:r>
    </w:p>
    <w:p w:rsidR="00EF4B7B" w:rsidRPr="008E008C" w:rsidRDefault="00EF4B7B" w:rsidP="00EF4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require_once "Identificational.php"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 xml:space="preserve">User </w:t>
      </w:r>
      <w:r w:rsidRPr="008E008C">
        <w:rPr>
          <w:rFonts w:ascii="Courier New" w:eastAsia="Times New Roman" w:hAnsi="Courier New" w:cs="Courier New"/>
          <w:b/>
          <w:bCs/>
          <w:color w:val="auto"/>
          <w:sz w:val="16"/>
          <w:szCs w:val="16"/>
          <w:shd w:val="clear" w:color="auto" w:fill="F7FAFF"/>
          <w:lang w:val="ru-BY" w:eastAsia="ru-BY"/>
        </w:rPr>
        <w:t xml:space="preserve">extends </w:t>
      </w:r>
      <w:r w:rsidRPr="008E008C">
        <w:rPr>
          <w:rFonts w:ascii="Courier New" w:eastAsia="Times New Roman" w:hAnsi="Courier New" w:cs="Courier New"/>
          <w:color w:val="auto"/>
          <w:sz w:val="16"/>
          <w:szCs w:val="16"/>
          <w:shd w:val="clear" w:color="auto" w:fill="F7FAFF"/>
          <w:lang w:val="ru-BY" w:eastAsia="ru-BY"/>
        </w:rPr>
        <w:t>Identificational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private $password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__construct($id, $login, $email, $password)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parent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t>($id);</w:t>
      </w:r>
      <w:r w:rsidRPr="008E008C">
        <w:rPr>
          <w:rFonts w:ascii="Courier New" w:eastAsia="Times New Roman" w:hAnsi="Courier New" w:cs="Courier New"/>
          <w:color w:val="auto"/>
          <w:sz w:val="16"/>
          <w:szCs w:val="16"/>
          <w:shd w:val="clear" w:color="auto" w:fill="F7FAFF"/>
          <w:lang w:val="ru-BY" w:eastAsia="ru-BY"/>
        </w:rPr>
        <w:br/>
        <w:t xml:space="preserve">        $this-&gt;setLogin($login);</w:t>
      </w:r>
      <w:r w:rsidRPr="008E008C">
        <w:rPr>
          <w:rFonts w:ascii="Courier New" w:eastAsia="Times New Roman" w:hAnsi="Courier New" w:cs="Courier New"/>
          <w:color w:val="auto"/>
          <w:sz w:val="16"/>
          <w:szCs w:val="16"/>
          <w:shd w:val="clear" w:color="auto" w:fill="F7FAFF"/>
          <w:lang w:val="ru-BY" w:eastAsia="ru-BY"/>
        </w:rPr>
        <w:br/>
        <w:t xml:space="preserve">        $this-&gt;setEmail($email);</w:t>
      </w:r>
      <w:r w:rsidRPr="008E008C">
        <w:rPr>
          <w:rFonts w:ascii="Courier New" w:eastAsia="Times New Roman" w:hAnsi="Courier New" w:cs="Courier New"/>
          <w:color w:val="auto"/>
          <w:sz w:val="16"/>
          <w:szCs w:val="16"/>
          <w:shd w:val="clear" w:color="auto" w:fill="F7FAFF"/>
          <w:lang w:val="ru-BY" w:eastAsia="ru-BY"/>
        </w:rPr>
        <w:br/>
        <w:t xml:space="preserve">        $this-&gt;setPassword($password);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setLogin($login)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'/^[a-z0-9_-]{5,64}$/'</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login </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setEmail($email)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'/^([a-z0-9_\.-]+)@([a-z0-9_\.-]+)\.([a-z\.]{2,6})$/'</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$email)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($email)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email </w:t>
      </w:r>
      <w:r w:rsidRPr="008E008C">
        <w:rPr>
          <w:rFonts w:ascii="Courier New" w:eastAsia="Times New Roman" w:hAnsi="Courier New" w:cs="Courier New"/>
          <w:color w:val="auto"/>
          <w:sz w:val="16"/>
          <w:szCs w:val="16"/>
          <w:shd w:val="clear" w:color="auto" w:fill="F7FAFF"/>
          <w:lang w:val="ru-BY" w:eastAsia="ru-BY"/>
        </w:rPr>
        <w:t>= $email;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setPassword($password)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password </w:t>
      </w:r>
      <w:r w:rsidRPr="008E008C">
        <w:rPr>
          <w:rFonts w:ascii="Courier New" w:eastAsia="Times New Roman" w:hAnsi="Courier New" w:cs="Courier New"/>
          <w:color w:val="auto"/>
          <w:sz w:val="16"/>
          <w:szCs w:val="16"/>
          <w:shd w:val="clear" w:color="auto" w:fill="F7FAFF"/>
          <w:lang w:val="ru-BY" w:eastAsia="ru-BY"/>
        </w:rPr>
        <w:t>= $password;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53EA4" w:rsidRDefault="00653EA4" w:rsidP="00C65CFE">
      <w:pPr>
        <w:rPr>
          <w:rFonts w:ascii="Times New Roman" w:hAnsi="Times New Roman" w:cs="Times New Roman"/>
          <w:sz w:val="26"/>
          <w:szCs w:val="26"/>
          <w:lang w:val="ru-BY"/>
        </w:rPr>
      </w:pPr>
    </w:p>
    <w:p w:rsidR="0077235A" w:rsidRPr="0077235A" w:rsidRDefault="0077235A" w:rsidP="00C65CFE">
      <w:pPr>
        <w:rPr>
          <w:rFonts w:ascii="Times New Roman" w:hAnsi="Times New Roman" w:cs="Times New Roman"/>
          <w:sz w:val="26"/>
          <w:szCs w:val="26"/>
        </w:rPr>
      </w:pPr>
      <w:r>
        <w:rPr>
          <w:rFonts w:ascii="Times New Roman" w:hAnsi="Times New Roman" w:cs="Times New Roman"/>
          <w:sz w:val="26"/>
          <w:szCs w:val="26"/>
        </w:rPr>
        <w:t>model/logic/AuthenticationVerifyer.php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'\..\util\dao\UserDao.php'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AuthenticationVerifyer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authenticationErrors($login, $password,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(!$this-&gt;isCorrectLogin($login))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(!$this-&gt;isTrueUser($login, $password,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'not_user'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isTrueUser($login, $password,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($this-&gt;isExistUser($login, $mysqli)) {</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 = $dao-&gt;getBy(</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 $login)[0];</w:t>
      </w:r>
      <w:r w:rsidRPr="008E008C">
        <w:rPr>
          <w:rFonts w:ascii="Courier New" w:eastAsia="Times New Roman" w:hAnsi="Courier New" w:cs="Courier New"/>
          <w:color w:val="auto"/>
          <w:sz w:val="16"/>
          <w:szCs w:val="16"/>
          <w:shd w:val="clear" w:color="auto" w:fill="F7FAFF"/>
          <w:lang w:val="ru-BY" w:eastAsia="ru-BY"/>
        </w:rPr>
        <w:br/>
        <w:t xml:space="preserve">            $hash = $user-&gt;getPassword();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password_verify</w:t>
      </w:r>
      <w:r w:rsidRPr="008E008C">
        <w:rPr>
          <w:rFonts w:ascii="Courier New" w:eastAsia="Times New Roman" w:hAnsi="Courier New" w:cs="Courier New"/>
          <w:color w:val="auto"/>
          <w:sz w:val="16"/>
          <w:szCs w:val="16"/>
          <w:shd w:val="clear" w:color="auto" w:fill="F7FAFF"/>
          <w:lang w:val="ru-BY" w:eastAsia="ru-BY"/>
        </w:rPr>
        <w:t>($password, $hash);</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isExistUser($login, $mysqli) {</w:t>
      </w:r>
      <w:r w:rsidRPr="008E008C">
        <w:rPr>
          <w:rFonts w:ascii="Courier New" w:eastAsia="Times New Roman" w:hAnsi="Courier New" w:cs="Courier New"/>
          <w:color w:val="auto"/>
          <w:sz w:val="16"/>
          <w:szCs w:val="16"/>
          <w:shd w:val="clear" w:color="auto" w:fill="F7FAFF"/>
          <w:lang w:val="ru-BY" w:eastAsia="ru-BY"/>
        </w:rPr>
        <w:br/>
        <w:t xml:space="preserve">        $userDao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$users = $userDao-&gt;getBy(</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($users)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isCorrectLogin($login)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$this-&gt;isSameFormat(</w:t>
      </w:r>
      <w:r w:rsidRPr="008E008C">
        <w:rPr>
          <w:rFonts w:ascii="Courier New" w:eastAsia="Times New Roman" w:hAnsi="Courier New" w:cs="Courier New"/>
          <w:b/>
          <w:bCs/>
          <w:color w:val="auto"/>
          <w:sz w:val="16"/>
          <w:szCs w:val="16"/>
          <w:shd w:val="clear" w:color="auto" w:fill="F7FAFF"/>
          <w:lang w:val="ru-BY" w:eastAsia="ru-BY"/>
        </w:rPr>
        <w:t>'/^[a-z0-9_-]{5,64}$/'</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&lt;=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isSameFormat($regexp, $string)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(bool) </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($regexp, $string);</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model/logic/Authenti</w:t>
      </w:r>
      <w:r w:rsidR="00647D1E">
        <w:rPr>
          <w:rFonts w:ascii="Times New Roman" w:hAnsi="Times New Roman" w:cs="Times New Roman"/>
          <w:sz w:val="26"/>
          <w:szCs w:val="26"/>
        </w:rPr>
        <w:t>cator</w:t>
      </w:r>
      <w:r>
        <w:rPr>
          <w:rFonts w:ascii="Times New Roman" w:hAnsi="Times New Roman" w:cs="Times New Roman"/>
          <w:sz w:val="26"/>
          <w:szCs w:val="26"/>
        </w:rPr>
        <w:t>.php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Authenticator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proofErr w:type="gramStart"/>
      <w:r w:rsidRPr="008E008C">
        <w:rPr>
          <w:rFonts w:ascii="Courier New" w:eastAsia="Times New Roman" w:hAnsi="Courier New" w:cs="Courier New"/>
          <w:color w:val="auto"/>
          <w:sz w:val="16"/>
          <w:szCs w:val="16"/>
          <w:shd w:val="clear" w:color="auto" w:fill="F7FAFF"/>
          <w:lang w:val="ru-BY" w:eastAsia="ru-BY"/>
        </w:rPr>
        <w:t>authenticate(</w:t>
      </w:r>
      <w:proofErr w:type="gramEnd"/>
      <w:r w:rsidRPr="008E008C">
        <w:rPr>
          <w:rFonts w:ascii="Courier New" w:eastAsia="Times New Roman" w:hAnsi="Courier New" w:cs="Courier New"/>
          <w:color w:val="auto"/>
          <w:sz w:val="16"/>
          <w:szCs w:val="16"/>
          <w:shd w:val="clear" w:color="auto" w:fill="F7FAFF"/>
          <w:lang w:val="ru-BY" w:eastAsia="ru-BY"/>
        </w:rPr>
        <w:t>$login, $error)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(!$error) {</w:t>
      </w:r>
      <w:r w:rsidRPr="008E008C">
        <w:rPr>
          <w:rFonts w:ascii="Courier New" w:eastAsia="Times New Roman" w:hAnsi="Courier New" w:cs="Courier New"/>
          <w:color w:val="auto"/>
          <w:sz w:val="16"/>
          <w:szCs w:val="16"/>
          <w:shd w:val="clear" w:color="auto" w:fill="F7FAFF"/>
          <w:lang w:val="ru-BY" w:eastAsia="ru-BY"/>
        </w:rPr>
        <w:br/>
        <w:t xml:space="preserve">            $_SESSION[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 =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r w:rsidR="00647D1E">
        <w:rPr>
          <w:rFonts w:ascii="Times New Roman" w:hAnsi="Times New Roman" w:cs="Times New Roman"/>
          <w:sz w:val="26"/>
          <w:szCs w:val="26"/>
        </w:rPr>
        <w:t>Cashier</w:t>
      </w:r>
      <w:r>
        <w:rPr>
          <w:rFonts w:ascii="Times New Roman" w:hAnsi="Times New Roman" w:cs="Times New Roman"/>
          <w:sz w:val="26"/>
          <w:szCs w:val="26"/>
        </w:rPr>
        <w:t>.php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'\..\entity\CartRecord.php'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Cashier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static </w:t>
      </w:r>
      <w:r w:rsidRPr="008E008C">
        <w:rPr>
          <w:rFonts w:ascii="Courier New" w:eastAsia="Times New Roman" w:hAnsi="Courier New" w:cs="Courier New"/>
          <w:i/>
          <w:iCs/>
          <w:color w:val="auto"/>
          <w:sz w:val="16"/>
          <w:szCs w:val="16"/>
          <w:shd w:val="clear" w:color="auto" w:fill="F7FAFF"/>
          <w:lang w:val="ru-BY" w:eastAsia="ru-BY"/>
        </w:rPr>
        <w:t>$cashier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static function </w:t>
      </w:r>
      <w:r w:rsidRPr="008E008C">
        <w:rPr>
          <w:rFonts w:ascii="Courier New" w:eastAsia="Times New Roman" w:hAnsi="Courier New" w:cs="Courier New"/>
          <w:color w:val="auto"/>
          <w:sz w:val="16"/>
          <w:szCs w:val="16"/>
          <w:shd w:val="clear" w:color="auto" w:fill="F7FAFF"/>
          <w:lang w:val="ru-BY" w:eastAsia="ru-BY"/>
        </w:rPr>
        <w:t>getCashier()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$cashier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$cashier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new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$cashier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getTotalPrice($cart)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$totalPrice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is_array</w:t>
      </w:r>
      <w:r w:rsidRPr="008E008C">
        <w:rPr>
          <w:rFonts w:ascii="Courier New" w:eastAsia="Times New Roman" w:hAnsi="Courier New" w:cs="Courier New"/>
          <w:color w:val="auto"/>
          <w:sz w:val="16"/>
          <w:szCs w:val="16"/>
          <w:shd w:val="clear" w:color="auto" w:fill="F7FAFF"/>
          <w:lang w:val="ru-BY" w:eastAsia="ru-BY"/>
        </w:rPr>
        <w:t>($cart))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throw new </w:t>
      </w:r>
      <w:r w:rsidRPr="008E008C">
        <w:rPr>
          <w:rFonts w:ascii="Courier New" w:eastAsia="Times New Roman" w:hAnsi="Courier New" w:cs="Courier New"/>
          <w:color w:val="auto"/>
          <w:sz w:val="16"/>
          <w:szCs w:val="16"/>
          <w:shd w:val="clear" w:color="auto" w:fill="F7FAFF"/>
          <w:lang w:val="ru-BY" w:eastAsia="ru-BY"/>
        </w:rPr>
        <w:t>InvalidArgumentException(</w:t>
      </w:r>
      <w:r w:rsidRPr="008E008C">
        <w:rPr>
          <w:rFonts w:ascii="Courier New" w:eastAsia="Times New Roman" w:hAnsi="Courier New" w:cs="Courier New"/>
          <w:b/>
          <w:bCs/>
          <w:color w:val="auto"/>
          <w:sz w:val="16"/>
          <w:szCs w:val="16"/>
          <w:shd w:val="clear" w:color="auto" w:fill="F7FAFF"/>
          <w:lang w:val="ru-BY" w:eastAsia="ru-BY"/>
        </w:rPr>
        <w:t>"not 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foreach </w:t>
      </w:r>
      <w:r w:rsidRPr="008E008C">
        <w:rPr>
          <w:rFonts w:ascii="Courier New" w:eastAsia="Times New Roman" w:hAnsi="Courier New" w:cs="Courier New"/>
          <w:color w:val="auto"/>
          <w:sz w:val="16"/>
          <w:szCs w:val="16"/>
          <w:shd w:val="clear" w:color="auto" w:fill="F7FAFF"/>
          <w:lang w:val="ru-BY" w:eastAsia="ru-BY"/>
        </w:rPr>
        <w:t xml:space="preserve">($cart </w:t>
      </w:r>
      <w:r w:rsidRPr="008E008C">
        <w:rPr>
          <w:rFonts w:ascii="Courier New" w:eastAsia="Times New Roman" w:hAnsi="Courier New" w:cs="Courier New"/>
          <w:b/>
          <w:bCs/>
          <w:color w:val="auto"/>
          <w:sz w:val="16"/>
          <w:szCs w:val="16"/>
          <w:shd w:val="clear" w:color="auto" w:fill="F7FAFF"/>
          <w:lang w:val="ru-BY" w:eastAsia="ru-BY"/>
        </w:rPr>
        <w:t xml:space="preserve">as </w:t>
      </w:r>
      <w:r w:rsidRPr="008E008C">
        <w:rPr>
          <w:rFonts w:ascii="Courier New" w:eastAsia="Times New Roman" w:hAnsi="Courier New" w:cs="Courier New"/>
          <w:color w:val="auto"/>
          <w:sz w:val="16"/>
          <w:szCs w:val="16"/>
          <w:shd w:val="clear" w:color="auto" w:fill="F7FAFF"/>
          <w:lang w:val="ru-BY" w:eastAsia="ru-BY"/>
        </w:rPr>
        <w:t>$record)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 xml:space="preserve">($record </w:t>
      </w:r>
      <w:r w:rsidRPr="008E008C">
        <w:rPr>
          <w:rFonts w:ascii="Courier New" w:eastAsia="Times New Roman" w:hAnsi="Courier New" w:cs="Courier New"/>
          <w:b/>
          <w:bCs/>
          <w:color w:val="auto"/>
          <w:sz w:val="16"/>
          <w:szCs w:val="16"/>
          <w:shd w:val="clear" w:color="auto" w:fill="F7FAFF"/>
          <w:lang w:val="ru-BY" w:eastAsia="ru-BY"/>
        </w:rPr>
        <w:t xml:space="preserve">instanceof </w:t>
      </w:r>
      <w:r w:rsidRPr="008E008C">
        <w:rPr>
          <w:rFonts w:ascii="Courier New" w:eastAsia="Times New Roman" w:hAnsi="Courier New" w:cs="Courier New"/>
          <w:color w:val="auto"/>
          <w:sz w:val="16"/>
          <w:szCs w:val="16"/>
          <w:shd w:val="clear" w:color="auto" w:fill="F7FAFF"/>
          <w:lang w:val="ru-BY" w:eastAsia="ru-BY"/>
        </w:rPr>
        <w:t>CartRecord)</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$totalPrice += $record-&gt;getProduct()-&gt;getPrice()</w:t>
      </w:r>
      <w:r w:rsidRPr="008E008C">
        <w:rPr>
          <w:rFonts w:ascii="Courier New" w:eastAsia="Times New Roman" w:hAnsi="Courier New" w:cs="Courier New"/>
          <w:color w:val="auto"/>
          <w:sz w:val="16"/>
          <w:szCs w:val="16"/>
          <w:shd w:val="clear" w:color="auto" w:fill="F7FAFF"/>
          <w:lang w:val="ru-BY" w:eastAsia="ru-BY"/>
        </w:rPr>
        <w:br/>
        <w:t xml:space="preserve">                    * $record-&gt;getCount();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$totalPrice;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r w:rsidR="00647D1E">
        <w:rPr>
          <w:rFonts w:ascii="Times New Roman" w:hAnsi="Times New Roman" w:cs="Times New Roman"/>
          <w:sz w:val="26"/>
          <w:szCs w:val="26"/>
        </w:rPr>
        <w:t>Category</w:t>
      </w:r>
      <w:r>
        <w:rPr>
          <w:rFonts w:ascii="Times New Roman" w:hAnsi="Times New Roman" w:cs="Times New Roman"/>
          <w:sz w:val="26"/>
          <w:szCs w:val="26"/>
        </w:rPr>
        <w:t>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'\..\util\dao\CategoryDao.php'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CategoryVerifyer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categoryErrors($name,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(!$this-&gt;isCorrectName($name))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($this-&gt;isExistCategoryName($name,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isExistCategoryName($name, $mysqli)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CategoryDao($mysqli);</w:t>
      </w:r>
      <w:r w:rsidRPr="008E008C">
        <w:rPr>
          <w:rFonts w:ascii="Courier New" w:eastAsia="Times New Roman" w:hAnsi="Courier New" w:cs="Courier New"/>
          <w:color w:val="auto"/>
          <w:sz w:val="16"/>
          <w:szCs w:val="16"/>
          <w:shd w:val="clear" w:color="auto" w:fill="F7FAFF"/>
          <w:lang w:val="ru-BY" w:eastAsia="ru-BY"/>
        </w:rPr>
        <w:br/>
        <w:t xml:space="preserve">        $categories = $dao-&gt;getBy(</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($categories)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isCorrectName($name)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2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64;</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77235A" w:rsidRPr="0077235A" w:rsidRDefault="0077235A" w:rsidP="0077235A">
      <w:pPr>
        <w:rPr>
          <w:rFonts w:ascii="Times New Roman" w:hAnsi="Times New Roman" w:cs="Times New Roman"/>
          <w:sz w:val="26"/>
          <w:szCs w:val="26"/>
        </w:rPr>
      </w:pPr>
      <w:r>
        <w:rPr>
          <w:rFonts w:ascii="Times New Roman" w:hAnsi="Times New Roman" w:cs="Times New Roman"/>
          <w:sz w:val="26"/>
          <w:szCs w:val="26"/>
        </w:rPr>
        <w:t>model/logic/</w:t>
      </w:r>
      <w:r w:rsidR="00647D1E">
        <w:rPr>
          <w:rFonts w:ascii="Times New Roman" w:hAnsi="Times New Roman" w:cs="Times New Roman"/>
          <w:sz w:val="26"/>
          <w:szCs w:val="26"/>
        </w:rPr>
        <w:t>FaceControl</w:t>
      </w:r>
      <w:r>
        <w:rPr>
          <w:rFonts w:ascii="Times New Roman" w:hAnsi="Times New Roman" w:cs="Times New Roman"/>
          <w:sz w:val="26"/>
          <w:szCs w:val="26"/>
        </w:rPr>
        <w:t>.php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'\..\util\session.php'</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FaceControl</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static </w:t>
      </w:r>
      <w:r w:rsidRPr="008E008C">
        <w:rPr>
          <w:rFonts w:ascii="Courier New" w:eastAsia="Times New Roman" w:hAnsi="Courier New" w:cs="Courier New"/>
          <w:i/>
          <w:iCs/>
          <w:color w:val="auto"/>
          <w:sz w:val="16"/>
          <w:szCs w:val="16"/>
          <w:shd w:val="clear" w:color="auto" w:fill="F7FAFF"/>
          <w:lang w:val="ru-BY" w:eastAsia="ru-BY"/>
        </w:rPr>
        <w:t>$faceControl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static function </w:t>
      </w:r>
      <w:r w:rsidRPr="008E008C">
        <w:rPr>
          <w:rFonts w:ascii="Courier New" w:eastAsia="Times New Roman" w:hAnsi="Courier New" w:cs="Courier New"/>
          <w:color w:val="auto"/>
          <w:sz w:val="16"/>
          <w:szCs w:val="16"/>
          <w:shd w:val="clear" w:color="auto" w:fill="F7FAFF"/>
          <w:lang w:val="ru-BY" w:eastAsia="ru-BY"/>
        </w:rPr>
        <w:t>getFaceControl()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$faceControl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$faceControl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new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$faceControl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isAdmin()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isset</w:t>
      </w:r>
      <w:r w:rsidRPr="008E008C">
        <w:rPr>
          <w:rFonts w:ascii="Courier New" w:eastAsia="Times New Roman" w:hAnsi="Courier New" w:cs="Courier New"/>
          <w:color w:val="auto"/>
          <w:sz w:val="16"/>
          <w:szCs w:val="16"/>
          <w:shd w:val="clear" w:color="auto" w:fill="F7FAFF"/>
          <w:lang w:val="ru-BY" w:eastAsia="ru-BY"/>
        </w:rPr>
        <w:t>($_SESSION[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&amp;&amp; $_SESSION[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'admin'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getOneOf($if_guest, $if_user, $if_admin=</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isset</w:t>
      </w:r>
      <w:r w:rsidRPr="008E008C">
        <w:rPr>
          <w:rFonts w:ascii="Courier New" w:eastAsia="Times New Roman" w:hAnsi="Courier New" w:cs="Courier New"/>
          <w:color w:val="auto"/>
          <w:sz w:val="16"/>
          <w:szCs w:val="16"/>
          <w:shd w:val="clear" w:color="auto" w:fill="F7FAFF"/>
          <w:lang w:val="ru-BY" w:eastAsia="ru-BY"/>
        </w:rPr>
        <w:t>($_SESSION[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$if_guest;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($_SESSION[</w:t>
      </w:r>
      <w:r w:rsidRPr="008E008C">
        <w:rPr>
          <w:rFonts w:ascii="Courier New" w:eastAsia="Times New Roman" w:hAnsi="Courier New" w:cs="Courier New"/>
          <w:b/>
          <w:bCs/>
          <w:color w:val="auto"/>
          <w:sz w:val="16"/>
          <w:szCs w:val="16"/>
          <w:shd w:val="clear" w:color="auto" w:fill="F7FAFF"/>
          <w:lang w:val="ru-BY" w:eastAsia="ru-BY"/>
        </w:rPr>
        <w:t>'logged_user'</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'admin'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$if_admin;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$if_user;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model/logic/OrderVerifyer.php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OrderVerifyer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orderErrors($address, $phone)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(!$this-&gt;isCorrectAddress($address))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"incorrect_address"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(!$this-&gt;isCorrectPhone($phone))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"incorrect_phone"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isCorrectAddress($name)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7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100;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isCorrectPhone($phone)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($phone) == 7 &amp;&amp; </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($phone);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isCorrectCount($count)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is_numeric</w:t>
      </w:r>
      <w:r w:rsidRPr="008E008C">
        <w:rPr>
          <w:rFonts w:ascii="Courier New" w:eastAsia="Times New Roman" w:hAnsi="Courier New" w:cs="Courier New"/>
          <w:color w:val="auto"/>
          <w:sz w:val="16"/>
          <w:szCs w:val="16"/>
          <w:shd w:val="clear" w:color="auto" w:fill="F7FAFF"/>
          <w:lang w:val="ru-BY" w:eastAsia="ru-BY"/>
        </w:rPr>
        <w:t>($count) &amp;&amp; $count &gt;= 1 &amp;&amp; $count &lt;= 256;</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model/logic/ProductVerifyer.php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lastRenderedPageBreak/>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'\..\util\dao\ProductDao.php'</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ProductVerifyer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productErrors($name, $price, $description,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(!$this-&gt;isCorrectName($name))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(!$this-&gt;isCorrectPrice($price))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"incorrect_price"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(!$this-&gt;isCorrectDescription($description))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"big_description"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($this-&gt;isExistName($name,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"double_name"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isExistName($name, $mysqli)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ProductDao($mysqli);</w:t>
      </w:r>
      <w:r w:rsidRPr="008E008C">
        <w:rPr>
          <w:rFonts w:ascii="Courier New" w:eastAsia="Times New Roman" w:hAnsi="Courier New" w:cs="Courier New"/>
          <w:color w:val="auto"/>
          <w:sz w:val="16"/>
          <w:szCs w:val="16"/>
          <w:shd w:val="clear" w:color="auto" w:fill="F7FAFF"/>
          <w:lang w:val="ru-BY" w:eastAsia="ru-BY"/>
        </w:rPr>
        <w:br/>
        <w:t xml:space="preserve">        $categories = $dao-&gt;getBy(</w:t>
      </w:r>
      <w:r w:rsidRPr="008E008C">
        <w:rPr>
          <w:rFonts w:ascii="Courier New" w:eastAsia="Times New Roman" w:hAnsi="Courier New" w:cs="Courier New"/>
          <w:b/>
          <w:bCs/>
          <w:color w:val="auto"/>
          <w:sz w:val="16"/>
          <w:szCs w:val="16"/>
          <w:shd w:val="clear" w:color="auto" w:fill="F7FAFF"/>
          <w:lang w:val="ru-BY" w:eastAsia="ru-BY"/>
        </w:rPr>
        <w:t>'name'</w:t>
      </w:r>
      <w:r w:rsidRPr="008E008C">
        <w:rPr>
          <w:rFonts w:ascii="Courier New" w:eastAsia="Times New Roman" w:hAnsi="Courier New" w:cs="Courier New"/>
          <w:color w:val="auto"/>
          <w:sz w:val="16"/>
          <w:szCs w:val="16"/>
          <w:shd w:val="clear" w:color="auto" w:fill="F7FAFF"/>
          <w:lang w:val="ru-BY" w:eastAsia="ru-BY"/>
        </w:rPr>
        <w:t>,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($categories)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isCorrectName($name)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 xml:space="preserve">($name)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($name)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isCorrectPrice($price)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$price &gt;= 0 &amp;&amp; $price &lt;= 2147483648;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isCorrectDescription($description)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($description) &lt;= 10000;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model/logic/RegistrationVerifyer.php</w:t>
      </w:r>
    </w:p>
    <w:p w:rsidR="00647D1E" w:rsidRPr="008E008C" w:rsidRDefault="00647D1E" w:rsidP="00647D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'\..\util\dao\UserDao.php'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RegistrationVerifyer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$error_msgs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array</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b/>
          <w:bCs/>
          <w:color w:val="auto"/>
          <w:sz w:val="16"/>
          <w:szCs w:val="16"/>
          <w:shd w:val="clear" w:color="auto" w:fill="F7FAFF"/>
          <w:lang w:val="ru-BY" w:eastAsia="ru-BY"/>
        </w:rPr>
        <w:t xml:space="preserve">array </w:t>
      </w:r>
      <w:r w:rsidRPr="008E008C">
        <w:rPr>
          <w:rFonts w:ascii="Courier New" w:eastAsia="Times New Roman" w:hAnsi="Courier New" w:cs="Courier New"/>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$this-&gt;</w:t>
      </w:r>
      <w:r w:rsidRPr="008E008C">
        <w:rPr>
          <w:rFonts w:ascii="Courier New" w:eastAsia="Times New Roman" w:hAnsi="Courier New" w:cs="Courier New"/>
          <w:b/>
          <w:bCs/>
          <w:color w:val="auto"/>
          <w:sz w:val="16"/>
          <w:szCs w:val="16"/>
          <w:shd w:val="clear" w:color="auto" w:fill="F7FAFF"/>
          <w:lang w:val="ru-BY" w:eastAsia="ru-BY"/>
        </w:rPr>
        <w:t xml:space="preserve">error_msgs </w:t>
      </w:r>
      <w:r w:rsidRPr="008E008C">
        <w:rPr>
          <w:rFonts w:ascii="Courier New" w:eastAsia="Times New Roman" w:hAnsi="Courier New" w:cs="Courier New"/>
          <w:color w:val="auto"/>
          <w:sz w:val="16"/>
          <w:szCs w:val="16"/>
          <w:shd w:val="clear" w:color="auto" w:fill="F7FAFF"/>
          <w:lang w:val="ru-BY" w:eastAsia="ru-BY"/>
        </w:rPr>
        <w:t>= $error_msgs;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registrationErrors($login, $email, $password, $password2,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isCorrectLogin</w:t>
      </w:r>
      <w:r w:rsidRPr="008E008C">
        <w:rPr>
          <w:rFonts w:ascii="Courier New" w:eastAsia="Times New Roman" w:hAnsi="Courier New" w:cs="Courier New"/>
          <w:color w:val="auto"/>
          <w:sz w:val="16"/>
          <w:szCs w:val="16"/>
          <w:shd w:val="clear" w:color="auto" w:fill="F7FAFF"/>
          <w:lang w:val="ru-BY" w:eastAsia="ru-BY"/>
        </w:rPr>
        <w:t>($login))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"incorrect_password"</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(!$this-&gt;isCorrectEmail($email))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($this-&gt;isExistUser($login,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"double_login"</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($this-&gt;isExistEmail($email, $mysqli))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"double_email"</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if </w:t>
      </w:r>
      <w:r w:rsidRPr="008E008C">
        <w:rPr>
          <w:rFonts w:ascii="Courier New" w:eastAsia="Times New Roman" w:hAnsi="Courier New" w:cs="Courier New"/>
          <w:color w:val="auto"/>
          <w:sz w:val="16"/>
          <w:szCs w:val="16"/>
          <w:shd w:val="clear" w:color="auto" w:fill="F7FAFF"/>
          <w:lang w:val="ru-BY" w:eastAsia="ru-BY"/>
        </w:rPr>
        <w:t>($password != $password2)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$this-&gt;</w:t>
      </w:r>
      <w:r w:rsidRPr="008E008C">
        <w:rPr>
          <w:rFonts w:ascii="Courier New" w:eastAsia="Times New Roman" w:hAnsi="Courier New" w:cs="Courier New"/>
          <w:b/>
          <w:bCs/>
          <w:color w:val="auto"/>
          <w:sz w:val="16"/>
          <w:szCs w:val="16"/>
          <w:shd w:val="clear" w:color="auto" w:fill="F7FAFF"/>
          <w:lang w:val="ru-BY" w:eastAsia="ru-BY"/>
        </w:rPr>
        <w:t>error_msgs</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"incorrect_repeat"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 </w:t>
      </w:r>
      <w:r w:rsidRPr="008E008C">
        <w:rPr>
          <w:rFonts w:ascii="Courier New" w:eastAsia="Times New Roman" w:hAnsi="Courier New" w:cs="Courier New"/>
          <w:b/>
          <w:bCs/>
          <w:color w:val="auto"/>
          <w:sz w:val="16"/>
          <w:szCs w:val="16"/>
          <w:shd w:val="clear" w:color="auto" w:fill="F7FAFF"/>
          <w:lang w:val="ru-BY" w:eastAsia="ru-BY"/>
        </w:rPr>
        <w:t xml:space="preserve">else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isExistUser($login, $mysqli) {</w:t>
      </w:r>
      <w:r w:rsidRPr="008E008C">
        <w:rPr>
          <w:rFonts w:ascii="Courier New" w:eastAsia="Times New Roman" w:hAnsi="Courier New" w:cs="Courier New"/>
          <w:color w:val="auto"/>
          <w:sz w:val="16"/>
          <w:szCs w:val="16"/>
          <w:shd w:val="clear" w:color="auto" w:fill="F7FAFF"/>
          <w:lang w:val="ru-BY" w:eastAsia="ru-BY"/>
        </w:rPr>
        <w:br/>
        <w:t xml:space="preserve">        $userDao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$users = $userDao-&gt;getBy(</w:t>
      </w:r>
      <w:r w:rsidRPr="008E008C">
        <w:rPr>
          <w:rFonts w:ascii="Courier New" w:eastAsia="Times New Roman" w:hAnsi="Courier New" w:cs="Courier New"/>
          <w:b/>
          <w:bCs/>
          <w:color w:val="auto"/>
          <w:sz w:val="16"/>
          <w:szCs w:val="16"/>
          <w:shd w:val="clear" w:color="auto" w:fill="F7FAFF"/>
          <w:lang w:val="ru-BY" w:eastAsia="ru-BY"/>
        </w:rPr>
        <w:t>'login'</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($users)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isExistEmail($email, $mysqli) {</w:t>
      </w:r>
      <w:r w:rsidRPr="008E008C">
        <w:rPr>
          <w:rFonts w:ascii="Courier New" w:eastAsia="Times New Roman" w:hAnsi="Courier New" w:cs="Courier New"/>
          <w:color w:val="auto"/>
          <w:sz w:val="16"/>
          <w:szCs w:val="16"/>
          <w:shd w:val="clear" w:color="auto" w:fill="F7FAFF"/>
          <w:lang w:val="ru-BY" w:eastAsia="ru-BY"/>
        </w:rPr>
        <w:br/>
        <w:t xml:space="preserve">        $userDao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UserDao($mysqli);</w:t>
      </w:r>
      <w:r w:rsidRPr="008E008C">
        <w:rPr>
          <w:rFonts w:ascii="Courier New" w:eastAsia="Times New Roman" w:hAnsi="Courier New" w:cs="Courier New"/>
          <w:color w:val="auto"/>
          <w:sz w:val="16"/>
          <w:szCs w:val="16"/>
          <w:shd w:val="clear" w:color="auto" w:fill="F7FAFF"/>
          <w:lang w:val="ru-BY" w:eastAsia="ru-BY"/>
        </w:rPr>
        <w:br/>
        <w:t xml:space="preserve">        $users = $userDao-&gt;getBy(</w:t>
      </w:r>
      <w:r w:rsidRPr="008E008C">
        <w:rPr>
          <w:rFonts w:ascii="Courier New" w:eastAsia="Times New Roman" w:hAnsi="Courier New" w:cs="Courier New"/>
          <w:b/>
          <w:bCs/>
          <w:color w:val="auto"/>
          <w:sz w:val="16"/>
          <w:szCs w:val="16"/>
          <w:shd w:val="clear" w:color="auto" w:fill="F7FAFF"/>
          <w:lang w:val="ru-BY" w:eastAsia="ru-BY"/>
        </w:rPr>
        <w:t>'email'</w:t>
      </w:r>
      <w:r w:rsidRPr="008E008C">
        <w:rPr>
          <w:rFonts w:ascii="Courier New" w:eastAsia="Times New Roman" w:hAnsi="Courier New" w:cs="Courier New"/>
          <w:color w:val="auto"/>
          <w:sz w:val="16"/>
          <w:szCs w:val="16"/>
          <w:shd w:val="clear" w:color="auto" w:fill="F7FAFF"/>
          <w:lang w:val="ru-BY" w:eastAsia="ru-BY"/>
        </w:rPr>
        <w:t>, $email);</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count</w:t>
      </w:r>
      <w:r w:rsidRPr="008E008C">
        <w:rPr>
          <w:rFonts w:ascii="Courier New" w:eastAsia="Times New Roman" w:hAnsi="Courier New" w:cs="Courier New"/>
          <w:color w:val="auto"/>
          <w:sz w:val="16"/>
          <w:szCs w:val="16"/>
          <w:shd w:val="clear" w:color="auto" w:fill="F7FAFF"/>
          <w:lang w:val="ru-BY" w:eastAsia="ru-BY"/>
        </w:rPr>
        <w:t>($users) != 0;</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isCorrectLogin($login)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isSameFormat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'/^[a-z0-9_-]{5,64}$/'</w:t>
      </w:r>
      <w:r w:rsidRPr="008E008C">
        <w:rPr>
          <w:rFonts w:ascii="Courier New" w:eastAsia="Times New Roman" w:hAnsi="Courier New" w:cs="Courier New"/>
          <w:color w:val="auto"/>
          <w:sz w:val="16"/>
          <w:szCs w:val="16"/>
          <w:shd w:val="clear" w:color="auto" w:fill="F7FAFF"/>
          <w:lang w:val="ru-BY" w:eastAsia="ru-BY"/>
        </w:rPr>
        <w:t>, $login);</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isCorrectPassword($password)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&gt;= 5)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($password) &lt;= 32);</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isCorrectEmail($email)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isSameFormat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'/^([a-z0-9_\.-]+)@([a-z0-9_\.-]+)\.([a-z\.]{2,6})$/'</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$email) &amp;&amp; </w:t>
      </w:r>
      <w:r w:rsidRPr="008E008C">
        <w:rPr>
          <w:rFonts w:ascii="Courier New" w:eastAsia="Times New Roman" w:hAnsi="Courier New" w:cs="Courier New"/>
          <w:i/>
          <w:iCs/>
          <w:color w:val="auto"/>
          <w:sz w:val="16"/>
          <w:szCs w:val="16"/>
          <w:shd w:val="clear" w:color="auto" w:fill="F7FAFF"/>
          <w:lang w:val="ru-BY" w:eastAsia="ru-BY"/>
        </w:rPr>
        <w:t>strlen</w:t>
      </w:r>
      <w:r w:rsidRPr="008E008C">
        <w:rPr>
          <w:rFonts w:ascii="Courier New" w:eastAsia="Times New Roman" w:hAnsi="Courier New" w:cs="Courier New"/>
          <w:color w:val="auto"/>
          <w:sz w:val="16"/>
          <w:szCs w:val="16"/>
          <w:shd w:val="clear" w:color="auto" w:fill="F7FAFF"/>
          <w:lang w:val="ru-BY" w:eastAsia="ru-BY"/>
        </w:rPr>
        <w:t>($email) &lt;= 128;</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isSameFormat($regexp, $string)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(bool) </w:t>
      </w:r>
      <w:r w:rsidRPr="008E008C">
        <w:rPr>
          <w:rFonts w:ascii="Courier New" w:eastAsia="Times New Roman" w:hAnsi="Courier New" w:cs="Courier New"/>
          <w:i/>
          <w:iCs/>
          <w:color w:val="auto"/>
          <w:sz w:val="16"/>
          <w:szCs w:val="16"/>
          <w:shd w:val="clear" w:color="auto" w:fill="F7FAFF"/>
          <w:lang w:val="ru-BY" w:eastAsia="ru-BY"/>
        </w:rPr>
        <w:t>preg_match</w:t>
      </w:r>
      <w:r w:rsidRPr="008E008C">
        <w:rPr>
          <w:rFonts w:ascii="Courier New" w:eastAsia="Times New Roman" w:hAnsi="Courier New" w:cs="Courier New"/>
          <w:color w:val="auto"/>
          <w:sz w:val="16"/>
          <w:szCs w:val="16"/>
          <w:shd w:val="clear" w:color="auto" w:fill="F7FAFF"/>
          <w:lang w:val="ru-BY" w:eastAsia="ru-BY"/>
        </w:rPr>
        <w:t>($regexp, $string);</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647D1E" w:rsidRDefault="00647D1E" w:rsidP="00C65CFE">
      <w:pPr>
        <w:rPr>
          <w:rFonts w:ascii="Times New Roman" w:hAnsi="Times New Roman" w:cs="Times New Roman"/>
          <w:sz w:val="26"/>
          <w:szCs w:val="26"/>
          <w:lang w:val="ru-BY"/>
        </w:rPr>
      </w:pPr>
    </w:p>
    <w:p w:rsidR="00647D1E" w:rsidRPr="0077235A" w:rsidRDefault="00647D1E" w:rsidP="00647D1E">
      <w:pPr>
        <w:rPr>
          <w:rFonts w:ascii="Times New Roman" w:hAnsi="Times New Roman" w:cs="Times New Roman"/>
          <w:sz w:val="26"/>
          <w:szCs w:val="26"/>
        </w:rPr>
      </w:pPr>
      <w:r>
        <w:rPr>
          <w:rFonts w:ascii="Times New Roman" w:hAnsi="Times New Roman" w:cs="Times New Roman"/>
          <w:sz w:val="26"/>
          <w:szCs w:val="26"/>
        </w:rPr>
        <w:t>model/logic/</w:t>
      </w:r>
      <w:r w:rsidR="00E06ECA">
        <w:rPr>
          <w:rFonts w:ascii="Times New Roman" w:hAnsi="Times New Roman" w:cs="Times New Roman"/>
          <w:sz w:val="26"/>
          <w:szCs w:val="26"/>
        </w:rPr>
        <w:t>Registrator</w:t>
      </w:r>
      <w:r>
        <w:rPr>
          <w:rFonts w:ascii="Times New Roman" w:hAnsi="Times New Roman" w:cs="Times New Roman"/>
          <w:sz w:val="26"/>
          <w:szCs w:val="26"/>
        </w:rPr>
        <w:t>.php</w:t>
      </w:r>
    </w:p>
    <w:p w:rsidR="00E06ECA" w:rsidRPr="008E008C" w:rsidRDefault="00E06ECA" w:rsidP="00E06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require_once </w:t>
      </w:r>
      <w:r w:rsidRPr="008E008C">
        <w:rPr>
          <w:rFonts w:ascii="Courier New" w:eastAsia="Times New Roman" w:hAnsi="Courier New" w:cs="Courier New"/>
          <w:b/>
          <w:bCs/>
          <w:i/>
          <w:iCs/>
          <w:color w:val="auto"/>
          <w:sz w:val="16"/>
          <w:szCs w:val="16"/>
          <w:shd w:val="clear" w:color="auto" w:fill="F7FAFF"/>
          <w:lang w:val="ru-BY" w:eastAsia="ru-BY"/>
        </w:rPr>
        <w:t>__DIR_</w:t>
      </w:r>
      <w:proofErr w:type="gramStart"/>
      <w:r w:rsidRPr="008E008C">
        <w:rPr>
          <w:rFonts w:ascii="Courier New" w:eastAsia="Times New Roman" w:hAnsi="Courier New" w:cs="Courier New"/>
          <w:b/>
          <w:bCs/>
          <w:i/>
          <w:iCs/>
          <w:color w:val="auto"/>
          <w:sz w:val="16"/>
          <w:szCs w:val="16"/>
          <w:shd w:val="clear" w:color="auto" w:fill="F7FAFF"/>
          <w:lang w:val="ru-BY" w:eastAsia="ru-BY"/>
        </w:rPr>
        <w:t xml:space="preserve">_ </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'\..\util\dao\UserDao.php'</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t xml:space="preserve">class </w:t>
      </w:r>
      <w:r w:rsidRPr="008E008C">
        <w:rPr>
          <w:rFonts w:ascii="Courier New" w:eastAsia="Times New Roman" w:hAnsi="Courier New" w:cs="Courier New"/>
          <w:color w:val="auto"/>
          <w:sz w:val="16"/>
          <w:szCs w:val="16"/>
          <w:shd w:val="clear" w:color="auto" w:fill="F7FAFF"/>
          <w:lang w:val="ru-BY" w:eastAsia="ru-BY"/>
        </w:rPr>
        <w:t>Registrator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registrateUser($login, $email, $password, $errors, $db)</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(!$errors) {</w:t>
      </w:r>
      <w:r w:rsidRPr="008E008C">
        <w:rPr>
          <w:rFonts w:ascii="Courier New" w:eastAsia="Times New Roman" w:hAnsi="Courier New" w:cs="Courier New"/>
          <w:color w:val="auto"/>
          <w:sz w:val="16"/>
          <w:szCs w:val="16"/>
          <w:shd w:val="clear" w:color="auto" w:fill="F7FAFF"/>
          <w:lang w:val="ru-BY" w:eastAsia="ru-BY"/>
        </w:rPr>
        <w:br/>
        <w:t xml:space="preserve">            $hash = </w:t>
      </w:r>
      <w:r w:rsidRPr="008E008C">
        <w:rPr>
          <w:rFonts w:ascii="Courier New" w:eastAsia="Times New Roman" w:hAnsi="Courier New" w:cs="Courier New"/>
          <w:i/>
          <w:iCs/>
          <w:color w:val="auto"/>
          <w:sz w:val="16"/>
          <w:szCs w:val="16"/>
          <w:shd w:val="clear" w:color="auto" w:fill="F7FAFF"/>
          <w:lang w:val="ru-BY" w:eastAsia="ru-BY"/>
        </w:rPr>
        <w:t>password_hash</w:t>
      </w:r>
      <w:r w:rsidRPr="008E008C">
        <w:rPr>
          <w:rFonts w:ascii="Courier New" w:eastAsia="Times New Roman" w:hAnsi="Courier New" w:cs="Courier New"/>
          <w:color w:val="auto"/>
          <w:sz w:val="16"/>
          <w:szCs w:val="16"/>
          <w:shd w:val="clear" w:color="auto" w:fill="F7FAFF"/>
          <w:lang w:val="ru-BY" w:eastAsia="ru-BY"/>
        </w:rPr>
        <w:t xml:space="preserve">($password, </w:t>
      </w:r>
      <w:r w:rsidRPr="008E008C">
        <w:rPr>
          <w:rFonts w:ascii="Courier New" w:eastAsia="Times New Roman" w:hAnsi="Courier New" w:cs="Courier New"/>
          <w:b/>
          <w:bCs/>
          <w:i/>
          <w:iCs/>
          <w:color w:val="auto"/>
          <w:sz w:val="16"/>
          <w:szCs w:val="16"/>
          <w:shd w:val="clear" w:color="auto" w:fill="F7FAFF"/>
          <w:lang w:val="ru-BY" w:eastAsia="ru-BY"/>
        </w:rPr>
        <w:t>PASSWORD_DEFAULT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$dao = </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UserDao($db);</w:t>
      </w:r>
      <w:r w:rsidRPr="008E008C">
        <w:rPr>
          <w:rFonts w:ascii="Courier New" w:eastAsia="Times New Roman" w:hAnsi="Courier New" w:cs="Courier New"/>
          <w:color w:val="auto"/>
          <w:sz w:val="16"/>
          <w:szCs w:val="16"/>
          <w:shd w:val="clear" w:color="auto" w:fill="F7FAFF"/>
          <w:lang w:val="ru-BY" w:eastAsia="ru-BY"/>
        </w:rPr>
        <w:br/>
        <w:t xml:space="preserve">            $dao-&gt;add(</w:t>
      </w:r>
      <w:r w:rsidRPr="008E008C">
        <w:rPr>
          <w:rFonts w:ascii="Courier New" w:eastAsia="Times New Roman" w:hAnsi="Courier New" w:cs="Courier New"/>
          <w:b/>
          <w:bCs/>
          <w:color w:val="auto"/>
          <w:sz w:val="16"/>
          <w:szCs w:val="16"/>
          <w:shd w:val="clear" w:color="auto" w:fill="F7FAFF"/>
          <w:lang w:val="ru-BY" w:eastAsia="ru-BY"/>
        </w:rPr>
        <w:t xml:space="preserve">new </w:t>
      </w:r>
      <w:r w:rsidRPr="008E008C">
        <w:rPr>
          <w:rFonts w:ascii="Courier New" w:eastAsia="Times New Roman" w:hAnsi="Courier New" w:cs="Courier New"/>
          <w:color w:val="auto"/>
          <w:sz w:val="16"/>
          <w:szCs w:val="16"/>
          <w:shd w:val="clear" w:color="auto" w:fill="F7FAFF"/>
          <w:lang w:val="ru-BY" w:eastAsia="ru-BY"/>
        </w:rPr>
        <w:t>User(0, $login, $email, $hash));</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w:t>
      </w:r>
    </w:p>
    <w:p w:rsidR="0077235A" w:rsidRDefault="0077235A" w:rsidP="00C65CFE">
      <w:pPr>
        <w:rPr>
          <w:rFonts w:ascii="Times New Roman" w:hAnsi="Times New Roman" w:cs="Times New Roman"/>
          <w:sz w:val="26"/>
          <w:szCs w:val="26"/>
          <w:lang w:val="ru-BY"/>
        </w:rPr>
      </w:pPr>
    </w:p>
    <w:p w:rsidR="00E06ECA" w:rsidRPr="0077235A" w:rsidRDefault="00E06ECA" w:rsidP="00E06ECA">
      <w:pPr>
        <w:rPr>
          <w:rFonts w:ascii="Times New Roman" w:hAnsi="Times New Roman" w:cs="Times New Roman"/>
          <w:sz w:val="26"/>
          <w:szCs w:val="26"/>
        </w:rPr>
      </w:pPr>
      <w:r>
        <w:rPr>
          <w:rFonts w:ascii="Times New Roman" w:hAnsi="Times New Roman" w:cs="Times New Roman"/>
          <w:sz w:val="26"/>
          <w:szCs w:val="26"/>
        </w:rPr>
        <w:t>model/logic/URIResolver.php</w:t>
      </w:r>
    </w:p>
    <w:p w:rsidR="00B265C3" w:rsidRDefault="00E06ECA" w:rsidP="00E06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shd w:val="clear" w:color="auto" w:fill="F7FAFF"/>
          <w:lang w:val="ru-BY" w:eastAsia="ru-BY"/>
        </w:rPr>
      </w:pPr>
      <w:r w:rsidRPr="008E008C">
        <w:rPr>
          <w:rFonts w:ascii="Courier New" w:eastAsia="Times New Roman" w:hAnsi="Courier New" w:cs="Courier New"/>
          <w:b/>
          <w:bCs/>
          <w:color w:val="auto"/>
          <w:sz w:val="16"/>
          <w:szCs w:val="16"/>
          <w:shd w:val="clear" w:color="auto" w:fill="F7FAFF"/>
          <w:lang w:val="ru-BY" w:eastAsia="ru-BY"/>
        </w:rPr>
        <w:t>&lt;?php</w:t>
      </w:r>
      <w:r w:rsidRPr="008E008C">
        <w:rPr>
          <w:rFonts w:ascii="Courier New" w:eastAsia="Times New Roman" w:hAnsi="Courier New" w:cs="Courier New"/>
          <w:b/>
          <w:bCs/>
          <w:color w:val="auto"/>
          <w:sz w:val="16"/>
          <w:szCs w:val="16"/>
          <w:shd w:val="clear" w:color="auto" w:fill="F7FAFF"/>
          <w:lang w:val="ru-BY" w:eastAsia="ru-BY"/>
        </w:rPr>
        <w:br/>
      </w:r>
      <w:r w:rsidRPr="008E008C">
        <w:rPr>
          <w:rFonts w:ascii="Courier New" w:eastAsia="Times New Roman" w:hAnsi="Courier New" w:cs="Courier New"/>
          <w:b/>
          <w:bCs/>
          <w:color w:val="auto"/>
          <w:sz w:val="16"/>
          <w:szCs w:val="16"/>
          <w:shd w:val="clear" w:color="auto" w:fill="F7FAFF"/>
          <w:lang w:val="ru-BY" w:eastAsia="ru-BY"/>
        </w:rPr>
        <w:br/>
        <w:t xml:space="preserve">class </w:t>
      </w:r>
      <w:r w:rsidRPr="008E008C">
        <w:rPr>
          <w:rFonts w:ascii="Courier New" w:eastAsia="Times New Roman" w:hAnsi="Courier New" w:cs="Courier New"/>
          <w:color w:val="auto"/>
          <w:sz w:val="16"/>
          <w:szCs w:val="16"/>
          <w:shd w:val="clear" w:color="auto" w:fill="F7FAFF"/>
          <w:lang w:val="ru-BY" w:eastAsia="ru-BY"/>
        </w:rPr>
        <w:t>URIResolver</w:t>
      </w:r>
      <w:r w:rsidRPr="008E008C">
        <w:rPr>
          <w:rFonts w:ascii="Courier New" w:eastAsia="Times New Roman" w:hAnsi="Courier New" w:cs="Courier New"/>
          <w:color w:val="auto"/>
          <w:sz w:val="16"/>
          <w:szCs w:val="16"/>
          <w:shd w:val="clear" w:color="auto" w:fill="F7FAFF"/>
          <w:lang w:val="ru-BY" w:eastAsia="ru-BY"/>
        </w:rPr>
        <w:b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static </w:t>
      </w:r>
      <w:r w:rsidRPr="008E008C">
        <w:rPr>
          <w:rFonts w:ascii="Courier New" w:eastAsia="Times New Roman" w:hAnsi="Courier New" w:cs="Courier New"/>
          <w:i/>
          <w:iCs/>
          <w:color w:val="auto"/>
          <w:sz w:val="16"/>
          <w:szCs w:val="16"/>
          <w:shd w:val="clear" w:color="auto" w:fill="F7FAFF"/>
          <w:lang w:val="ru-BY" w:eastAsia="ru-BY"/>
        </w:rPr>
        <w:t>$uriResolver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private function </w:t>
      </w:r>
      <w:r w:rsidRPr="008E008C">
        <w:rPr>
          <w:rFonts w:ascii="Courier New" w:eastAsia="Times New Roman" w:hAnsi="Courier New" w:cs="Courier New"/>
          <w:color w:val="auto"/>
          <w:sz w:val="16"/>
          <w:szCs w:val="16"/>
          <w:shd w:val="clear" w:color="auto" w:fill="F7FAFF"/>
          <w:lang w:val="ru-BY" w:eastAsia="ru-BY"/>
        </w:rPr>
        <w:t>__construct()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static function </w:t>
      </w:r>
      <w:r w:rsidRPr="008E008C">
        <w:rPr>
          <w:rFonts w:ascii="Courier New" w:eastAsia="Times New Roman" w:hAnsi="Courier New" w:cs="Courier New"/>
          <w:color w:val="auto"/>
          <w:sz w:val="16"/>
          <w:szCs w:val="16"/>
          <w:shd w:val="clear" w:color="auto" w:fill="F7FAFF"/>
          <w:lang w:val="ru-BY" w:eastAsia="ru-BY"/>
        </w:rPr>
        <w:t>getURIResolver()</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$uriResolver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null</w:t>
      </w:r>
      <w:r w:rsidRPr="008E008C">
        <w:rPr>
          <w:rFonts w:ascii="Courier New" w:eastAsia="Times New Roman" w:hAnsi="Courier New" w:cs="Courier New"/>
          <w:color w:val="auto"/>
          <w:sz w:val="16"/>
          <w:szCs w:val="16"/>
          <w:shd w:val="clear" w:color="auto" w:fill="F7FAFF"/>
          <w:lang w:val="ru-BY" w:eastAsia="ru-BY"/>
        </w:rPr>
        <w:t>)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 xml:space="preserve">$uriResolver </w:t>
      </w:r>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new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self</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$uriResolver</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lastRenderedPageBreak/>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getValue($name)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($this-&gt;hasGET($name))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$_GET[$name];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getPOSTValue($name)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($this-&gt;hasPOST($name))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$_POST[$name];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hasGET($name)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isset</w:t>
      </w:r>
      <w:r w:rsidRPr="008E008C">
        <w:rPr>
          <w:rFonts w:ascii="Courier New" w:eastAsia="Times New Roman" w:hAnsi="Courier New" w:cs="Courier New"/>
          <w:color w:val="auto"/>
          <w:sz w:val="16"/>
          <w:szCs w:val="16"/>
          <w:shd w:val="clear" w:color="auto" w:fill="F7FAFF"/>
          <w:lang w:val="ru-BY" w:eastAsia="ru-BY"/>
        </w:rPr>
        <w:t>($_GET[$name]);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hasPOST($name)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return isset</w:t>
      </w:r>
      <w:r w:rsidRPr="008E008C">
        <w:rPr>
          <w:rFonts w:ascii="Courier New" w:eastAsia="Times New Roman" w:hAnsi="Courier New" w:cs="Courier New"/>
          <w:color w:val="auto"/>
          <w:sz w:val="16"/>
          <w:szCs w:val="16"/>
          <w:shd w:val="clear" w:color="auto" w:fill="F7FAFF"/>
          <w:lang w:val="ru-BY" w:eastAsia="ru-BY"/>
        </w:rPr>
        <w:t>($_POST[$name]);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setToURI($uri, $name, $value)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false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$valuess =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+ 1);</w:t>
      </w:r>
      <w:r w:rsidRPr="008E008C">
        <w:rPr>
          <w:rFonts w:ascii="Courier New" w:eastAsia="Times New Roman" w:hAnsi="Courier New" w:cs="Courier New"/>
          <w:color w:val="auto"/>
          <w:sz w:val="16"/>
          <w:szCs w:val="16"/>
          <w:shd w:val="clear" w:color="auto" w:fill="F7FAFF"/>
          <w:lang w:val="ru-BY" w:eastAsia="ru-BY"/>
        </w:rPr>
        <w:br/>
        <w:t xml:space="preserve">            $values = </w:t>
      </w:r>
      <w:r w:rsidRPr="008E008C">
        <w:rPr>
          <w:rFonts w:ascii="Courier New" w:eastAsia="Times New Roman" w:hAnsi="Courier New" w:cs="Courier New"/>
          <w:i/>
          <w:iCs/>
          <w:color w:val="auto"/>
          <w:sz w:val="16"/>
          <w:szCs w:val="16"/>
          <w:shd w:val="clear" w:color="auto" w:fill="F7FAFF"/>
          <w:lang w:val="ru-BY" w:eastAsia="ru-BY"/>
        </w:rPr>
        <w:t>explode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'&amp;'</w:t>
      </w:r>
      <w:r w:rsidRPr="008E008C">
        <w:rPr>
          <w:rFonts w:ascii="Courier New" w:eastAsia="Times New Roman" w:hAnsi="Courier New" w:cs="Courier New"/>
          <w:color w:val="auto"/>
          <w:sz w:val="16"/>
          <w:szCs w:val="16"/>
          <w:shd w:val="clear" w:color="auto" w:fill="F7FAFF"/>
          <w:lang w:val="ru-BY" w:eastAsia="ru-BY"/>
        </w:rPr>
        <w:t>, $valuess);</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foreach </w:t>
      </w:r>
      <w:r w:rsidRPr="008E008C">
        <w:rPr>
          <w:rFonts w:ascii="Courier New" w:eastAsia="Times New Roman" w:hAnsi="Courier New" w:cs="Courier New"/>
          <w:color w:val="auto"/>
          <w:sz w:val="16"/>
          <w:szCs w:val="16"/>
          <w:shd w:val="clear" w:color="auto" w:fill="F7FAFF"/>
          <w:lang w:val="ru-BY" w:eastAsia="ru-BY"/>
        </w:rPr>
        <w:t xml:space="preserve">($values </w:t>
      </w:r>
      <w:r w:rsidRPr="008E008C">
        <w:rPr>
          <w:rFonts w:ascii="Courier New" w:eastAsia="Times New Roman" w:hAnsi="Courier New" w:cs="Courier New"/>
          <w:b/>
          <w:bCs/>
          <w:color w:val="auto"/>
          <w:sz w:val="16"/>
          <w:szCs w:val="16"/>
          <w:shd w:val="clear" w:color="auto" w:fill="F7FAFF"/>
          <w:lang w:val="ru-BY" w:eastAsia="ru-BY"/>
        </w:rPr>
        <w:t xml:space="preserve">as </w:t>
      </w:r>
      <w:r w:rsidRPr="008E008C">
        <w:rPr>
          <w:rFonts w:ascii="Courier New" w:eastAsia="Times New Roman" w:hAnsi="Courier New" w:cs="Courier New"/>
          <w:color w:val="auto"/>
          <w:sz w:val="16"/>
          <w:szCs w:val="16"/>
          <w:shd w:val="clear" w:color="auto" w:fill="F7FAFF"/>
          <w:lang w:val="ru-BY" w:eastAsia="ru-BY"/>
        </w:rPr>
        <w:t>$val)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($val, $name .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0) {</w:t>
      </w:r>
      <w:r w:rsidRPr="008E008C">
        <w:rPr>
          <w:rFonts w:ascii="Courier New" w:eastAsia="Times New Roman" w:hAnsi="Courier New" w:cs="Courier New"/>
          <w:color w:val="auto"/>
          <w:sz w:val="16"/>
          <w:szCs w:val="16"/>
          <w:shd w:val="clear" w:color="auto" w:fill="F7FAFF"/>
          <w:lang w:val="ru-BY" w:eastAsia="ru-BY"/>
        </w:rPr>
        <w:br/>
        <w:t xml:space="preserve">                    $replace = $</w:t>
      </w:r>
      <w:proofErr w:type="gramStart"/>
      <w:r w:rsidRPr="008E008C">
        <w:rPr>
          <w:rFonts w:ascii="Courier New" w:eastAsia="Times New Roman" w:hAnsi="Courier New" w:cs="Courier New"/>
          <w:color w:val="auto"/>
          <w:sz w:val="16"/>
          <w:szCs w:val="16"/>
          <w:shd w:val="clear" w:color="auto" w:fill="F7FAFF"/>
          <w:lang w:val="ru-BY" w:eastAsia="ru-BY"/>
        </w:rPr>
        <w:t>name .</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$value;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str_</w:t>
      </w:r>
      <w:proofErr w:type="gramStart"/>
      <w:r w:rsidRPr="008E008C">
        <w:rPr>
          <w:rFonts w:ascii="Courier New" w:eastAsia="Times New Roman" w:hAnsi="Courier New" w:cs="Courier New"/>
          <w:i/>
          <w:iCs/>
          <w:color w:val="auto"/>
          <w:sz w:val="16"/>
          <w:szCs w:val="16"/>
          <w:shd w:val="clear" w:color="auto" w:fill="F7FAFF"/>
          <w:lang w:val="ru-BY" w:eastAsia="ru-BY"/>
        </w:rPr>
        <w:t>replace</w:t>
      </w:r>
      <w:r w:rsidRPr="008E008C">
        <w:rPr>
          <w:rFonts w:ascii="Courier New" w:eastAsia="Times New Roman" w:hAnsi="Courier New" w:cs="Courier New"/>
          <w:color w:val="auto"/>
          <w:sz w:val="16"/>
          <w:szCs w:val="16"/>
          <w:shd w:val="clear" w:color="auto" w:fill="F7FAFF"/>
          <w:lang w:val="ru-BY" w:eastAsia="ru-BY"/>
        </w:rPr>
        <w:t>(</w:t>
      </w:r>
      <w:proofErr w:type="gramEnd"/>
      <w:r w:rsidRPr="008E008C">
        <w:rPr>
          <w:rFonts w:ascii="Courier New" w:eastAsia="Times New Roman" w:hAnsi="Courier New" w:cs="Courier New"/>
          <w:color w:val="auto"/>
          <w:sz w:val="16"/>
          <w:szCs w:val="16"/>
          <w:shd w:val="clear" w:color="auto" w:fill="F7FAFF"/>
          <w:lang w:val="ru-BY" w:eastAsia="ru-BY"/>
        </w:rPr>
        <w:t>$val, $replace, $uri);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$uri . </w:t>
      </w:r>
      <w:r w:rsidRPr="008E008C">
        <w:rPr>
          <w:rFonts w:ascii="Courier New" w:eastAsia="Times New Roman" w:hAnsi="Courier New" w:cs="Courier New"/>
          <w:b/>
          <w:bCs/>
          <w:color w:val="auto"/>
          <w:sz w:val="16"/>
          <w:szCs w:val="16"/>
          <w:shd w:val="clear" w:color="auto" w:fill="F7FAFF"/>
          <w:lang w:val="ru-BY" w:eastAsia="ru-BY"/>
        </w:rPr>
        <w:t xml:space="preserve">'&amp;' </w:t>
      </w:r>
      <w:r w:rsidRPr="008E008C">
        <w:rPr>
          <w:rFonts w:ascii="Courier New" w:eastAsia="Times New Roman" w:hAnsi="Courier New" w:cs="Courier New"/>
          <w:color w:val="auto"/>
          <w:sz w:val="16"/>
          <w:szCs w:val="16"/>
          <w:shd w:val="clear" w:color="auto" w:fill="F7FAFF"/>
          <w:lang w:val="ru-BY" w:eastAsia="ru-BY"/>
        </w:rPr>
        <w:t>. $</w:t>
      </w:r>
      <w:proofErr w:type="gramStart"/>
      <w:r w:rsidRPr="008E008C">
        <w:rPr>
          <w:rFonts w:ascii="Courier New" w:eastAsia="Times New Roman" w:hAnsi="Courier New" w:cs="Courier New"/>
          <w:color w:val="auto"/>
          <w:sz w:val="16"/>
          <w:szCs w:val="16"/>
          <w:shd w:val="clear" w:color="auto" w:fill="F7FAFF"/>
          <w:lang w:val="ru-BY" w:eastAsia="ru-BY"/>
        </w:rPr>
        <w:t>name .</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$value;</w:t>
      </w:r>
      <w:r w:rsidRPr="008E008C">
        <w:rPr>
          <w:rFonts w:ascii="Courier New" w:eastAsia="Times New Roman" w:hAnsi="Courier New" w:cs="Courier New"/>
          <w:color w:val="auto"/>
          <w:sz w:val="16"/>
          <w:szCs w:val="16"/>
          <w:shd w:val="clear" w:color="auto" w:fill="F7FAFF"/>
          <w:lang w:val="ru-BY" w:eastAsia="ru-BY"/>
        </w:rPr>
        <w:br/>
        <w:t xml:space="preserve">      </w:t>
      </w:r>
      <w:proofErr w:type="gramStart"/>
      <w:r w:rsidRPr="008E008C">
        <w:rPr>
          <w:rFonts w:ascii="Courier New" w:eastAsia="Times New Roman" w:hAnsi="Courier New" w:cs="Courier New"/>
          <w:color w:val="auto"/>
          <w:sz w:val="16"/>
          <w:szCs w:val="16"/>
          <w:shd w:val="clear" w:color="auto" w:fill="F7FAFF"/>
          <w:lang w:val="ru-BY" w:eastAsia="ru-BY"/>
        </w:rPr>
        <w:t xml:space="preserve">  }</w:t>
      </w:r>
      <w:proofErr w:type="gramEnd"/>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else</w:t>
      </w:r>
      <w:r w:rsidRPr="008E008C">
        <w:rPr>
          <w:rFonts w:ascii="Courier New" w:eastAsia="Times New Roman" w:hAnsi="Courier New" w:cs="Courier New"/>
          <w:b/>
          <w:bCs/>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 xml:space="preserve">$uri .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w:t>
      </w:r>
      <w:proofErr w:type="gramStart"/>
      <w:r w:rsidRPr="008E008C">
        <w:rPr>
          <w:rFonts w:ascii="Courier New" w:eastAsia="Times New Roman" w:hAnsi="Courier New" w:cs="Courier New"/>
          <w:color w:val="auto"/>
          <w:sz w:val="16"/>
          <w:szCs w:val="16"/>
          <w:shd w:val="clear" w:color="auto" w:fill="F7FAFF"/>
          <w:lang w:val="ru-BY" w:eastAsia="ru-BY"/>
        </w:rPr>
        <w:t>name .</w:t>
      </w:r>
      <w:proofErr w:type="gramEnd"/>
      <w:r w:rsidRPr="008E008C">
        <w:rPr>
          <w:rFonts w:ascii="Courier New" w:eastAsia="Times New Roman" w:hAnsi="Courier New" w:cs="Courier New"/>
          <w:color w:val="auto"/>
          <w:sz w:val="16"/>
          <w:szCs w:val="16"/>
          <w:shd w:val="clear" w:color="auto" w:fill="F7FAFF"/>
          <w:lang w:val="ru-BY" w:eastAsia="ru-BY"/>
        </w:rPr>
        <w:t xml:space="preserve"> </w:t>
      </w:r>
      <w:r w:rsidRPr="008E008C">
        <w:rPr>
          <w:rFonts w:ascii="Courier New" w:eastAsia="Times New Roman" w:hAnsi="Courier New" w:cs="Courier New"/>
          <w:b/>
          <w:bCs/>
          <w:color w:val="auto"/>
          <w:sz w:val="16"/>
          <w:szCs w:val="16"/>
          <w:shd w:val="clear" w:color="auto" w:fill="F7FAFF"/>
          <w:lang w:val="ru-BY" w:eastAsia="ru-BY"/>
        </w:rPr>
        <w:t xml:space="preserve">'=' </w:t>
      </w:r>
      <w:r w:rsidRPr="008E008C">
        <w:rPr>
          <w:rFonts w:ascii="Courier New" w:eastAsia="Times New Roman" w:hAnsi="Courier New" w:cs="Courier New"/>
          <w:color w:val="auto"/>
          <w:sz w:val="16"/>
          <w:szCs w:val="16"/>
          <w:shd w:val="clear" w:color="auto" w:fill="F7FAFF"/>
          <w:lang w:val="ru-BY" w:eastAsia="ru-BY"/>
        </w:rPr>
        <w:t>. $value;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clearURI($uri)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xml:space="preserve">) !== </w:t>
      </w:r>
      <w:r w:rsidRPr="008E008C">
        <w:rPr>
          <w:rFonts w:ascii="Courier New" w:eastAsia="Times New Roman" w:hAnsi="Courier New" w:cs="Courier New"/>
          <w:b/>
          <w:bCs/>
          <w:color w:val="auto"/>
          <w:sz w:val="16"/>
          <w:szCs w:val="16"/>
          <w:shd w:val="clear" w:color="auto" w:fill="F7FAFF"/>
          <w:lang w:val="ru-BY" w:eastAsia="ru-BY"/>
        </w:rPr>
        <w:t>false</w:t>
      </w:r>
      <w:r w:rsidRPr="008E008C">
        <w:rPr>
          <w:rFonts w:ascii="Courier New" w:eastAsia="Times New Roman" w:hAnsi="Courier New" w:cs="Courier New"/>
          <w:color w:val="auto"/>
          <w:sz w:val="16"/>
          <w:szCs w:val="16"/>
          <w:shd w:val="clear" w:color="auto" w:fill="F7FAFF"/>
          <w:lang w:val="ru-BY" w:eastAsia="ru-BY"/>
        </w:rPr>
        <w:t>)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0,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color w:val="auto"/>
          <w:sz w:val="16"/>
          <w:szCs w:val="16"/>
          <w:shd w:val="clear" w:color="auto" w:fill="F7FAFF"/>
          <w:lang w:val="ru-BY" w:eastAsia="ru-BY"/>
        </w:rPr>
        <w:t>$uri;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getOnlyValues($uri)</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return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public function </w:t>
      </w:r>
      <w:r w:rsidRPr="008E008C">
        <w:rPr>
          <w:rFonts w:ascii="Courier New" w:eastAsia="Times New Roman" w:hAnsi="Courier New" w:cs="Courier New"/>
          <w:color w:val="auto"/>
          <w:sz w:val="16"/>
          <w:szCs w:val="16"/>
          <w:shd w:val="clear" w:color="auto" w:fill="F7FAFF"/>
          <w:lang w:val="ru-BY" w:eastAsia="ru-BY"/>
        </w:rPr>
        <w:t>unsetFromURI($uri, $name)</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color w:val="auto"/>
          <w:sz w:val="16"/>
          <w:szCs w:val="16"/>
          <w:shd w:val="clear" w:color="auto" w:fill="F7FAFF"/>
          <w:lang w:val="ru-BY" w:eastAsia="ru-BY"/>
        </w:rPr>
        <w:br/>
        <w:t xml:space="preserve">        $valuess = </w:t>
      </w:r>
      <w:r w:rsidRPr="008E008C">
        <w:rPr>
          <w:rFonts w:ascii="Courier New" w:eastAsia="Times New Roman" w:hAnsi="Courier New" w:cs="Courier New"/>
          <w:i/>
          <w:iCs/>
          <w:color w:val="auto"/>
          <w:sz w:val="16"/>
          <w:szCs w:val="16"/>
          <w:shd w:val="clear" w:color="auto" w:fill="F7FAFF"/>
          <w:lang w:val="ru-BY" w:eastAsia="ru-BY"/>
        </w:rPr>
        <w:t>substr</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($uri,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+ 1);</w:t>
      </w:r>
      <w:r w:rsidRPr="008E008C">
        <w:rPr>
          <w:rFonts w:ascii="Courier New" w:eastAsia="Times New Roman" w:hAnsi="Courier New" w:cs="Courier New"/>
          <w:color w:val="auto"/>
          <w:sz w:val="16"/>
          <w:szCs w:val="16"/>
          <w:shd w:val="clear" w:color="auto" w:fill="F7FAFF"/>
          <w:lang w:val="ru-BY" w:eastAsia="ru-BY"/>
        </w:rPr>
        <w:br/>
        <w:t xml:space="preserve">        $values = </w:t>
      </w:r>
      <w:r w:rsidRPr="008E008C">
        <w:rPr>
          <w:rFonts w:ascii="Courier New" w:eastAsia="Times New Roman" w:hAnsi="Courier New" w:cs="Courier New"/>
          <w:i/>
          <w:iCs/>
          <w:color w:val="auto"/>
          <w:sz w:val="16"/>
          <w:szCs w:val="16"/>
          <w:shd w:val="clear" w:color="auto" w:fill="F7FAFF"/>
          <w:lang w:val="ru-BY" w:eastAsia="ru-BY"/>
        </w:rPr>
        <w:t>explode</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b/>
          <w:bCs/>
          <w:color w:val="auto"/>
          <w:sz w:val="16"/>
          <w:szCs w:val="16"/>
          <w:shd w:val="clear" w:color="auto" w:fill="F7FAFF"/>
          <w:lang w:val="ru-BY" w:eastAsia="ru-BY"/>
        </w:rPr>
        <w:t>'&amp;'</w:t>
      </w:r>
      <w:r w:rsidRPr="008E008C">
        <w:rPr>
          <w:rFonts w:ascii="Courier New" w:eastAsia="Times New Roman" w:hAnsi="Courier New" w:cs="Courier New"/>
          <w:color w:val="auto"/>
          <w:sz w:val="16"/>
          <w:szCs w:val="16"/>
          <w:shd w:val="clear" w:color="auto" w:fill="F7FAFF"/>
          <w:lang w:val="ru-BY" w:eastAsia="ru-BY"/>
        </w:rPr>
        <w:t>, $valuess);</w:t>
      </w:r>
      <w:r w:rsidRPr="008E008C">
        <w:rPr>
          <w:rFonts w:ascii="Courier New" w:eastAsia="Times New Roman" w:hAnsi="Courier New" w:cs="Courier New"/>
          <w:color w:val="auto"/>
          <w:sz w:val="16"/>
          <w:szCs w:val="16"/>
          <w:shd w:val="clear" w:color="auto" w:fill="F7FAFF"/>
          <w:lang w:val="ru-BY" w:eastAsia="ru-BY"/>
        </w:rPr>
        <w:br/>
        <w:t xml:space="preserve">        $valname =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foreach </w:t>
      </w:r>
      <w:r w:rsidRPr="008E008C">
        <w:rPr>
          <w:rFonts w:ascii="Courier New" w:eastAsia="Times New Roman" w:hAnsi="Courier New" w:cs="Courier New"/>
          <w:color w:val="auto"/>
          <w:sz w:val="16"/>
          <w:szCs w:val="16"/>
          <w:shd w:val="clear" w:color="auto" w:fill="F7FAFF"/>
          <w:lang w:val="ru-BY" w:eastAsia="ru-BY"/>
        </w:rPr>
        <w:t xml:space="preserve">($values </w:t>
      </w:r>
      <w:r w:rsidRPr="008E008C">
        <w:rPr>
          <w:rFonts w:ascii="Courier New" w:eastAsia="Times New Roman" w:hAnsi="Courier New" w:cs="Courier New"/>
          <w:b/>
          <w:bCs/>
          <w:color w:val="auto"/>
          <w:sz w:val="16"/>
          <w:szCs w:val="16"/>
          <w:shd w:val="clear" w:color="auto" w:fill="F7FAFF"/>
          <w:lang w:val="ru-BY" w:eastAsia="ru-BY"/>
        </w:rPr>
        <w:t xml:space="preserve">as </w:t>
      </w:r>
      <w:r w:rsidRPr="008E008C">
        <w:rPr>
          <w:rFonts w:ascii="Courier New" w:eastAsia="Times New Roman" w:hAnsi="Courier New" w:cs="Courier New"/>
          <w:color w:val="auto"/>
          <w:sz w:val="16"/>
          <w:szCs w:val="16"/>
          <w:shd w:val="clear" w:color="auto" w:fill="F7FAFF"/>
          <w:lang w:val="ru-BY" w:eastAsia="ru-BY"/>
        </w:rPr>
        <w:t>$val) {</w:t>
      </w:r>
      <w:r w:rsidRPr="008E008C">
        <w:rPr>
          <w:rFonts w:ascii="Courier New" w:eastAsia="Times New Roman" w:hAnsi="Courier New" w:cs="Courier New"/>
          <w:color w:val="auto"/>
          <w:sz w:val="16"/>
          <w:szCs w:val="16"/>
          <w:shd w:val="clear" w:color="auto" w:fill="F7FAFF"/>
          <w:lang w:val="ru-BY" w:eastAsia="ru-BY"/>
        </w:rPr>
        <w:br/>
        <w:t xml:space="preserve">            </w:t>
      </w:r>
      <w:r w:rsidRPr="008E008C">
        <w:rPr>
          <w:rFonts w:ascii="Courier New" w:eastAsia="Times New Roman" w:hAnsi="Courier New" w:cs="Courier New"/>
          <w:b/>
          <w:bCs/>
          <w:color w:val="auto"/>
          <w:sz w:val="16"/>
          <w:szCs w:val="16"/>
          <w:shd w:val="clear" w:color="auto" w:fill="F7FAFF"/>
          <w:lang w:val="ru-BY" w:eastAsia="ru-BY"/>
        </w:rPr>
        <w:t xml:space="preserve">if </w:t>
      </w:r>
      <w:r w:rsidRPr="008E008C">
        <w:rPr>
          <w:rFonts w:ascii="Courier New" w:eastAsia="Times New Roman" w:hAnsi="Courier New" w:cs="Courier New"/>
          <w:color w:val="auto"/>
          <w:sz w:val="16"/>
          <w:szCs w:val="16"/>
          <w:shd w:val="clear" w:color="auto" w:fill="F7FAFF"/>
          <w:lang w:val="ru-BY" w:eastAsia="ru-BY"/>
        </w:rPr>
        <w:t>(</w:t>
      </w:r>
      <w:r w:rsidRPr="008E008C">
        <w:rPr>
          <w:rFonts w:ascii="Courier New" w:eastAsia="Times New Roman" w:hAnsi="Courier New" w:cs="Courier New"/>
          <w:i/>
          <w:iCs/>
          <w:color w:val="auto"/>
          <w:sz w:val="16"/>
          <w:szCs w:val="16"/>
          <w:shd w:val="clear" w:color="auto" w:fill="F7FAFF"/>
          <w:lang w:val="ru-BY" w:eastAsia="ru-BY"/>
        </w:rPr>
        <w:t>strripos</w:t>
      </w:r>
      <w:r w:rsidRPr="008E008C">
        <w:rPr>
          <w:rFonts w:ascii="Courier New" w:eastAsia="Times New Roman" w:hAnsi="Courier New" w:cs="Courier New"/>
          <w:color w:val="auto"/>
          <w:sz w:val="16"/>
          <w:szCs w:val="16"/>
          <w:shd w:val="clear" w:color="auto" w:fill="F7FAFF"/>
          <w:lang w:val="ru-BY" w:eastAsia="ru-BY"/>
        </w:rPr>
        <w:t xml:space="preserve">($val, $name . </w:t>
      </w:r>
      <w:r w:rsidRPr="008E008C">
        <w:rPr>
          <w:rFonts w:ascii="Courier New" w:eastAsia="Times New Roman" w:hAnsi="Courier New" w:cs="Courier New"/>
          <w:b/>
          <w:bCs/>
          <w:color w:val="auto"/>
          <w:sz w:val="16"/>
          <w:szCs w:val="16"/>
          <w:shd w:val="clear" w:color="auto" w:fill="F7FAFF"/>
          <w:lang w:val="ru-BY" w:eastAsia="ru-BY"/>
        </w:rPr>
        <w:t>'='</w:t>
      </w:r>
      <w:r w:rsidRPr="008E008C">
        <w:rPr>
          <w:rFonts w:ascii="Courier New" w:eastAsia="Times New Roman" w:hAnsi="Courier New" w:cs="Courier New"/>
          <w:color w:val="auto"/>
          <w:sz w:val="16"/>
          <w:szCs w:val="16"/>
          <w:shd w:val="clear" w:color="auto" w:fill="F7FAFF"/>
          <w:lang w:val="ru-BY" w:eastAsia="ru-BY"/>
        </w:rPr>
        <w:t>) === 0) {</w:t>
      </w:r>
      <w:r w:rsidRPr="008E008C">
        <w:rPr>
          <w:rFonts w:ascii="Courier New" w:eastAsia="Times New Roman" w:hAnsi="Courier New" w:cs="Courier New"/>
          <w:color w:val="auto"/>
          <w:sz w:val="16"/>
          <w:szCs w:val="16"/>
          <w:shd w:val="clear" w:color="auto" w:fill="F7FAFF"/>
          <w:lang w:val="ru-BY" w:eastAsia="ru-BY"/>
        </w:rPr>
        <w:br/>
        <w:t xml:space="preserve">                $valname = $val;</w:t>
      </w:r>
    </w:p>
    <w:p w:rsidR="00E06ECA" w:rsidRPr="00B265C3" w:rsidRDefault="00B265C3" w:rsidP="00B265C3">
      <w:pPr>
        <w:pStyle w:val="HTML"/>
        <w:shd w:val="clear" w:color="auto" w:fill="FFFFFF"/>
        <w:rPr>
          <w:color w:val="000000"/>
          <w:lang w:val="ru-BY" w:eastAsia="ru-BY"/>
        </w:rPr>
      </w:pPr>
      <w:r>
        <w:rPr>
          <w:sz w:val="16"/>
          <w:szCs w:val="16"/>
          <w:shd w:val="clear" w:color="auto" w:fill="F7FAFF"/>
        </w:rPr>
        <w:t xml:space="preserve">                </w:t>
      </w:r>
      <w:r w:rsidRPr="00B265C3">
        <w:rPr>
          <w:b/>
          <w:bCs/>
          <w:sz w:val="16"/>
          <w:szCs w:val="16"/>
          <w:shd w:val="clear" w:color="auto" w:fill="F7FAFF"/>
          <w:lang w:val="ru-BY" w:eastAsia="ru-BY"/>
        </w:rPr>
        <w:t>break</w:t>
      </w:r>
      <w:r w:rsidRPr="00B265C3">
        <w:rPr>
          <w:sz w:val="16"/>
          <w:szCs w:val="16"/>
          <w:shd w:val="clear" w:color="auto" w:fill="F7FAFF"/>
          <w:lang w:val="ru-BY" w:eastAsia="ru-BY"/>
        </w:rPr>
        <w:t>;</w:t>
      </w:r>
      <w:r w:rsidR="00E06ECA" w:rsidRPr="008E008C">
        <w:rPr>
          <w:sz w:val="16"/>
          <w:szCs w:val="16"/>
          <w:shd w:val="clear" w:color="auto" w:fill="F7FAFF"/>
        </w:rPr>
        <w:br/>
        <w:t xml:space="preserve">            }</w:t>
      </w:r>
      <w:r w:rsidR="00E06ECA" w:rsidRPr="008E008C">
        <w:rPr>
          <w:sz w:val="16"/>
          <w:szCs w:val="16"/>
          <w:shd w:val="clear" w:color="auto" w:fill="F7FAFF"/>
        </w:rPr>
        <w:br/>
        <w:t xml:space="preserve">        }</w:t>
      </w:r>
      <w:r w:rsidR="00E06ECA" w:rsidRPr="008E008C">
        <w:rPr>
          <w:sz w:val="16"/>
          <w:szCs w:val="16"/>
          <w:shd w:val="clear" w:color="auto" w:fill="F7FAFF"/>
        </w:rPr>
        <w:br/>
        <w:t xml:space="preserve">        </w:t>
      </w:r>
      <w:r w:rsidR="00E06ECA" w:rsidRPr="008E008C">
        <w:rPr>
          <w:b/>
          <w:bCs/>
          <w:sz w:val="16"/>
          <w:szCs w:val="16"/>
          <w:shd w:val="clear" w:color="auto" w:fill="F7FAFF"/>
        </w:rPr>
        <w:t xml:space="preserve">if </w:t>
      </w:r>
      <w:r w:rsidR="00E06ECA" w:rsidRPr="008E008C">
        <w:rPr>
          <w:sz w:val="16"/>
          <w:szCs w:val="16"/>
          <w:shd w:val="clear" w:color="auto" w:fill="F7FAFF"/>
        </w:rPr>
        <w:t>(</w:t>
      </w:r>
      <w:r w:rsidR="00E06ECA" w:rsidRPr="008E008C">
        <w:rPr>
          <w:i/>
          <w:iCs/>
          <w:sz w:val="16"/>
          <w:szCs w:val="16"/>
          <w:shd w:val="clear" w:color="auto" w:fill="F7FAFF"/>
        </w:rPr>
        <w:t>strripos</w:t>
      </w:r>
      <w:r w:rsidR="00E06ECA" w:rsidRPr="008E008C">
        <w:rPr>
          <w:sz w:val="16"/>
          <w:szCs w:val="16"/>
          <w:shd w:val="clear" w:color="auto" w:fill="F7FAFF"/>
        </w:rPr>
        <w:t xml:space="preserve">($valuess, $valname) === 0 &amp;&amp; </w:t>
      </w:r>
      <w:r w:rsidR="00E06ECA" w:rsidRPr="008E008C">
        <w:rPr>
          <w:i/>
          <w:iCs/>
          <w:sz w:val="16"/>
          <w:szCs w:val="16"/>
          <w:shd w:val="clear" w:color="auto" w:fill="F7FAFF"/>
        </w:rPr>
        <w:t>strripos</w:t>
      </w:r>
      <w:r w:rsidR="00E06ECA" w:rsidRPr="008E008C">
        <w:rPr>
          <w:sz w:val="16"/>
          <w:szCs w:val="16"/>
          <w:shd w:val="clear" w:color="auto" w:fill="F7FAFF"/>
        </w:rPr>
        <w:t xml:space="preserve">($valuess, </w:t>
      </w:r>
      <w:r w:rsidR="00E06ECA" w:rsidRPr="008E008C">
        <w:rPr>
          <w:b/>
          <w:bCs/>
          <w:sz w:val="16"/>
          <w:szCs w:val="16"/>
          <w:shd w:val="clear" w:color="auto" w:fill="F7FAFF"/>
        </w:rPr>
        <w:t>"&amp;"</w:t>
      </w:r>
      <w:r w:rsidR="00E06ECA" w:rsidRPr="008E008C">
        <w:rPr>
          <w:sz w:val="16"/>
          <w:szCs w:val="16"/>
          <w:shd w:val="clear" w:color="auto" w:fill="F7FAFF"/>
        </w:rPr>
        <w:t>)) {</w:t>
      </w:r>
      <w:r w:rsidR="00E06ECA" w:rsidRPr="008E008C">
        <w:rPr>
          <w:sz w:val="16"/>
          <w:szCs w:val="16"/>
          <w:shd w:val="clear" w:color="auto" w:fill="F7FAFF"/>
        </w:rPr>
        <w:br/>
        <w:t xml:space="preserve">            </w:t>
      </w:r>
      <w:r w:rsidR="00E06ECA" w:rsidRPr="008E008C">
        <w:rPr>
          <w:b/>
          <w:bCs/>
          <w:sz w:val="16"/>
          <w:szCs w:val="16"/>
          <w:shd w:val="clear" w:color="auto" w:fill="F7FAFF"/>
        </w:rPr>
        <w:t xml:space="preserve">return </w:t>
      </w:r>
      <w:r w:rsidR="00E06ECA" w:rsidRPr="008E008C">
        <w:rPr>
          <w:i/>
          <w:iCs/>
          <w:sz w:val="16"/>
          <w:szCs w:val="16"/>
          <w:shd w:val="clear" w:color="auto" w:fill="F7FAFF"/>
        </w:rPr>
        <w:t>str_replace</w:t>
      </w:r>
      <w:r w:rsidR="00E06ECA" w:rsidRPr="008E008C">
        <w:rPr>
          <w:sz w:val="16"/>
          <w:szCs w:val="16"/>
          <w:shd w:val="clear" w:color="auto" w:fill="F7FAFF"/>
        </w:rPr>
        <w:t xml:space="preserve">($valname . </w:t>
      </w:r>
      <w:r w:rsidR="00E06ECA" w:rsidRPr="008E008C">
        <w:rPr>
          <w:b/>
          <w:bCs/>
          <w:sz w:val="16"/>
          <w:szCs w:val="16"/>
          <w:shd w:val="clear" w:color="auto" w:fill="F7FAFF"/>
        </w:rPr>
        <w:t>'&amp;'</w:t>
      </w:r>
      <w:r w:rsidR="00E06ECA" w:rsidRPr="008E008C">
        <w:rPr>
          <w:sz w:val="16"/>
          <w:szCs w:val="16"/>
          <w:shd w:val="clear" w:color="auto" w:fill="F7FAFF"/>
        </w:rPr>
        <w:t xml:space="preserve">, </w:t>
      </w:r>
      <w:r w:rsidR="00E06ECA" w:rsidRPr="008E008C">
        <w:rPr>
          <w:b/>
          <w:bCs/>
          <w:sz w:val="16"/>
          <w:szCs w:val="16"/>
          <w:shd w:val="clear" w:color="auto" w:fill="F7FAFF"/>
        </w:rPr>
        <w:t>''</w:t>
      </w:r>
      <w:r w:rsidR="00E06ECA" w:rsidRPr="008E008C">
        <w:rPr>
          <w:sz w:val="16"/>
          <w:szCs w:val="16"/>
          <w:shd w:val="clear" w:color="auto" w:fill="F7FAFF"/>
        </w:rPr>
        <w:t>, $uri);</w:t>
      </w:r>
      <w:r w:rsidR="00E06ECA" w:rsidRPr="008E008C">
        <w:rPr>
          <w:sz w:val="16"/>
          <w:szCs w:val="16"/>
          <w:shd w:val="clear" w:color="auto" w:fill="F7FAFF"/>
        </w:rPr>
        <w:br/>
        <w:t xml:space="preserve">      </w:t>
      </w:r>
      <w:proofErr w:type="gramStart"/>
      <w:r w:rsidR="00E06ECA" w:rsidRPr="008E008C">
        <w:rPr>
          <w:sz w:val="16"/>
          <w:szCs w:val="16"/>
          <w:shd w:val="clear" w:color="auto" w:fill="F7FAFF"/>
        </w:rPr>
        <w:t xml:space="preserve">  }</w:t>
      </w:r>
      <w:proofErr w:type="gramEnd"/>
      <w:r w:rsidR="00E06ECA" w:rsidRPr="008E008C">
        <w:rPr>
          <w:sz w:val="16"/>
          <w:szCs w:val="16"/>
          <w:shd w:val="clear" w:color="auto" w:fill="F7FAFF"/>
        </w:rPr>
        <w:t xml:space="preserve"> </w:t>
      </w:r>
      <w:r w:rsidR="00E06ECA" w:rsidRPr="008E008C">
        <w:rPr>
          <w:b/>
          <w:bCs/>
          <w:sz w:val="16"/>
          <w:szCs w:val="16"/>
          <w:shd w:val="clear" w:color="auto" w:fill="F7FAFF"/>
        </w:rPr>
        <w:t xml:space="preserve">else if </w:t>
      </w:r>
      <w:r w:rsidR="00E06ECA" w:rsidRPr="008E008C">
        <w:rPr>
          <w:sz w:val="16"/>
          <w:szCs w:val="16"/>
          <w:shd w:val="clear" w:color="auto" w:fill="F7FAFF"/>
        </w:rPr>
        <w:t>(</w:t>
      </w:r>
      <w:r w:rsidR="00E06ECA" w:rsidRPr="008E008C">
        <w:rPr>
          <w:i/>
          <w:iCs/>
          <w:sz w:val="16"/>
          <w:szCs w:val="16"/>
          <w:shd w:val="clear" w:color="auto" w:fill="F7FAFF"/>
        </w:rPr>
        <w:t>strripos</w:t>
      </w:r>
      <w:r w:rsidR="00E06ECA" w:rsidRPr="008E008C">
        <w:rPr>
          <w:sz w:val="16"/>
          <w:szCs w:val="16"/>
          <w:shd w:val="clear" w:color="auto" w:fill="F7FAFF"/>
        </w:rPr>
        <w:t>($valuess, $valname) === 0) {</w:t>
      </w:r>
      <w:r w:rsidR="00E06ECA" w:rsidRPr="008E008C">
        <w:rPr>
          <w:sz w:val="16"/>
          <w:szCs w:val="16"/>
          <w:shd w:val="clear" w:color="auto" w:fill="F7FAFF"/>
        </w:rPr>
        <w:br/>
        <w:t xml:space="preserve">            </w:t>
      </w:r>
      <w:r w:rsidR="00E06ECA" w:rsidRPr="008E008C">
        <w:rPr>
          <w:b/>
          <w:bCs/>
          <w:sz w:val="16"/>
          <w:szCs w:val="16"/>
          <w:shd w:val="clear" w:color="auto" w:fill="F7FAFF"/>
        </w:rPr>
        <w:t xml:space="preserve">return </w:t>
      </w:r>
      <w:r w:rsidR="00E06ECA" w:rsidRPr="008E008C">
        <w:rPr>
          <w:i/>
          <w:iCs/>
          <w:sz w:val="16"/>
          <w:szCs w:val="16"/>
          <w:shd w:val="clear" w:color="auto" w:fill="F7FAFF"/>
        </w:rPr>
        <w:t>str_replace</w:t>
      </w:r>
      <w:r w:rsidR="00E06ECA" w:rsidRPr="008E008C">
        <w:rPr>
          <w:sz w:val="16"/>
          <w:szCs w:val="16"/>
          <w:shd w:val="clear" w:color="auto" w:fill="F7FAFF"/>
        </w:rPr>
        <w:t>(</w:t>
      </w:r>
      <w:r w:rsidR="00E06ECA" w:rsidRPr="008E008C">
        <w:rPr>
          <w:b/>
          <w:bCs/>
          <w:sz w:val="16"/>
          <w:szCs w:val="16"/>
          <w:shd w:val="clear" w:color="auto" w:fill="F7FAFF"/>
        </w:rPr>
        <w:t xml:space="preserve">'?' </w:t>
      </w:r>
      <w:r w:rsidR="00E06ECA" w:rsidRPr="008E008C">
        <w:rPr>
          <w:sz w:val="16"/>
          <w:szCs w:val="16"/>
          <w:shd w:val="clear" w:color="auto" w:fill="F7FAFF"/>
        </w:rPr>
        <w:t xml:space="preserve">. $valname, </w:t>
      </w:r>
      <w:r w:rsidR="00E06ECA" w:rsidRPr="008E008C">
        <w:rPr>
          <w:b/>
          <w:bCs/>
          <w:sz w:val="16"/>
          <w:szCs w:val="16"/>
          <w:shd w:val="clear" w:color="auto" w:fill="F7FAFF"/>
        </w:rPr>
        <w:t>''</w:t>
      </w:r>
      <w:r w:rsidR="00E06ECA" w:rsidRPr="008E008C">
        <w:rPr>
          <w:sz w:val="16"/>
          <w:szCs w:val="16"/>
          <w:shd w:val="clear" w:color="auto" w:fill="F7FAFF"/>
        </w:rPr>
        <w:t>, $uri);</w:t>
      </w:r>
      <w:r w:rsidR="00E06ECA" w:rsidRPr="008E008C">
        <w:rPr>
          <w:sz w:val="16"/>
          <w:szCs w:val="16"/>
          <w:shd w:val="clear" w:color="auto" w:fill="F7FAFF"/>
        </w:rPr>
        <w:br/>
        <w:t xml:space="preserve">      </w:t>
      </w:r>
      <w:proofErr w:type="gramStart"/>
      <w:r w:rsidR="00E06ECA" w:rsidRPr="008E008C">
        <w:rPr>
          <w:sz w:val="16"/>
          <w:szCs w:val="16"/>
          <w:shd w:val="clear" w:color="auto" w:fill="F7FAFF"/>
        </w:rPr>
        <w:t xml:space="preserve">  }</w:t>
      </w:r>
      <w:proofErr w:type="gramEnd"/>
      <w:r w:rsidR="00E06ECA" w:rsidRPr="008E008C">
        <w:rPr>
          <w:sz w:val="16"/>
          <w:szCs w:val="16"/>
          <w:shd w:val="clear" w:color="auto" w:fill="F7FAFF"/>
        </w:rPr>
        <w:t xml:space="preserve"> </w:t>
      </w:r>
      <w:r w:rsidR="00E06ECA" w:rsidRPr="008E008C">
        <w:rPr>
          <w:b/>
          <w:bCs/>
          <w:sz w:val="16"/>
          <w:szCs w:val="16"/>
          <w:shd w:val="clear" w:color="auto" w:fill="F7FAFF"/>
        </w:rPr>
        <w:t xml:space="preserve">else </w:t>
      </w:r>
      <w:r w:rsidR="00E06ECA" w:rsidRPr="008E008C">
        <w:rPr>
          <w:sz w:val="16"/>
          <w:szCs w:val="16"/>
          <w:shd w:val="clear" w:color="auto" w:fill="F7FAFF"/>
        </w:rPr>
        <w:t>{</w:t>
      </w:r>
      <w:r w:rsidR="00E06ECA" w:rsidRPr="008E008C">
        <w:rPr>
          <w:sz w:val="16"/>
          <w:szCs w:val="16"/>
          <w:shd w:val="clear" w:color="auto" w:fill="F7FAFF"/>
        </w:rPr>
        <w:br/>
        <w:t xml:space="preserve">            </w:t>
      </w:r>
      <w:r w:rsidR="00E06ECA" w:rsidRPr="008E008C">
        <w:rPr>
          <w:b/>
          <w:bCs/>
          <w:sz w:val="16"/>
          <w:szCs w:val="16"/>
          <w:shd w:val="clear" w:color="auto" w:fill="F7FAFF"/>
        </w:rPr>
        <w:t xml:space="preserve">return </w:t>
      </w:r>
      <w:r w:rsidR="00E06ECA" w:rsidRPr="008E008C">
        <w:rPr>
          <w:i/>
          <w:iCs/>
          <w:sz w:val="16"/>
          <w:szCs w:val="16"/>
          <w:shd w:val="clear" w:color="auto" w:fill="F7FAFF"/>
        </w:rPr>
        <w:t>str_replace</w:t>
      </w:r>
      <w:r w:rsidR="00E06ECA" w:rsidRPr="008E008C">
        <w:rPr>
          <w:sz w:val="16"/>
          <w:szCs w:val="16"/>
          <w:shd w:val="clear" w:color="auto" w:fill="F7FAFF"/>
        </w:rPr>
        <w:t>(</w:t>
      </w:r>
      <w:r w:rsidR="00E06ECA" w:rsidRPr="008E008C">
        <w:rPr>
          <w:b/>
          <w:bCs/>
          <w:sz w:val="16"/>
          <w:szCs w:val="16"/>
          <w:shd w:val="clear" w:color="auto" w:fill="F7FAFF"/>
        </w:rPr>
        <w:t xml:space="preserve">'&amp;' </w:t>
      </w:r>
      <w:r w:rsidR="00E06ECA" w:rsidRPr="008E008C">
        <w:rPr>
          <w:sz w:val="16"/>
          <w:szCs w:val="16"/>
          <w:shd w:val="clear" w:color="auto" w:fill="F7FAFF"/>
        </w:rPr>
        <w:t xml:space="preserve">. $valname, </w:t>
      </w:r>
      <w:r w:rsidR="00E06ECA" w:rsidRPr="008E008C">
        <w:rPr>
          <w:b/>
          <w:bCs/>
          <w:sz w:val="16"/>
          <w:szCs w:val="16"/>
          <w:shd w:val="clear" w:color="auto" w:fill="F7FAFF"/>
        </w:rPr>
        <w:t>''</w:t>
      </w:r>
      <w:r w:rsidR="00E06ECA" w:rsidRPr="008E008C">
        <w:rPr>
          <w:sz w:val="16"/>
          <w:szCs w:val="16"/>
          <w:shd w:val="clear" w:color="auto" w:fill="F7FAFF"/>
        </w:rPr>
        <w:t>, $uri);</w:t>
      </w:r>
      <w:r w:rsidR="00E06ECA" w:rsidRPr="008E008C">
        <w:rPr>
          <w:sz w:val="16"/>
          <w:szCs w:val="16"/>
          <w:shd w:val="clear" w:color="auto" w:fill="F7FAFF"/>
        </w:rPr>
        <w:br/>
        <w:t xml:space="preserve">      </w:t>
      </w:r>
      <w:proofErr w:type="gramStart"/>
      <w:r w:rsidR="00E06ECA" w:rsidRPr="008E008C">
        <w:rPr>
          <w:sz w:val="16"/>
          <w:szCs w:val="16"/>
          <w:shd w:val="clear" w:color="auto" w:fill="F7FAFF"/>
        </w:rPr>
        <w:t xml:space="preserve">  }</w:t>
      </w:r>
      <w:proofErr w:type="gramEnd"/>
      <w:r w:rsidR="00E06ECA" w:rsidRPr="008E008C">
        <w:rPr>
          <w:sz w:val="16"/>
          <w:szCs w:val="16"/>
          <w:shd w:val="clear" w:color="auto" w:fill="F7FAFF"/>
        </w:rPr>
        <w:br/>
        <w:t xml:space="preserve">    }</w:t>
      </w:r>
      <w:r w:rsidR="00E06ECA" w:rsidRPr="008E008C">
        <w:rPr>
          <w:sz w:val="16"/>
          <w:szCs w:val="16"/>
          <w:shd w:val="clear" w:color="auto" w:fill="F7FAFF"/>
        </w:rPr>
        <w:br/>
        <w:t>}</w:t>
      </w:r>
    </w:p>
    <w:p w:rsidR="00653EA4" w:rsidRPr="00E06ECA" w:rsidRDefault="00653EA4" w:rsidP="00C65CFE">
      <w:pPr>
        <w:rPr>
          <w:rFonts w:ascii="Times New Roman" w:hAnsi="Times New Roman" w:cs="Times New Roman"/>
          <w:sz w:val="26"/>
          <w:szCs w:val="26"/>
        </w:rPr>
      </w:pPr>
    </w:p>
    <w:p w:rsidR="00775C36" w:rsidRPr="0077235A" w:rsidRDefault="00775C36" w:rsidP="00775C36">
      <w:pPr>
        <w:rPr>
          <w:rFonts w:ascii="Times New Roman" w:hAnsi="Times New Roman" w:cs="Times New Roman"/>
          <w:sz w:val="26"/>
          <w:szCs w:val="26"/>
        </w:rPr>
      </w:pPr>
      <w:r>
        <w:rPr>
          <w:rFonts w:ascii="Times New Roman" w:hAnsi="Times New Roman" w:cs="Times New Roman"/>
          <w:sz w:val="26"/>
          <w:szCs w:val="26"/>
        </w:rPr>
        <w:t>model/</w:t>
      </w:r>
      <w:r w:rsidR="008E008C">
        <w:rPr>
          <w:rFonts w:ascii="Times New Roman" w:hAnsi="Times New Roman" w:cs="Times New Roman"/>
          <w:sz w:val="26"/>
          <w:szCs w:val="26"/>
        </w:rPr>
        <w:t>util</w:t>
      </w:r>
      <w:r>
        <w:rPr>
          <w:rFonts w:ascii="Times New Roman" w:hAnsi="Times New Roman" w:cs="Times New Roman"/>
          <w:sz w:val="26"/>
          <w:szCs w:val="26"/>
        </w:rPr>
        <w:t>/</w:t>
      </w:r>
      <w:r w:rsidR="008E008C">
        <w:rPr>
          <w:rFonts w:ascii="Times New Roman" w:hAnsi="Times New Roman" w:cs="Times New Roman"/>
          <w:sz w:val="26"/>
          <w:szCs w:val="26"/>
        </w:rPr>
        <w:t>dao/CartDao</w:t>
      </w:r>
      <w:r>
        <w:rPr>
          <w:rFonts w:ascii="Times New Roman" w:hAnsi="Times New Roman" w:cs="Times New Roman"/>
          <w:sz w:val="26"/>
          <w:szCs w:val="26"/>
        </w:rPr>
        <w:t>.php</w:t>
      </w:r>
    </w:p>
    <w:p w:rsidR="008E008C" w:rsidRPr="008E008C" w:rsidRDefault="008E008C" w:rsidP="008E00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8E008C">
        <w:rPr>
          <w:rFonts w:ascii="Courier New" w:eastAsia="Times New Roman" w:hAnsi="Courier New" w:cs="Courier New"/>
          <w:b/>
          <w:bCs/>
          <w:color w:val="000000" w:themeColor="text1"/>
          <w:sz w:val="16"/>
          <w:szCs w:val="16"/>
          <w:shd w:val="clear" w:color="auto" w:fill="F7FAFF"/>
          <w:lang w:val="ru-BY" w:eastAsia="ru-BY"/>
        </w:rPr>
        <w:t>&lt;?php</w:t>
      </w:r>
      <w:r w:rsidRPr="008E008C">
        <w:rPr>
          <w:rFonts w:ascii="Courier New" w:eastAsia="Times New Roman" w:hAnsi="Courier New" w:cs="Courier New"/>
          <w:b/>
          <w:bCs/>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br/>
        <w:t>require_once "IDao.php"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t>require_once "ProductDao.php"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"D:\Workspace\UnitTesting\courseproject\model\\entity\CartRecord.php"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b/>
          <w:bCs/>
          <w:color w:val="000000" w:themeColor="text1"/>
          <w:sz w:val="16"/>
          <w:szCs w:val="16"/>
          <w:shd w:val="clear" w:color="auto" w:fill="F7FAFF"/>
          <w:lang w:val="ru-BY" w:eastAsia="ru-BY"/>
        </w:rPr>
        <w:t xml:space="preserve">class </w:t>
      </w:r>
      <w:r w:rsidRPr="008E008C">
        <w:rPr>
          <w:rFonts w:ascii="Courier New" w:eastAsia="Times New Roman" w:hAnsi="Courier New" w:cs="Courier New"/>
          <w:color w:val="000000" w:themeColor="text1"/>
          <w:sz w:val="16"/>
          <w:szCs w:val="16"/>
          <w:shd w:val="clear" w:color="auto" w:fill="F7FAFF"/>
          <w:lang w:val="ru-BY" w:eastAsia="ru-BY"/>
        </w:rPr>
        <w:t xml:space="preserve">CartDao </w:t>
      </w:r>
      <w:r w:rsidRPr="008E008C">
        <w:rPr>
          <w:rFonts w:ascii="Courier New" w:eastAsia="Times New Roman" w:hAnsi="Courier New" w:cs="Courier New"/>
          <w:b/>
          <w:bCs/>
          <w:color w:val="000000" w:themeColor="text1"/>
          <w:sz w:val="16"/>
          <w:szCs w:val="16"/>
          <w:shd w:val="clear" w:color="auto" w:fill="F7FAFF"/>
          <w:lang w:val="ru-BY" w:eastAsia="ru-BY"/>
        </w:rPr>
        <w:t xml:space="preserve">implements </w:t>
      </w:r>
      <w:r w:rsidRPr="008E008C">
        <w:rPr>
          <w:rFonts w:ascii="Courier New" w:eastAsia="Times New Roman" w:hAnsi="Courier New" w:cs="Courier New"/>
          <w:color w:val="000000" w:themeColor="text1"/>
          <w:sz w:val="16"/>
          <w:szCs w:val="16"/>
          <w:shd w:val="clear" w:color="auto" w:fill="F7FAFF"/>
          <w:lang w:val="ru-BY" w:eastAsia="ru-BY"/>
        </w:rPr>
        <w:t>IDao</w:t>
      </w:r>
      <w:r w:rsidRPr="008E008C">
        <w:rPr>
          <w:rFonts w:ascii="Courier New" w:eastAsia="Times New Roman" w:hAnsi="Courier New" w:cs="Courier New"/>
          <w:color w:val="000000" w:themeColor="text1"/>
          <w:sz w:val="16"/>
          <w:szCs w:val="16"/>
          <w:shd w:val="clear" w:color="auto" w:fill="F7FAFF"/>
          <w:lang w:val="ru-BY" w:eastAsia="ru-BY"/>
        </w:rPr>
        <w:b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add($record)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i/>
          <w:iCs/>
          <w:color w:val="000000" w:themeColor="text1"/>
          <w:sz w:val="16"/>
          <w:szCs w:val="16"/>
          <w:shd w:val="clear" w:color="auto" w:fill="F7FAFF"/>
          <w:lang w:val="ru-BY" w:eastAsia="ru-BY"/>
        </w:rPr>
        <w:t>is_array</w:t>
      </w:r>
      <w:r w:rsidRPr="008E008C">
        <w:rPr>
          <w:rFonts w:ascii="Courier New" w:eastAsia="Times New Roman" w:hAnsi="Courier New" w:cs="Courier New"/>
          <w:color w:val="000000" w:themeColor="text1"/>
          <w:sz w:val="16"/>
          <w:szCs w:val="16"/>
          <w:shd w:val="clear" w:color="auto" w:fill="F7FAFF"/>
          <w:lang w:val="ru-BY" w:eastAsia="ru-BY"/>
        </w:rPr>
        <w:t>($record))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throw new </w:t>
      </w:r>
      <w:r w:rsidRPr="008E008C">
        <w:rPr>
          <w:rFonts w:ascii="Courier New" w:eastAsia="Times New Roman" w:hAnsi="Courier New" w:cs="Courier New"/>
          <w:color w:val="000000" w:themeColor="text1"/>
          <w:sz w:val="16"/>
          <w:szCs w:val="16"/>
          <w:shd w:val="clear" w:color="auto" w:fill="F7FAFF"/>
          <w:lang w:val="ru-BY" w:eastAsia="ru-BY"/>
        </w:rPr>
        <w:t>InvalidArgumentException(</w:t>
      </w:r>
      <w:r w:rsidRPr="008E008C">
        <w:rPr>
          <w:rFonts w:ascii="Courier New" w:eastAsia="Times New Roman" w:hAnsi="Courier New" w:cs="Courier New"/>
          <w:b/>
          <w:bCs/>
          <w:color w:val="000000" w:themeColor="text1"/>
          <w:sz w:val="16"/>
          <w:szCs w:val="16"/>
          <w:shd w:val="clear" w:color="auto" w:fill="F7FAFF"/>
          <w:lang w:val="ru-BY" w:eastAsia="ru-BY"/>
        </w:rPr>
        <w:t>"not array"</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foreach </w:t>
      </w:r>
      <w:r w:rsidRPr="008E008C">
        <w:rPr>
          <w:rFonts w:ascii="Courier New" w:eastAsia="Times New Roman" w:hAnsi="Courier New" w:cs="Courier New"/>
          <w:color w:val="000000" w:themeColor="text1"/>
          <w:sz w:val="16"/>
          <w:szCs w:val="16"/>
          <w:shd w:val="clear" w:color="auto" w:fill="F7FAFF"/>
          <w:lang w:val="ru-BY" w:eastAsia="ru-BY"/>
        </w:rPr>
        <w:t xml:space="preserve">($record </w:t>
      </w:r>
      <w:r w:rsidRPr="008E008C">
        <w:rPr>
          <w:rFonts w:ascii="Courier New" w:eastAsia="Times New Roman" w:hAnsi="Courier New" w:cs="Courier New"/>
          <w:b/>
          <w:bCs/>
          <w:color w:val="000000" w:themeColor="text1"/>
          <w:sz w:val="16"/>
          <w:szCs w:val="16"/>
          <w:shd w:val="clear" w:color="auto" w:fill="F7FAFF"/>
          <w:lang w:val="ru-BY" w:eastAsia="ru-BY"/>
        </w:rPr>
        <w:t xml:space="preserve">as </w:t>
      </w:r>
      <w:r w:rsidRPr="008E008C">
        <w:rPr>
          <w:rFonts w:ascii="Courier New" w:eastAsia="Times New Roman" w:hAnsi="Courier New" w:cs="Courier New"/>
          <w:color w:val="000000" w:themeColor="text1"/>
          <w:sz w:val="16"/>
          <w:szCs w:val="16"/>
          <w:shd w:val="clear" w:color="auto" w:fill="F7FAFF"/>
          <w:lang w:val="ru-BY" w:eastAsia="ru-BY"/>
        </w:rPr>
        <w:t>$rec)</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 xml:space="preserve">($rec </w:t>
      </w:r>
      <w:r w:rsidRPr="008E008C">
        <w:rPr>
          <w:rFonts w:ascii="Courier New" w:eastAsia="Times New Roman" w:hAnsi="Courier New" w:cs="Courier New"/>
          <w:b/>
          <w:bCs/>
          <w:color w:val="000000" w:themeColor="text1"/>
          <w:sz w:val="16"/>
          <w:szCs w:val="16"/>
          <w:shd w:val="clear" w:color="auto" w:fill="F7FAFF"/>
          <w:lang w:val="ru-BY" w:eastAsia="ru-BY"/>
        </w:rPr>
        <w:t xml:space="preserve">instanceof </w:t>
      </w:r>
      <w:r w:rsidRPr="008E008C">
        <w:rPr>
          <w:rFonts w:ascii="Courier New" w:eastAsia="Times New Roman" w:hAnsi="Courier New" w:cs="Courier New"/>
          <w:color w:val="000000" w:themeColor="text1"/>
          <w:sz w:val="16"/>
          <w:szCs w:val="16"/>
          <w:shd w:val="clear" w:color="auto" w:fill="F7FAFF"/>
          <w:lang w:val="ru-BY" w:eastAsia="ru-BY"/>
        </w:rPr>
        <w:t>CartRecord)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$key = </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$rec-&gt;getProduct()-&gt;getId();</w:t>
      </w:r>
      <w:r w:rsidRPr="008E008C">
        <w:rPr>
          <w:rFonts w:ascii="Courier New" w:eastAsia="Times New Roman" w:hAnsi="Courier New" w:cs="Courier New"/>
          <w:color w:val="000000" w:themeColor="text1"/>
          <w:sz w:val="16"/>
          <w:szCs w:val="16"/>
          <w:shd w:val="clear" w:color="auto" w:fill="F7FAFF"/>
          <w:lang w:val="ru-BY" w:eastAsia="ru-BY"/>
        </w:rPr>
        <w:br/>
        <w:t xml:space="preserve">                $count = $rec-&gt;getCount();</w:t>
      </w:r>
      <w:r w:rsidRPr="008E008C">
        <w:rPr>
          <w:rFonts w:ascii="Courier New" w:eastAsia="Times New Roman" w:hAnsi="Courier New" w:cs="Courier New"/>
          <w:color w:val="000000" w:themeColor="text1"/>
          <w:sz w:val="16"/>
          <w:szCs w:val="16"/>
          <w:shd w:val="clear" w:color="auto" w:fill="F7FAFF"/>
          <w:lang w:val="ru-BY" w:eastAsia="ru-BY"/>
        </w:rPr>
        <w:br/>
        <w:t xml:space="preserve">                $_SESSION[$key] = $count;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getAll()</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$records = </w:t>
      </w:r>
      <w:r w:rsidRPr="008E008C">
        <w:rPr>
          <w:rFonts w:ascii="Courier New" w:eastAsia="Times New Roman" w:hAnsi="Courier New" w:cs="Courier New"/>
          <w:b/>
          <w:bCs/>
          <w:color w:val="000000" w:themeColor="text1"/>
          <w:sz w:val="16"/>
          <w:szCs w:val="16"/>
          <w:shd w:val="clear" w:color="auto" w:fill="F7FAFF"/>
          <w:lang w:val="ru-BY" w:eastAsia="ru-BY"/>
        </w:rPr>
        <w:t>array</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foreach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i/>
          <w:iCs/>
          <w:color w:val="000000" w:themeColor="text1"/>
          <w:sz w:val="16"/>
          <w:szCs w:val="16"/>
          <w:shd w:val="clear" w:color="auto" w:fill="F7FAFF"/>
          <w:lang w:val="ru-BY" w:eastAsia="ru-BY"/>
        </w:rPr>
        <w:t>array_keys</w:t>
      </w:r>
      <w:r w:rsidRPr="008E008C">
        <w:rPr>
          <w:rFonts w:ascii="Courier New" w:eastAsia="Times New Roman" w:hAnsi="Courier New" w:cs="Courier New"/>
          <w:color w:val="000000" w:themeColor="text1"/>
          <w:sz w:val="16"/>
          <w:szCs w:val="16"/>
          <w:shd w:val="clear" w:color="auto" w:fill="F7FAFF"/>
          <w:lang w:val="ru-BY" w:eastAsia="ru-BY"/>
        </w:rPr>
        <w:t xml:space="preserve">($_SESSION) </w:t>
      </w:r>
      <w:r w:rsidRPr="008E008C">
        <w:rPr>
          <w:rFonts w:ascii="Courier New" w:eastAsia="Times New Roman" w:hAnsi="Courier New" w:cs="Courier New"/>
          <w:b/>
          <w:bCs/>
          <w:color w:val="000000" w:themeColor="text1"/>
          <w:sz w:val="16"/>
          <w:szCs w:val="16"/>
          <w:shd w:val="clear" w:color="auto" w:fill="F7FAFF"/>
          <w:lang w:val="ru-BY" w:eastAsia="ru-BY"/>
        </w:rPr>
        <w:t xml:space="preserve">as </w:t>
      </w:r>
      <w:r w:rsidRPr="008E008C">
        <w:rPr>
          <w:rFonts w:ascii="Courier New" w:eastAsia="Times New Roman" w:hAnsi="Courier New" w:cs="Courier New"/>
          <w:color w:val="000000" w:themeColor="text1"/>
          <w:sz w:val="16"/>
          <w:szCs w:val="16"/>
          <w:shd w:val="clear" w:color="auto" w:fill="F7FAFF"/>
          <w:lang w:val="ru-BY" w:eastAsia="ru-BY"/>
        </w:rPr>
        <w:t>$key)</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i/>
          <w:iCs/>
          <w:color w:val="000000" w:themeColor="text1"/>
          <w:sz w:val="16"/>
          <w:szCs w:val="16"/>
          <w:shd w:val="clear" w:color="auto" w:fill="F7FAFF"/>
          <w:lang w:val="ru-BY" w:eastAsia="ru-BY"/>
        </w:rPr>
        <w:t>substr_count</w:t>
      </w:r>
      <w:r w:rsidRPr="008E008C">
        <w:rPr>
          <w:rFonts w:ascii="Courier New" w:eastAsia="Times New Roman" w:hAnsi="Courier New" w:cs="Courier New"/>
          <w:color w:val="000000" w:themeColor="text1"/>
          <w:sz w:val="16"/>
          <w:szCs w:val="16"/>
          <w:shd w:val="clear" w:color="auto" w:fill="F7FAFF"/>
          <w:lang w:val="ru-BY" w:eastAsia="ru-BY"/>
        </w:rPr>
        <w:t xml:space="preserve">($key, </w:t>
      </w:r>
      <w:r w:rsidRPr="008E008C">
        <w:rPr>
          <w:rFonts w:ascii="Courier New" w:eastAsia="Times New Roman" w:hAnsi="Courier New" w:cs="Courier New"/>
          <w:b/>
          <w:bCs/>
          <w:color w:val="000000" w:themeColor="text1"/>
          <w:sz w:val="16"/>
          <w:szCs w:val="16"/>
          <w:shd w:val="clear" w:color="auto" w:fill="F7FAFF"/>
          <w:lang w:val="ru-BY" w:eastAsia="ru-BY"/>
        </w:rPr>
        <w:t>"product_id:"</w:t>
      </w:r>
      <w:r w:rsidRPr="008E008C">
        <w:rPr>
          <w:rFonts w:ascii="Courier New" w:eastAsia="Times New Roman" w:hAnsi="Courier New" w:cs="Courier New"/>
          <w:color w:val="000000" w:themeColor="text1"/>
          <w:sz w:val="16"/>
          <w:szCs w:val="16"/>
          <w:shd w:val="clear" w:color="auto" w:fill="F7FAFF"/>
          <w:lang w:val="ru-BY" w:eastAsia="ru-BY"/>
        </w:rPr>
        <w:t>) == 1)</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$prod_id = </w:t>
      </w:r>
      <w:r w:rsidRPr="008E008C">
        <w:rPr>
          <w:rFonts w:ascii="Courier New" w:eastAsia="Times New Roman" w:hAnsi="Courier New" w:cs="Courier New"/>
          <w:i/>
          <w:iCs/>
          <w:color w:val="000000" w:themeColor="text1"/>
          <w:sz w:val="16"/>
          <w:szCs w:val="16"/>
          <w:shd w:val="clear" w:color="auto" w:fill="F7FAFF"/>
          <w:lang w:val="ru-BY" w:eastAsia="ru-BY"/>
        </w:rPr>
        <w:t>str_replace</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b/>
          <w:bCs/>
          <w:color w:val="000000" w:themeColor="text1"/>
          <w:sz w:val="16"/>
          <w:szCs w:val="16"/>
          <w:shd w:val="clear" w:color="auto" w:fill="F7FAFF"/>
          <w:lang w:val="ru-BY" w:eastAsia="ru-BY"/>
        </w:rPr>
        <w:t>"product_id:"</w:t>
      </w:r>
      <w:r w:rsidRPr="008E008C">
        <w:rPr>
          <w:rFonts w:ascii="Courier New" w:eastAsia="Times New Roman" w:hAnsi="Courier New" w:cs="Courier New"/>
          <w:color w:val="000000" w:themeColor="text1"/>
          <w:sz w:val="16"/>
          <w:szCs w:val="16"/>
          <w:shd w:val="clear" w:color="auto" w:fill="F7FAFF"/>
          <w:lang w:val="ru-BY" w:eastAsia="ru-BY"/>
        </w:rPr>
        <w:t xml:space="preserve">, </w:t>
      </w:r>
      <w:r w:rsidRPr="008E008C">
        <w:rPr>
          <w:rFonts w:ascii="Courier New" w:eastAsia="Times New Roman" w:hAnsi="Courier New" w:cs="Courier New"/>
          <w:b/>
          <w:bCs/>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t>, $key);</w:t>
      </w:r>
      <w:r w:rsidRPr="008E008C">
        <w:rPr>
          <w:rFonts w:ascii="Courier New" w:eastAsia="Times New Roman" w:hAnsi="Courier New" w:cs="Courier New"/>
          <w:color w:val="000000" w:themeColor="text1"/>
          <w:sz w:val="16"/>
          <w:szCs w:val="16"/>
          <w:shd w:val="clear" w:color="auto" w:fill="F7FAFF"/>
          <w:lang w:val="ru-BY" w:eastAsia="ru-BY"/>
        </w:rPr>
        <w:br/>
        <w:t xml:space="preserve">                $prod_count = $_SESSION[$key];</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require "D:\Workspace\UnitTesting\courseproject\model\util\connectDB.php"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$productDao = </w:t>
      </w:r>
      <w:r w:rsidRPr="008E008C">
        <w:rPr>
          <w:rFonts w:ascii="Courier New" w:eastAsia="Times New Roman" w:hAnsi="Courier New" w:cs="Courier New"/>
          <w:b/>
          <w:bCs/>
          <w:color w:val="000000" w:themeColor="text1"/>
          <w:sz w:val="16"/>
          <w:szCs w:val="16"/>
          <w:shd w:val="clear" w:color="auto" w:fill="F7FAFF"/>
          <w:lang w:val="ru-BY" w:eastAsia="ru-BY"/>
        </w:rPr>
        <w:t xml:space="preserve">new </w:t>
      </w:r>
      <w:r w:rsidRPr="008E008C">
        <w:rPr>
          <w:rFonts w:ascii="Courier New" w:eastAsia="Times New Roman" w:hAnsi="Courier New" w:cs="Courier New"/>
          <w:color w:val="000000" w:themeColor="text1"/>
          <w:sz w:val="16"/>
          <w:szCs w:val="16"/>
          <w:shd w:val="clear" w:color="auto" w:fill="F7FAFF"/>
          <w:lang w:val="ru-BY" w:eastAsia="ru-BY"/>
        </w:rPr>
        <w:t>ProductDao($mysqli);</w:t>
      </w:r>
      <w:r w:rsidRPr="008E008C">
        <w:rPr>
          <w:rFonts w:ascii="Courier New" w:eastAsia="Times New Roman" w:hAnsi="Courier New" w:cs="Courier New"/>
          <w:color w:val="000000" w:themeColor="text1"/>
          <w:sz w:val="16"/>
          <w:szCs w:val="16"/>
          <w:shd w:val="clear" w:color="auto" w:fill="F7FAFF"/>
          <w:lang w:val="ru-BY" w:eastAsia="ru-BY"/>
        </w:rPr>
        <w:br/>
        <w:t xml:space="preserve">                $product =$productDao-&gt;getBy(</w:t>
      </w:r>
      <w:r w:rsidRPr="008E008C">
        <w:rPr>
          <w:rFonts w:ascii="Courier New" w:eastAsia="Times New Roman" w:hAnsi="Courier New" w:cs="Courier New"/>
          <w:b/>
          <w:bCs/>
          <w:color w:val="000000" w:themeColor="text1"/>
          <w:sz w:val="16"/>
          <w:szCs w:val="16"/>
          <w:shd w:val="clear" w:color="auto" w:fill="F7FAFF"/>
          <w:lang w:val="ru-BY" w:eastAsia="ru-BY"/>
        </w:rPr>
        <w:t>'id'</w:t>
      </w:r>
      <w:r w:rsidRPr="008E008C">
        <w:rPr>
          <w:rFonts w:ascii="Courier New" w:eastAsia="Times New Roman" w:hAnsi="Courier New" w:cs="Courier New"/>
          <w:color w:val="000000" w:themeColor="text1"/>
          <w:sz w:val="16"/>
          <w:szCs w:val="16"/>
          <w:shd w:val="clear" w:color="auto" w:fill="F7FAFF"/>
          <w:lang w:val="ru-BY" w:eastAsia="ru-BY"/>
        </w:rPr>
        <w:t>, $prod_id)[0];</w:t>
      </w:r>
      <w:r w:rsidRPr="008E008C">
        <w:rPr>
          <w:rFonts w:ascii="Courier New" w:eastAsia="Times New Roman" w:hAnsi="Courier New" w:cs="Courier New"/>
          <w:color w:val="000000" w:themeColor="text1"/>
          <w:sz w:val="16"/>
          <w:szCs w:val="16"/>
          <w:shd w:val="clear" w:color="auto" w:fill="F7FAFF"/>
          <w:lang w:val="ru-BY" w:eastAsia="ru-BY"/>
        </w:rPr>
        <w:br/>
        <w:t xml:space="preserve">                $records[] = </w:t>
      </w:r>
      <w:r w:rsidRPr="008E008C">
        <w:rPr>
          <w:rFonts w:ascii="Courier New" w:eastAsia="Times New Roman" w:hAnsi="Courier New" w:cs="Courier New"/>
          <w:b/>
          <w:bCs/>
          <w:color w:val="000000" w:themeColor="text1"/>
          <w:sz w:val="16"/>
          <w:szCs w:val="16"/>
          <w:shd w:val="clear" w:color="auto" w:fill="F7FAFF"/>
          <w:lang w:val="ru-BY" w:eastAsia="ru-BY"/>
        </w:rPr>
        <w:t xml:space="preserve">new </w:t>
      </w:r>
      <w:r w:rsidRPr="008E008C">
        <w:rPr>
          <w:rFonts w:ascii="Courier New" w:eastAsia="Times New Roman" w:hAnsi="Courier New" w:cs="Courier New"/>
          <w:color w:val="000000" w:themeColor="text1"/>
          <w:sz w:val="16"/>
          <w:szCs w:val="16"/>
          <w:shd w:val="clear" w:color="auto" w:fill="F7FAFF"/>
          <w:lang w:val="ru-BY" w:eastAsia="ru-BY"/>
        </w:rPr>
        <w:t>CartRecord($product, $prod_count);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return </w:t>
      </w:r>
      <w:r w:rsidRPr="008E008C">
        <w:rPr>
          <w:rFonts w:ascii="Courier New" w:eastAsia="Times New Roman" w:hAnsi="Courier New" w:cs="Courier New"/>
          <w:color w:val="000000" w:themeColor="text1"/>
          <w:sz w:val="16"/>
          <w:szCs w:val="16"/>
          <w:shd w:val="clear" w:color="auto" w:fill="F7FAFF"/>
          <w:lang w:val="ru-BY" w:eastAsia="ru-BY"/>
        </w:rPr>
        <w:t>$records;</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getBy($id)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$key = </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b/>
          <w:bCs/>
          <w:color w:val="000000" w:themeColor="text1"/>
          <w:sz w:val="16"/>
          <w:szCs w:val="16"/>
          <w:shd w:val="clear" w:color="auto" w:fill="F7FAFF"/>
          <w:lang w:val="ru-BY" w:eastAsia="ru-BY"/>
        </w:rPr>
        <w:t>isset</w:t>
      </w:r>
      <w:r w:rsidRPr="008E008C">
        <w:rPr>
          <w:rFonts w:ascii="Courier New" w:eastAsia="Times New Roman" w:hAnsi="Courier New" w:cs="Courier New"/>
          <w:color w:val="000000" w:themeColor="text1"/>
          <w:sz w:val="16"/>
          <w:szCs w:val="16"/>
          <w:shd w:val="clear" w:color="auto" w:fill="F7FAFF"/>
          <w:lang w:val="ru-BY" w:eastAsia="ru-BY"/>
        </w:rPr>
        <w:t>($_SESSION[$key])) {</w:t>
      </w:r>
      <w:r w:rsidRPr="008E008C">
        <w:rPr>
          <w:rFonts w:ascii="Courier New" w:eastAsia="Times New Roman" w:hAnsi="Courier New" w:cs="Courier New"/>
          <w:color w:val="000000" w:themeColor="text1"/>
          <w:sz w:val="16"/>
          <w:szCs w:val="16"/>
          <w:shd w:val="clear" w:color="auto" w:fill="F7FAFF"/>
          <w:lang w:val="ru-BY" w:eastAsia="ru-BY"/>
        </w:rPr>
        <w:br/>
        <w:t xml:space="preserve">            $prod_count = $_SESSION[$key];</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require "D:\Workspace\UnitTesting\courseproject\model\util\connectDB.php"</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$productDao = </w:t>
      </w:r>
      <w:r w:rsidRPr="008E008C">
        <w:rPr>
          <w:rFonts w:ascii="Courier New" w:eastAsia="Times New Roman" w:hAnsi="Courier New" w:cs="Courier New"/>
          <w:b/>
          <w:bCs/>
          <w:color w:val="000000" w:themeColor="text1"/>
          <w:sz w:val="16"/>
          <w:szCs w:val="16"/>
          <w:shd w:val="clear" w:color="auto" w:fill="F7FAFF"/>
          <w:lang w:val="ru-BY" w:eastAsia="ru-BY"/>
        </w:rPr>
        <w:t xml:space="preserve">new </w:t>
      </w:r>
      <w:r w:rsidRPr="008E008C">
        <w:rPr>
          <w:rFonts w:ascii="Courier New" w:eastAsia="Times New Roman" w:hAnsi="Courier New" w:cs="Courier New"/>
          <w:color w:val="000000" w:themeColor="text1"/>
          <w:sz w:val="16"/>
          <w:szCs w:val="16"/>
          <w:shd w:val="clear" w:color="auto" w:fill="F7FAFF"/>
          <w:lang w:val="ru-BY" w:eastAsia="ru-BY"/>
        </w:rPr>
        <w:t>ProductDao($mysqli);</w:t>
      </w:r>
      <w:r w:rsidRPr="008E008C">
        <w:rPr>
          <w:rFonts w:ascii="Courier New" w:eastAsia="Times New Roman" w:hAnsi="Courier New" w:cs="Courier New"/>
          <w:color w:val="000000" w:themeColor="text1"/>
          <w:sz w:val="16"/>
          <w:szCs w:val="16"/>
          <w:shd w:val="clear" w:color="auto" w:fill="F7FAFF"/>
          <w:lang w:val="ru-BY" w:eastAsia="ru-BY"/>
        </w:rPr>
        <w:br/>
        <w:t xml:space="preserve">            $product = $productDao-&gt;getBy(</w:t>
      </w:r>
      <w:r w:rsidRPr="008E008C">
        <w:rPr>
          <w:rFonts w:ascii="Courier New" w:eastAsia="Times New Roman" w:hAnsi="Courier New" w:cs="Courier New"/>
          <w:b/>
          <w:bCs/>
          <w:color w:val="000000" w:themeColor="text1"/>
          <w:sz w:val="16"/>
          <w:szCs w:val="16"/>
          <w:shd w:val="clear" w:color="auto" w:fill="F7FAFF"/>
          <w:lang w:val="ru-BY" w:eastAsia="ru-BY"/>
        </w:rPr>
        <w:t>'id'</w:t>
      </w:r>
      <w:r w:rsidRPr="008E008C">
        <w:rPr>
          <w:rFonts w:ascii="Courier New" w:eastAsia="Times New Roman" w:hAnsi="Courier New" w:cs="Courier New"/>
          <w:color w:val="000000" w:themeColor="text1"/>
          <w:sz w:val="16"/>
          <w:szCs w:val="16"/>
          <w:shd w:val="clear" w:color="auto" w:fill="F7FAFF"/>
          <w:lang w:val="ru-BY" w:eastAsia="ru-BY"/>
        </w:rPr>
        <w:t>, $id)[0];</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return new </w:t>
      </w:r>
      <w:r w:rsidRPr="008E008C">
        <w:rPr>
          <w:rFonts w:ascii="Courier New" w:eastAsia="Times New Roman" w:hAnsi="Courier New" w:cs="Courier New"/>
          <w:color w:val="000000" w:themeColor="text1"/>
          <w:sz w:val="16"/>
          <w:szCs w:val="16"/>
          <w:shd w:val="clear" w:color="auto" w:fill="F7FAFF"/>
          <w:lang w:val="ru-BY" w:eastAsia="ru-BY"/>
        </w:rPr>
        <w:t>CartRecord($product, $prod_count);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return false</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update($record)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$this-&gt;add($record);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delete($record)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 xml:space="preserve">($record </w:t>
      </w:r>
      <w:r w:rsidRPr="008E008C">
        <w:rPr>
          <w:rFonts w:ascii="Courier New" w:eastAsia="Times New Roman" w:hAnsi="Courier New" w:cs="Courier New"/>
          <w:b/>
          <w:bCs/>
          <w:color w:val="000000" w:themeColor="text1"/>
          <w:sz w:val="16"/>
          <w:szCs w:val="16"/>
          <w:shd w:val="clear" w:color="auto" w:fill="F7FAFF"/>
          <w:lang w:val="ru-BY" w:eastAsia="ru-BY"/>
        </w:rPr>
        <w:t xml:space="preserve">instanceof </w:t>
      </w:r>
      <w:r w:rsidRPr="008E008C">
        <w:rPr>
          <w:rFonts w:ascii="Courier New" w:eastAsia="Times New Roman" w:hAnsi="Courier New" w:cs="Courier New"/>
          <w:color w:val="000000" w:themeColor="text1"/>
          <w:sz w:val="16"/>
          <w:szCs w:val="16"/>
          <w:shd w:val="clear" w:color="auto" w:fill="F7FAFF"/>
          <w:lang w:val="ru-BY" w:eastAsia="ru-BY"/>
        </w:rPr>
        <w:t>CartRecord)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unset</w:t>
      </w:r>
      <w:r w:rsidRPr="008E008C">
        <w:rPr>
          <w:rFonts w:ascii="Courier New" w:eastAsia="Times New Roman" w:hAnsi="Courier New" w:cs="Courier New"/>
          <w:color w:val="000000" w:themeColor="text1"/>
          <w:sz w:val="16"/>
          <w:szCs w:val="16"/>
          <w:shd w:val="clear" w:color="auto" w:fill="F7FAFF"/>
          <w:lang w:val="ru-BY" w:eastAsia="ru-BY"/>
        </w:rPr>
        <w:t>($_SESSION[</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$record-&gt;getProduct()-&gt;getId()]);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8E008C">
        <w:rPr>
          <w:rFonts w:ascii="Courier New" w:eastAsia="Times New Roman" w:hAnsi="Courier New" w:cs="Courier New"/>
          <w:color w:val="000000" w:themeColor="text1"/>
          <w:sz w:val="16"/>
          <w:szCs w:val="16"/>
          <w:shd w:val="clear" w:color="auto" w:fill="F7FAFF"/>
          <w:lang w:val="ru-BY" w:eastAsia="ru-BY"/>
        </w:rPr>
        <w:t>deleteById($id)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 xml:space="preserve">if </w:t>
      </w:r>
      <w:r w:rsidRPr="008E008C">
        <w:rPr>
          <w:rFonts w:ascii="Courier New" w:eastAsia="Times New Roman" w:hAnsi="Courier New" w:cs="Courier New"/>
          <w:color w:val="000000" w:themeColor="text1"/>
          <w:sz w:val="16"/>
          <w:szCs w:val="16"/>
          <w:shd w:val="clear" w:color="auto" w:fill="F7FAFF"/>
          <w:lang w:val="ru-BY" w:eastAsia="ru-BY"/>
        </w:rPr>
        <w:t>(</w:t>
      </w:r>
      <w:r w:rsidRPr="008E008C">
        <w:rPr>
          <w:rFonts w:ascii="Courier New" w:eastAsia="Times New Roman" w:hAnsi="Courier New" w:cs="Courier New"/>
          <w:b/>
          <w:bCs/>
          <w:color w:val="000000" w:themeColor="text1"/>
          <w:sz w:val="16"/>
          <w:szCs w:val="16"/>
          <w:shd w:val="clear" w:color="auto" w:fill="F7FAFF"/>
          <w:lang w:val="ru-BY" w:eastAsia="ru-BY"/>
        </w:rPr>
        <w:t>isset</w:t>
      </w:r>
      <w:r w:rsidRPr="008E008C">
        <w:rPr>
          <w:rFonts w:ascii="Courier New" w:eastAsia="Times New Roman" w:hAnsi="Courier New" w:cs="Courier New"/>
          <w:color w:val="000000" w:themeColor="text1"/>
          <w:sz w:val="16"/>
          <w:szCs w:val="16"/>
          <w:shd w:val="clear" w:color="auto" w:fill="F7FAFF"/>
          <w:lang w:val="ru-BY" w:eastAsia="ru-BY"/>
        </w:rPr>
        <w:t>($_SESSION[</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$id])) {</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b/>
          <w:bCs/>
          <w:color w:val="000000" w:themeColor="text1"/>
          <w:sz w:val="16"/>
          <w:szCs w:val="16"/>
          <w:shd w:val="clear" w:color="auto" w:fill="F7FAFF"/>
          <w:lang w:val="ru-BY" w:eastAsia="ru-BY"/>
        </w:rPr>
        <w:t>unset</w:t>
      </w:r>
      <w:r w:rsidRPr="008E008C">
        <w:rPr>
          <w:rFonts w:ascii="Courier New" w:eastAsia="Times New Roman" w:hAnsi="Courier New" w:cs="Courier New"/>
          <w:color w:val="000000" w:themeColor="text1"/>
          <w:sz w:val="16"/>
          <w:szCs w:val="16"/>
          <w:shd w:val="clear" w:color="auto" w:fill="F7FAFF"/>
          <w:lang w:val="ru-BY" w:eastAsia="ru-BY"/>
        </w:rPr>
        <w:t>($_SESSION[</w:t>
      </w:r>
      <w:r w:rsidRPr="008E008C">
        <w:rPr>
          <w:rFonts w:ascii="Courier New" w:eastAsia="Times New Roman" w:hAnsi="Courier New" w:cs="Courier New"/>
          <w:b/>
          <w:bCs/>
          <w:color w:val="000000" w:themeColor="text1"/>
          <w:sz w:val="16"/>
          <w:szCs w:val="16"/>
          <w:shd w:val="clear" w:color="auto" w:fill="F7FAFF"/>
          <w:lang w:val="ru-BY" w:eastAsia="ru-BY"/>
        </w:rPr>
        <w:t xml:space="preserve">"product_id:" </w:t>
      </w:r>
      <w:r w:rsidRPr="008E008C">
        <w:rPr>
          <w:rFonts w:ascii="Courier New" w:eastAsia="Times New Roman" w:hAnsi="Courier New" w:cs="Courier New"/>
          <w:color w:val="000000" w:themeColor="text1"/>
          <w:sz w:val="16"/>
          <w:szCs w:val="16"/>
          <w:shd w:val="clear" w:color="auto" w:fill="F7FAFF"/>
          <w:lang w:val="ru-BY" w:eastAsia="ru-BY"/>
        </w:rPr>
        <w:t>. $id]);</w:t>
      </w:r>
      <w:r w:rsidRPr="008E008C">
        <w:rPr>
          <w:rFonts w:ascii="Courier New" w:eastAsia="Times New Roman" w:hAnsi="Courier New" w:cs="Courier New"/>
          <w:color w:val="000000" w:themeColor="text1"/>
          <w:sz w:val="16"/>
          <w:szCs w:val="16"/>
          <w:shd w:val="clear" w:color="auto" w:fill="F7FAFF"/>
          <w:lang w:val="ru-BY" w:eastAsia="ru-BY"/>
        </w:rPr>
        <w:br/>
        <w:t xml:space="preserve">        }</w:t>
      </w:r>
      <w:r w:rsidRPr="008E008C">
        <w:rPr>
          <w:rFonts w:ascii="Courier New" w:eastAsia="Times New Roman" w:hAnsi="Courier New" w:cs="Courier New"/>
          <w:color w:val="000000" w:themeColor="text1"/>
          <w:sz w:val="16"/>
          <w:szCs w:val="16"/>
          <w:shd w:val="clear" w:color="auto" w:fill="F7FAFF"/>
          <w:lang w:val="ru-BY" w:eastAsia="ru-BY"/>
        </w:rPr>
        <w:br/>
      </w:r>
      <w:r w:rsidRPr="008E008C">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8E008C">
        <w:rPr>
          <w:rFonts w:ascii="Courier New" w:eastAsia="Times New Roman" w:hAnsi="Courier New" w:cs="Courier New"/>
          <w:color w:val="000000" w:themeColor="text1"/>
          <w:sz w:val="16"/>
          <w:szCs w:val="16"/>
          <w:shd w:val="clear" w:color="auto" w:fill="F7FAFF"/>
          <w:lang w:val="ru-BY" w:eastAsia="ru-BY"/>
        </w:rPr>
        <w:br/>
        <w:t>}</w:t>
      </w:r>
    </w:p>
    <w:p w:rsidR="00E06ECA" w:rsidRDefault="00E06ECA" w:rsidP="00C65CFE">
      <w:pPr>
        <w:rPr>
          <w:rFonts w:ascii="Times New Roman" w:hAnsi="Times New Roman" w:cs="Times New Roman"/>
          <w:sz w:val="26"/>
          <w:szCs w:val="26"/>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model/util/dao/CategoryDao.php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"D:\Workspace\UnitTesting\courseproject\model\\entity\Category.php"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class </w:t>
      </w:r>
      <w:r w:rsidRPr="00BE3C65">
        <w:rPr>
          <w:rFonts w:ascii="Courier New" w:eastAsia="Times New Roman" w:hAnsi="Courier New" w:cs="Courier New"/>
          <w:color w:val="000000" w:themeColor="text1"/>
          <w:sz w:val="16"/>
          <w:szCs w:val="16"/>
          <w:shd w:val="clear" w:color="auto" w:fill="F7FAFF"/>
          <w:lang w:val="ru-BY" w:eastAsia="ru-BY"/>
        </w:rPr>
        <w:t xml:space="preserve">CategoryDao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IdentificationalDao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'categories'</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"INSERT INTO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xml:space="preserve">` (`name`)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VALUES ('</w:t>
      </w:r>
      <w:r w:rsidRPr="00BE3C65">
        <w:rPr>
          <w:rFonts w:ascii="Courier New" w:eastAsia="Times New Roman" w:hAnsi="Courier New" w:cs="Courier New"/>
          <w:color w:val="000000" w:themeColor="text1"/>
          <w:sz w:val="16"/>
          <w:szCs w:val="16"/>
          <w:shd w:val="clear" w:color="auto" w:fill="F7FAFF"/>
          <w:lang w:val="ru-BY" w:eastAsia="ru-BY"/>
        </w:rPr>
        <w:t>$name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SET `name` = '</w:t>
      </w:r>
      <w:r w:rsidRPr="00BE3C65">
        <w:rPr>
          <w:rFonts w:ascii="Courier New" w:eastAsia="Times New Roman" w:hAnsi="Courier New" w:cs="Courier New"/>
          <w:color w:val="000000" w:themeColor="text1"/>
          <w:sz w:val="16"/>
          <w:szCs w:val="16"/>
          <w:shd w:val="clear" w:color="auto" w:fill="F7FAFF"/>
          <w:lang w:val="ru-BY" w:eastAsia="ru-BY"/>
        </w:rPr>
        <w:t>$name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"category"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new </w:t>
      </w:r>
      <w:r w:rsidRPr="00BE3C65">
        <w:rPr>
          <w:rFonts w:ascii="Courier New" w:eastAsia="Times New Roman" w:hAnsi="Courier New" w:cs="Courier New"/>
          <w:color w:val="000000" w:themeColor="text1"/>
          <w:sz w:val="16"/>
          <w:szCs w:val="16"/>
          <w:shd w:val="clear" w:color="auto" w:fill="F7FAFF"/>
          <w:lang w:val="ru-BY" w:eastAsia="ru-BY"/>
        </w:rPr>
        <w:t>Category($rec[</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775C36" w:rsidRDefault="00775C36" w:rsidP="00C65CFE">
      <w:pPr>
        <w:rPr>
          <w:rFonts w:ascii="Times New Roman" w:hAnsi="Times New Roman" w:cs="Times New Roman"/>
          <w:sz w:val="26"/>
          <w:szCs w:val="26"/>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model/util/dao/DBDao.php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abstract class </w:t>
      </w:r>
      <w:r w:rsidRPr="00BE3C65">
        <w:rPr>
          <w:rFonts w:ascii="Courier New" w:eastAsia="Times New Roman" w:hAnsi="Courier New" w:cs="Courier New"/>
          <w:color w:val="000000" w:themeColor="text1"/>
          <w:sz w:val="16"/>
          <w:szCs w:val="16"/>
          <w:shd w:val="clear" w:color="auto" w:fill="F7FAFF"/>
          <w:lang w:val="ru-BY" w:eastAsia="ru-BY"/>
        </w:rPr>
        <w:t xml:space="preserve">DBDao </w:t>
      </w:r>
      <w:r w:rsidRPr="00BE3C65">
        <w:rPr>
          <w:rFonts w:ascii="Courier New" w:eastAsia="Times New Roman" w:hAnsi="Courier New" w:cs="Courier New"/>
          <w:b/>
          <w:bCs/>
          <w:color w:val="000000" w:themeColor="text1"/>
          <w:sz w:val="16"/>
          <w:szCs w:val="16"/>
          <w:shd w:val="clear" w:color="auto" w:fill="F7FAFF"/>
          <w:lang w:val="ru-BY" w:eastAsia="ru-BY"/>
        </w:rPr>
        <w:t xml:space="preserve">implements </w:t>
      </w:r>
      <w:r w:rsidRPr="00BE3C65">
        <w:rPr>
          <w:rFonts w:ascii="Courier New" w:eastAsia="Times New Roman" w:hAnsi="Courier New" w:cs="Courier New"/>
          <w:color w:val="000000" w:themeColor="text1"/>
          <w:sz w:val="16"/>
          <w:szCs w:val="16"/>
          <w:shd w:val="clear" w:color="auto" w:fill="F7FAFF"/>
          <w:lang w:val="ru-BY" w:eastAsia="ru-BY"/>
        </w:rPr>
        <w:t>IDao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private $db</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private $table_name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abstract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__construct($mysqli,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db </w:t>
      </w:r>
      <w:r w:rsidRPr="00BE3C65">
        <w:rPr>
          <w:rFonts w:ascii="Courier New" w:eastAsia="Times New Roman" w:hAnsi="Courier New" w:cs="Courier New"/>
          <w:color w:val="000000" w:themeColor="text1"/>
          <w:sz w:val="16"/>
          <w:szCs w:val="16"/>
          <w:shd w:val="clear" w:color="auto" w:fill="F7FAFF"/>
          <w:lang w:val="ru-BY" w:eastAsia="ru-BY"/>
        </w:rPr>
        <w:t>= $mysqli;</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table_name </w:t>
      </w:r>
      <w:r w:rsidRPr="00BE3C65">
        <w:rPr>
          <w:rFonts w:ascii="Courier New" w:eastAsia="Times New Roman" w:hAnsi="Courier New" w:cs="Courier New"/>
          <w:color w:val="000000" w:themeColor="text1"/>
          <w:sz w:val="16"/>
          <w:szCs w:val="16"/>
          <w:shd w:val="clear" w:color="auto" w:fill="F7FAFF"/>
          <w:lang w:val="ru-BY" w:eastAsia="ru-BY"/>
        </w:rPr>
        <w:t>=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getAllSearched($column, $pattern=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 $sort_column=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 $desc=</w:t>
      </w:r>
      <w:r w:rsidRPr="00BE3C65">
        <w:rPr>
          <w:rFonts w:ascii="Courier New" w:eastAsia="Times New Roman" w:hAnsi="Courier New" w:cs="Courier New"/>
          <w:b/>
          <w:bCs/>
          <w:color w:val="000000" w:themeColor="text1"/>
          <w:sz w:val="16"/>
          <w:szCs w:val="16"/>
          <w:shd w:val="clear" w:color="auto" w:fill="F7FAFF"/>
          <w:lang w:val="ru-BY" w:eastAsia="ru-BY"/>
        </w:rPr>
        <w:t>false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($sort_column == </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LIKE '</w:t>
      </w:r>
      <w:r w:rsidRPr="00BE3C65">
        <w:rPr>
          <w:rFonts w:ascii="Courier New" w:eastAsia="Times New Roman" w:hAnsi="Courier New" w:cs="Courier New"/>
          <w:color w:val="000000" w:themeColor="text1"/>
          <w:sz w:val="16"/>
          <w:szCs w:val="16"/>
          <w:shd w:val="clear" w:color="auto" w:fill="F7FAFF"/>
          <w:lang w:val="ru-BY" w:eastAsia="ru-BY"/>
        </w:rPr>
        <w:t>$pattern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else if </w:t>
      </w:r>
      <w:r w:rsidRPr="00BE3C65">
        <w:rPr>
          <w:rFonts w:ascii="Courier New" w:eastAsia="Times New Roman" w:hAnsi="Courier New" w:cs="Courier New"/>
          <w:color w:val="000000" w:themeColor="text1"/>
          <w:sz w:val="16"/>
          <w:szCs w:val="16"/>
          <w:shd w:val="clear" w:color="auto" w:fill="F7FAFF"/>
          <w:lang w:val="ru-BY" w:eastAsia="ru-BY"/>
        </w:rPr>
        <w:t>($desc)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LIKE '</w:t>
      </w:r>
      <w:r w:rsidRPr="00BE3C65">
        <w:rPr>
          <w:rFonts w:ascii="Courier New" w:eastAsia="Times New Roman" w:hAnsi="Courier New" w:cs="Courier New"/>
          <w:color w:val="000000" w:themeColor="text1"/>
          <w:sz w:val="16"/>
          <w:szCs w:val="16"/>
          <w:shd w:val="clear" w:color="auto" w:fill="F7FAFF"/>
          <w:lang w:val="ru-BY" w:eastAsia="ru-BY"/>
        </w:rPr>
        <w:t>$pattern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 BY `</w:t>
      </w:r>
      <w:r w:rsidRPr="00BE3C65">
        <w:rPr>
          <w:rFonts w:ascii="Courier New" w:eastAsia="Times New Roman" w:hAnsi="Courier New" w:cs="Courier New"/>
          <w:color w:val="000000" w:themeColor="text1"/>
          <w:sz w:val="16"/>
          <w:szCs w:val="16"/>
          <w:shd w:val="clear" w:color="auto" w:fill="F7FAFF"/>
          <w:lang w:val="ru-BY" w:eastAsia="ru-BY"/>
        </w:rPr>
        <w:t>$sort_column</w:t>
      </w:r>
      <w:r w:rsidRPr="00BE3C65">
        <w:rPr>
          <w:rFonts w:ascii="Courier New" w:eastAsia="Times New Roman" w:hAnsi="Courier New" w:cs="Courier New"/>
          <w:b/>
          <w:bCs/>
          <w:color w:val="000000" w:themeColor="text1"/>
          <w:sz w:val="16"/>
          <w:szCs w:val="16"/>
          <w:shd w:val="clear" w:color="auto" w:fill="F7FAFF"/>
          <w:lang w:val="ru-BY" w:eastAsia="ru-BY"/>
        </w:rPr>
        <w:t>` DESC"</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LIKE '</w:t>
      </w:r>
      <w:r w:rsidRPr="00BE3C65">
        <w:rPr>
          <w:rFonts w:ascii="Courier New" w:eastAsia="Times New Roman" w:hAnsi="Courier New" w:cs="Courier New"/>
          <w:color w:val="000000" w:themeColor="text1"/>
          <w:sz w:val="16"/>
          <w:szCs w:val="16"/>
          <w:shd w:val="clear" w:color="auto" w:fill="F7FAFF"/>
          <w:lang w:val="ru-BY" w:eastAsia="ru-BY"/>
        </w:rPr>
        <w:t>$pattern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 BY `</w:t>
      </w:r>
      <w:r w:rsidRPr="00BE3C65">
        <w:rPr>
          <w:rFonts w:ascii="Courier New" w:eastAsia="Times New Roman" w:hAnsi="Courier New" w:cs="Courier New"/>
          <w:color w:val="000000" w:themeColor="text1"/>
          <w:sz w:val="16"/>
          <w:szCs w:val="16"/>
          <w:shd w:val="clear" w:color="auto" w:fill="F7FAFF"/>
          <w:lang w:val="ru-BY" w:eastAsia="ru-BY"/>
        </w:rPr>
        <w:t>$sort_column</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getColumnBy($column, $value, $get_column)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w:t>
      </w:r>
      <w:r w:rsidRPr="00BE3C65">
        <w:rPr>
          <w:rFonts w:ascii="Courier New" w:eastAsia="Times New Roman" w:hAnsi="Courier New" w:cs="Courier New"/>
          <w:color w:val="000000" w:themeColor="text1"/>
          <w:sz w:val="16"/>
          <w:szCs w:val="16"/>
          <w:shd w:val="clear" w:color="auto" w:fill="F7FAFF"/>
          <w:lang w:val="ru-BY" w:eastAsia="ru-BY"/>
        </w:rPr>
        <w:t>$get_column</w:t>
      </w:r>
      <w:r w:rsidRPr="00BE3C65">
        <w:rPr>
          <w:rFonts w:ascii="Courier New" w:eastAsia="Times New Roman" w:hAnsi="Courier New" w:cs="Courier New"/>
          <w:b/>
          <w:bCs/>
          <w:color w:val="000000" w:themeColor="text1"/>
          <w:sz w:val="16"/>
          <w:szCs w:val="16"/>
          <w:shd w:val="clear" w:color="auto" w:fill="F7FAFF"/>
          <w:lang w:val="ru-BY" w:eastAsia="ru-BY"/>
        </w:rPr>
        <w:t>`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$rec[$get_column];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updateColumnBy($column, $value, $update_column, $update_value)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 xml:space="preserve">table_name`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SET `</w:t>
      </w:r>
      <w:r w:rsidRPr="00BE3C65">
        <w:rPr>
          <w:rFonts w:ascii="Courier New" w:eastAsia="Times New Roman" w:hAnsi="Courier New" w:cs="Courier New"/>
          <w:color w:val="000000" w:themeColor="text1"/>
          <w:sz w:val="16"/>
          <w:szCs w:val="16"/>
          <w:shd w:val="clear" w:color="auto" w:fill="F7FAFF"/>
          <w:lang w:val="ru-BY" w:eastAsia="ru-BY"/>
        </w:rPr>
        <w:t>$update_column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$update_value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db</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setDb($db)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mysqli)</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db </w:t>
      </w:r>
      <w:r w:rsidRPr="00BE3C65">
        <w:rPr>
          <w:rFonts w:ascii="Courier New" w:eastAsia="Times New Roman" w:hAnsi="Courier New" w:cs="Courier New"/>
          <w:color w:val="000000" w:themeColor="text1"/>
          <w:sz w:val="16"/>
          <w:szCs w:val="16"/>
          <w:shd w:val="clear" w:color="auto" w:fill="F7FAFF"/>
          <w:lang w:val="ru-BY" w:eastAsia="ru-BY"/>
        </w:rPr>
        <w:t>= $db;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'db'</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$this-&gt;</w:t>
      </w:r>
      <w:r w:rsidRPr="00BE3C65">
        <w:rPr>
          <w:rFonts w:ascii="Courier New" w:eastAsia="Times New Roman" w:hAnsi="Courier New" w:cs="Courier New"/>
          <w:b/>
          <w:bCs/>
          <w:color w:val="000000" w:themeColor="text1"/>
          <w:sz w:val="16"/>
          <w:szCs w:val="16"/>
          <w:shd w:val="clear" w:color="auto" w:fill="F7FAFF"/>
          <w:lang w:val="ru-BY" w:eastAsia="ru-BY"/>
        </w:rPr>
        <w:t>table_name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setTableName($table_name)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$this-&gt;</w:t>
      </w:r>
      <w:r w:rsidRPr="00BE3C65">
        <w:rPr>
          <w:rFonts w:ascii="Courier New" w:eastAsia="Times New Roman" w:hAnsi="Courier New" w:cs="Courier New"/>
          <w:b/>
          <w:bCs/>
          <w:color w:val="000000" w:themeColor="text1"/>
          <w:sz w:val="16"/>
          <w:szCs w:val="16"/>
          <w:shd w:val="clear" w:color="auto" w:fill="F7FAFF"/>
          <w:lang w:val="ru-BY" w:eastAsia="ru-BY"/>
        </w:rPr>
        <w:t xml:space="preserve">table_name </w:t>
      </w:r>
      <w:r w:rsidRPr="00BE3C65">
        <w:rPr>
          <w:rFonts w:ascii="Courier New" w:eastAsia="Times New Roman" w:hAnsi="Courier New" w:cs="Courier New"/>
          <w:color w:val="000000" w:themeColor="text1"/>
          <w:sz w:val="16"/>
          <w:szCs w:val="16"/>
          <w:shd w:val="clear" w:color="auto" w:fill="F7FAFF"/>
          <w:lang w:val="ru-BY" w:eastAsia="ru-BY"/>
        </w:rPr>
        <w:t>=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model/util/dao/HistoryRecordDao.php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"UserDao.php"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"ProductDao.php"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"D:\Workspace\UnitTesting\courseproject\model\\entity\HistoryRecord.php"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class </w:t>
      </w:r>
      <w:r w:rsidRPr="00BE3C65">
        <w:rPr>
          <w:rFonts w:ascii="Courier New" w:eastAsia="Times New Roman" w:hAnsi="Courier New" w:cs="Courier New"/>
          <w:color w:val="000000" w:themeColor="text1"/>
          <w:sz w:val="16"/>
          <w:szCs w:val="16"/>
          <w:shd w:val="clear" w:color="auto" w:fill="F7FAFF"/>
          <w:lang w:val="ru-BY" w:eastAsia="ru-BY"/>
        </w:rPr>
        <w:t xml:space="preserve">HistoryRecordDao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IdentificationalDao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'log'</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$productDao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ProductDao($this-&gt;getDb());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UserDao($this-&gt;getDb());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 =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 == 0) ? 0 : $userDao-&gt;getBy(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$product = $productDao-&gt;getBy(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'product_id'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new </w:t>
      </w:r>
      <w:r w:rsidRPr="00BE3C65">
        <w:rPr>
          <w:rFonts w:ascii="Courier New" w:eastAsia="Times New Roman" w:hAnsi="Courier New" w:cs="Courier New"/>
          <w:color w:val="000000" w:themeColor="text1"/>
          <w:sz w:val="16"/>
          <w:szCs w:val="16"/>
          <w:shd w:val="clear" w:color="auto" w:fill="F7FAFF"/>
          <w:lang w:val="ru-BY" w:eastAsia="ru-BY"/>
        </w:rPr>
        <w:t>HistoryRecord($rec[</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$user, $product,</w:t>
      </w:r>
      <w:r w:rsidRPr="00BE3C65">
        <w:rPr>
          <w:rFonts w:ascii="Courier New" w:eastAsia="Times New Roman" w:hAnsi="Courier New" w:cs="Courier New"/>
          <w:color w:val="000000" w:themeColor="text1"/>
          <w:sz w:val="16"/>
          <w:szCs w:val="16"/>
          <w:shd w:val="clear" w:color="auto" w:fill="F7FAFF"/>
          <w:lang w:val="ru-BY" w:eastAsia="ru-BY"/>
        </w:rPr>
        <w:br/>
        <w:t xml:space="preserve">            $rec[</w:t>
      </w:r>
      <w:r w:rsidRPr="00BE3C65">
        <w:rPr>
          <w:rFonts w:ascii="Courier New" w:eastAsia="Times New Roman" w:hAnsi="Courier New" w:cs="Courier New"/>
          <w:b/>
          <w:bCs/>
          <w:color w:val="000000" w:themeColor="text1"/>
          <w:sz w:val="16"/>
          <w:szCs w:val="16"/>
          <w:shd w:val="clear" w:color="auto" w:fill="F7FAFF"/>
          <w:lang w:val="ru-BY" w:eastAsia="ru-BY"/>
        </w:rPr>
        <w:t>'count'</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'address'</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'phone'</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'order_date'</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'confirm_date'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HistoryRecord)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$confirm_date = $record-&gt;getConfirmDate();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"INSERT INTO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(`user_id`, `product_id`, `count`, `address`,</w:t>
      </w:r>
      <w:r w:rsidRPr="00BE3C65">
        <w:rPr>
          <w:rFonts w:ascii="Courier New" w:eastAsia="Times New Roman" w:hAnsi="Courier New" w:cs="Courier New"/>
          <w:b/>
          <w:bCs/>
          <w:color w:val="000000" w:themeColor="text1"/>
          <w:sz w:val="16"/>
          <w:szCs w:val="16"/>
          <w:shd w:val="clear" w:color="auto" w:fill="F7FAFF"/>
          <w:lang w:val="ru-BY" w:eastAsia="ru-BY"/>
        </w:rPr>
        <w:br/>
        <w:t xml:space="preserve">            `phone`, `order_date`, `confirm_date`)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VALUES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$confirm_date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"History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HistoryRecord)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$confirm_date = $record-&gt;getConfirmDate();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SET `user_id` =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`product_id` =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`count` =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`address` =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`phone` =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 `confirm_date` = '</w:t>
      </w:r>
      <w:r w:rsidRPr="00BE3C65">
        <w:rPr>
          <w:rFonts w:ascii="Courier New" w:eastAsia="Times New Roman" w:hAnsi="Courier New" w:cs="Courier New"/>
          <w:color w:val="000000" w:themeColor="text1"/>
          <w:sz w:val="16"/>
          <w:szCs w:val="16"/>
          <w:shd w:val="clear" w:color="auto" w:fill="F7FAFF"/>
          <w:lang w:val="ru-BY" w:eastAsia="ru-BY"/>
        </w:rPr>
        <w:t>$confirm_date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"History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 xml:space="preserve">"SELECT </w:t>
      </w:r>
      <w:r w:rsidRPr="00BE3C65">
        <w:rPr>
          <w:rFonts w:ascii="Courier New" w:eastAsia="Times New Roman" w:hAnsi="Courier New" w:cs="Courier New"/>
          <w:i/>
          <w:i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t xml:space="preserv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getColumnBy($column, $value, $get_column)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w:t>
      </w:r>
      <w:r w:rsidRPr="00BE3C65">
        <w:rPr>
          <w:rFonts w:ascii="Courier New" w:eastAsia="Times New Roman" w:hAnsi="Courier New" w:cs="Courier New"/>
          <w:color w:val="000000" w:themeColor="text1"/>
          <w:sz w:val="16"/>
          <w:szCs w:val="16"/>
          <w:shd w:val="clear" w:color="auto" w:fill="F7FAFF"/>
          <w:lang w:val="ru-BY" w:eastAsia="ru-BY"/>
        </w:rPr>
        <w:t>$get_column</w:t>
      </w:r>
      <w:r w:rsidRPr="00BE3C65">
        <w:rPr>
          <w:rFonts w:ascii="Courier New" w:eastAsia="Times New Roman" w:hAnsi="Courier New" w:cs="Courier New"/>
          <w:b/>
          <w:bCs/>
          <w:color w:val="000000" w:themeColor="text1"/>
          <w:sz w:val="16"/>
          <w:szCs w:val="16"/>
          <w:shd w:val="clear" w:color="auto" w:fill="F7FAFF"/>
          <w:lang w:val="ru-BY" w:eastAsia="ru-BY"/>
        </w:rPr>
        <w:t>`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$rec[$get_column];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updateColumnBy($column, $value, $update_column, $update_value)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SET `</w:t>
      </w:r>
      <w:r w:rsidRPr="00BE3C65">
        <w:rPr>
          <w:rFonts w:ascii="Courier New" w:eastAsia="Times New Roman" w:hAnsi="Courier New" w:cs="Courier New"/>
          <w:color w:val="000000" w:themeColor="text1"/>
          <w:sz w:val="16"/>
          <w:szCs w:val="16"/>
          <w:shd w:val="clear" w:color="auto" w:fill="F7FAFF"/>
          <w:lang w:val="ru-BY" w:eastAsia="ru-BY"/>
        </w:rPr>
        <w:t>$update_column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$update_value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NOT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lastRenderedPageBreak/>
        <w:t>model/util/dao/IDao.php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 xml:space="preserve">interface </w:t>
      </w:r>
      <w:r w:rsidRPr="00BE3C65">
        <w:rPr>
          <w:rFonts w:ascii="Courier New" w:eastAsia="Times New Roman" w:hAnsi="Courier New" w:cs="Courier New"/>
          <w:color w:val="000000" w:themeColor="text1"/>
          <w:sz w:val="16"/>
          <w:szCs w:val="16"/>
          <w:shd w:val="clear" w:color="auto" w:fill="F7FAFF"/>
          <w:lang w:val="ru-BY" w:eastAsia="ru-BY"/>
        </w:rPr>
        <w:t>IDao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delete($record);</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model/util/dao/IdentificationalDao.php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"DBDao.php"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"D:\Workspace\UnitTesting\courseproject\model\\entity\Identificational.php"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abstract class </w:t>
      </w:r>
      <w:r w:rsidRPr="00BE3C65">
        <w:rPr>
          <w:rFonts w:ascii="Courier New" w:eastAsia="Times New Roman" w:hAnsi="Courier New" w:cs="Courier New"/>
          <w:color w:val="000000" w:themeColor="text1"/>
          <w:sz w:val="16"/>
          <w:szCs w:val="16"/>
          <w:shd w:val="clear" w:color="auto" w:fill="F7FAFF"/>
          <w:lang w:val="ru-BY" w:eastAsia="ru-BY"/>
        </w:rPr>
        <w:t xml:space="preserve">IdentificationalDao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DBDao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__construct($mysqli,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($mysqli, $table_name);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Identificational)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"Non-id-able"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Default="00BE3C65" w:rsidP="00C65CFE">
      <w:pPr>
        <w:rPr>
          <w:rFonts w:ascii="Times New Roman" w:hAnsi="Times New Roman" w:cs="Times New Roman"/>
          <w:sz w:val="26"/>
          <w:szCs w:val="26"/>
          <w:lang w:val="ru-BY"/>
        </w:rPr>
      </w:pPr>
    </w:p>
    <w:p w:rsidR="00BE3C65" w:rsidRPr="0077235A" w:rsidRDefault="00BE3C65" w:rsidP="00BE3C65">
      <w:pPr>
        <w:rPr>
          <w:rFonts w:ascii="Times New Roman" w:hAnsi="Times New Roman" w:cs="Times New Roman"/>
          <w:sz w:val="26"/>
          <w:szCs w:val="26"/>
        </w:rPr>
      </w:pPr>
      <w:r>
        <w:rPr>
          <w:rFonts w:ascii="Times New Roman" w:hAnsi="Times New Roman" w:cs="Times New Roman"/>
          <w:sz w:val="26"/>
          <w:szCs w:val="26"/>
        </w:rPr>
        <w:t>model/util/dao/OrderRecordDao.php</w:t>
      </w:r>
    </w:p>
    <w:p w:rsidR="00BE3C65" w:rsidRPr="00BE3C65" w:rsidRDefault="00BE3C65" w:rsidP="00BE3C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BE3C65">
        <w:rPr>
          <w:rFonts w:ascii="Courier New" w:eastAsia="Times New Roman" w:hAnsi="Courier New" w:cs="Courier New"/>
          <w:b/>
          <w:bCs/>
          <w:color w:val="000000" w:themeColor="text1"/>
          <w:sz w:val="16"/>
          <w:szCs w:val="16"/>
          <w:shd w:val="clear" w:color="auto" w:fill="F7FAFF"/>
          <w:lang w:val="ru-BY" w:eastAsia="ru-BY"/>
        </w:rPr>
        <w:t>&lt;?php</w:t>
      </w:r>
      <w:r w:rsidRPr="00BE3C65">
        <w:rPr>
          <w:rFonts w:ascii="Courier New" w:eastAsia="Times New Roman" w:hAnsi="Courier New" w:cs="Courier New"/>
          <w:b/>
          <w:bCs/>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"ProductDao.php"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"UserDao.php"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"D:\Workspace\UnitTesting\courseproject\model\\entity\OrderRecord.php"</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b/>
          <w:bCs/>
          <w:color w:val="000000" w:themeColor="text1"/>
          <w:sz w:val="16"/>
          <w:szCs w:val="16"/>
          <w:shd w:val="clear" w:color="auto" w:fill="F7FAFF"/>
          <w:lang w:val="ru-BY" w:eastAsia="ru-BY"/>
        </w:rPr>
        <w:t xml:space="preserve">class </w:t>
      </w:r>
      <w:r w:rsidRPr="00BE3C65">
        <w:rPr>
          <w:rFonts w:ascii="Courier New" w:eastAsia="Times New Roman" w:hAnsi="Courier New" w:cs="Courier New"/>
          <w:color w:val="000000" w:themeColor="text1"/>
          <w:sz w:val="16"/>
          <w:szCs w:val="16"/>
          <w:shd w:val="clear" w:color="auto" w:fill="F7FAFF"/>
          <w:lang w:val="ru-BY" w:eastAsia="ru-BY"/>
        </w:rPr>
        <w:t xml:space="preserve">OrderRecordDao </w:t>
      </w:r>
      <w:r w:rsidRPr="00BE3C65">
        <w:rPr>
          <w:rFonts w:ascii="Courier New" w:eastAsia="Times New Roman" w:hAnsi="Courier New" w:cs="Courier New"/>
          <w:b/>
          <w:bCs/>
          <w:color w:val="000000" w:themeColor="text1"/>
          <w:sz w:val="16"/>
          <w:szCs w:val="16"/>
          <w:shd w:val="clear" w:color="auto" w:fill="F7FAFF"/>
          <w:lang w:val="ru-BY" w:eastAsia="ru-BY"/>
        </w:rPr>
        <w:t xml:space="preserve">extends </w:t>
      </w:r>
      <w:r w:rsidRPr="00BE3C65">
        <w:rPr>
          <w:rFonts w:ascii="Courier New" w:eastAsia="Times New Roman" w:hAnsi="Courier New" w:cs="Courier New"/>
          <w:color w:val="000000" w:themeColor="text1"/>
          <w:sz w:val="16"/>
          <w:szCs w:val="16"/>
          <w:shd w:val="clear" w:color="auto" w:fill="F7FAFF"/>
          <w:lang w:val="ru-BY" w:eastAsia="ru-BY"/>
        </w:rPr>
        <w:t>IdentificationalDao</w:t>
      </w:r>
      <w:r w:rsidRPr="00BE3C65">
        <w:rPr>
          <w:rFonts w:ascii="Courier New" w:eastAsia="Times New Roman" w:hAnsi="Courier New" w:cs="Courier New"/>
          <w:color w:val="000000" w:themeColor="text1"/>
          <w:sz w:val="16"/>
          <w:szCs w:val="16"/>
          <w:shd w:val="clear" w:color="auto" w:fill="F7FAFF"/>
          <w:lang w:val="ru-BY" w:eastAsia="ru-BY"/>
        </w:rPr>
        <w:b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__construct($db)</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parent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i/>
          <w:iCs/>
          <w:color w:val="000000" w:themeColor="text1"/>
          <w:sz w:val="16"/>
          <w:szCs w:val="16"/>
          <w:shd w:val="clear" w:color="auto" w:fill="F7FAFF"/>
          <w:lang w:val="ru-BY" w:eastAsia="ru-BY"/>
        </w:rPr>
        <w:t>__construct</w:t>
      </w:r>
      <w:r w:rsidRPr="00BE3C65">
        <w:rPr>
          <w:rFonts w:ascii="Courier New" w:eastAsia="Times New Roman" w:hAnsi="Courier New" w:cs="Courier New"/>
          <w:color w:val="000000" w:themeColor="text1"/>
          <w:sz w:val="16"/>
          <w:szCs w:val="16"/>
          <w:shd w:val="clear" w:color="auto" w:fill="F7FAFF"/>
          <w:lang w:val="ru-BY" w:eastAsia="ru-BY"/>
        </w:rPr>
        <w:t xml:space="preserve">($db, </w:t>
      </w:r>
      <w:r w:rsidRPr="00BE3C65">
        <w:rPr>
          <w:rFonts w:ascii="Courier New" w:eastAsia="Times New Roman" w:hAnsi="Courier New" w:cs="Courier New"/>
          <w:b/>
          <w:bCs/>
          <w:color w:val="000000" w:themeColor="text1"/>
          <w:sz w:val="16"/>
          <w:szCs w:val="16"/>
          <w:shd w:val="clear" w:color="auto" w:fill="F7FAFF"/>
          <w:lang w:val="ru-BY" w:eastAsia="ru-BY"/>
        </w:rPr>
        <w:t>'log'</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BE3C65">
        <w:rPr>
          <w:rFonts w:ascii="Courier New" w:eastAsia="Times New Roman" w:hAnsi="Courier New" w:cs="Courier New"/>
          <w:color w:val="000000" w:themeColor="text1"/>
          <w:sz w:val="16"/>
          <w:szCs w:val="16"/>
          <w:shd w:val="clear" w:color="auto" w:fill="F7FAFF"/>
          <w:lang w:val="ru-BY" w:eastAsia="ru-BY"/>
        </w:rPr>
        <w: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$productDao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ProductDao($this-&gt;getDb());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$userDao = </w:t>
      </w:r>
      <w:r w:rsidRPr="00BE3C65">
        <w:rPr>
          <w:rFonts w:ascii="Courier New" w:eastAsia="Times New Roman" w:hAnsi="Courier New" w:cs="Courier New"/>
          <w:b/>
          <w:bCs/>
          <w:color w:val="000000" w:themeColor="text1"/>
          <w:sz w:val="16"/>
          <w:szCs w:val="16"/>
          <w:shd w:val="clear" w:color="auto" w:fill="F7FAFF"/>
          <w:lang w:val="ru-BY" w:eastAsia="ru-BY"/>
        </w:rPr>
        <w:t xml:space="preserve">new </w:t>
      </w:r>
      <w:r w:rsidRPr="00BE3C65">
        <w:rPr>
          <w:rFonts w:ascii="Courier New" w:eastAsia="Times New Roman" w:hAnsi="Courier New" w:cs="Courier New"/>
          <w:color w:val="000000" w:themeColor="text1"/>
          <w:sz w:val="16"/>
          <w:szCs w:val="16"/>
          <w:shd w:val="clear" w:color="auto" w:fill="F7FAFF"/>
          <w:lang w:val="ru-BY" w:eastAsia="ru-BY"/>
        </w:rPr>
        <w:t>UserDao($this-&gt;getDb());</w:t>
      </w:r>
      <w:r w:rsidRPr="00BE3C65">
        <w:rPr>
          <w:rFonts w:ascii="Courier New" w:eastAsia="Times New Roman" w:hAnsi="Courier New" w:cs="Courier New"/>
          <w:color w:val="000000" w:themeColor="text1"/>
          <w:sz w:val="16"/>
          <w:szCs w:val="16"/>
          <w:shd w:val="clear" w:color="auto" w:fill="F7FAFF"/>
          <w:lang w:val="ru-BY" w:eastAsia="ru-BY"/>
        </w:rPr>
        <w:br/>
        <w:t xml:space="preserve">        $user =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 == 0) ? 0 : $userDao-&gt;getBy(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'user_id'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$product = $productDao-&gt;getBy(</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'product_id'</w:t>
      </w:r>
      <w:r w:rsidRPr="00BE3C65">
        <w:rPr>
          <w:rFonts w:ascii="Courier New" w:eastAsia="Times New Roman" w:hAnsi="Courier New" w:cs="Courier New"/>
          <w:color w:val="000000" w:themeColor="text1"/>
          <w:sz w:val="16"/>
          <w:szCs w:val="16"/>
          <w:shd w:val="clear" w:color="auto" w:fill="F7FAFF"/>
          <w:lang w:val="ru-BY" w:eastAsia="ru-BY"/>
        </w:rPr>
        <w:t>])[0];</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new </w:t>
      </w:r>
      <w:r w:rsidRPr="00BE3C65">
        <w:rPr>
          <w:rFonts w:ascii="Courier New" w:eastAsia="Times New Roman" w:hAnsi="Courier New" w:cs="Courier New"/>
          <w:color w:val="000000" w:themeColor="text1"/>
          <w:sz w:val="16"/>
          <w:szCs w:val="16"/>
          <w:shd w:val="clear" w:color="auto" w:fill="F7FAFF"/>
          <w:lang w:val="ru-BY" w:eastAsia="ru-BY"/>
        </w:rPr>
        <w:t>OrderRecord($rec[</w:t>
      </w:r>
      <w:r w:rsidRPr="00BE3C65">
        <w:rPr>
          <w:rFonts w:ascii="Courier New" w:eastAsia="Times New Roman" w:hAnsi="Courier New" w:cs="Courier New"/>
          <w:b/>
          <w:bCs/>
          <w:color w:val="000000" w:themeColor="text1"/>
          <w:sz w:val="16"/>
          <w:szCs w:val="16"/>
          <w:shd w:val="clear" w:color="auto" w:fill="F7FAFF"/>
          <w:lang w:val="ru-BY" w:eastAsia="ru-BY"/>
        </w:rPr>
        <w:t>'id'</w:t>
      </w:r>
      <w:r w:rsidRPr="00BE3C65">
        <w:rPr>
          <w:rFonts w:ascii="Courier New" w:eastAsia="Times New Roman" w:hAnsi="Courier New" w:cs="Courier New"/>
          <w:color w:val="000000" w:themeColor="text1"/>
          <w:sz w:val="16"/>
          <w:szCs w:val="16"/>
          <w:shd w:val="clear" w:color="auto" w:fill="F7FAFF"/>
          <w:lang w:val="ru-BY" w:eastAsia="ru-BY"/>
        </w:rPr>
        <w:t>], $user, $product,</w:t>
      </w:r>
      <w:r w:rsidRPr="00BE3C65">
        <w:rPr>
          <w:rFonts w:ascii="Courier New" w:eastAsia="Times New Roman" w:hAnsi="Courier New" w:cs="Courier New"/>
          <w:color w:val="000000" w:themeColor="text1"/>
          <w:sz w:val="16"/>
          <w:szCs w:val="16"/>
          <w:shd w:val="clear" w:color="auto" w:fill="F7FAFF"/>
          <w:lang w:val="ru-BY" w:eastAsia="ru-BY"/>
        </w:rPr>
        <w:br/>
        <w:t xml:space="preserve">            $rec[</w:t>
      </w:r>
      <w:r w:rsidRPr="00BE3C65">
        <w:rPr>
          <w:rFonts w:ascii="Courier New" w:eastAsia="Times New Roman" w:hAnsi="Courier New" w:cs="Courier New"/>
          <w:b/>
          <w:bCs/>
          <w:color w:val="000000" w:themeColor="text1"/>
          <w:sz w:val="16"/>
          <w:szCs w:val="16"/>
          <w:shd w:val="clear" w:color="auto" w:fill="F7FAFF"/>
          <w:lang w:val="ru-BY" w:eastAsia="ru-BY"/>
        </w:rPr>
        <w:t>'count'</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'address'</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'phone'</w:t>
      </w:r>
      <w:r w:rsidRPr="00BE3C65">
        <w:rPr>
          <w:rFonts w:ascii="Courier New" w:eastAsia="Times New Roman" w:hAnsi="Courier New" w:cs="Courier New"/>
          <w:color w:val="000000" w:themeColor="text1"/>
          <w:sz w:val="16"/>
          <w:szCs w:val="16"/>
          <w:shd w:val="clear" w:color="auto" w:fill="F7FAFF"/>
          <w:lang w:val="ru-BY" w:eastAsia="ru-BY"/>
        </w:rPr>
        <w:t>], $rec[</w:t>
      </w:r>
      <w:r w:rsidRPr="00BE3C65">
        <w:rPr>
          <w:rFonts w:ascii="Courier New" w:eastAsia="Times New Roman" w:hAnsi="Courier New" w:cs="Courier New"/>
          <w:b/>
          <w:bCs/>
          <w:color w:val="000000" w:themeColor="text1"/>
          <w:sz w:val="16"/>
          <w:szCs w:val="16"/>
          <w:shd w:val="clear" w:color="auto" w:fill="F7FAFF"/>
          <w:lang w:val="ru-BY" w:eastAsia="ru-BY"/>
        </w:rPr>
        <w:t>'order_date'</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add($record)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OrderRecord)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"INSERT INTO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(`user_id`, `product_id`, `count`, `address`,</w:t>
      </w:r>
      <w:r w:rsidRPr="00BE3C65">
        <w:rPr>
          <w:rFonts w:ascii="Courier New" w:eastAsia="Times New Roman" w:hAnsi="Courier New" w:cs="Courier New"/>
          <w:b/>
          <w:bCs/>
          <w:color w:val="000000" w:themeColor="text1"/>
          <w:sz w:val="16"/>
          <w:szCs w:val="16"/>
          <w:shd w:val="clear" w:color="auto" w:fill="F7FAFF"/>
          <w:lang w:val="ru-BY" w:eastAsia="ru-BY"/>
        </w:rPr>
        <w:br/>
        <w:t xml:space="preserve">            `phone`, `order_date`)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VALUES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"Order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if </w:t>
      </w:r>
      <w:r w:rsidRPr="00BE3C65">
        <w:rPr>
          <w:rFonts w:ascii="Courier New" w:eastAsia="Times New Roman" w:hAnsi="Courier New" w:cs="Courier New"/>
          <w:color w:val="000000" w:themeColor="text1"/>
          <w:sz w:val="16"/>
          <w:szCs w:val="16"/>
          <w:shd w:val="clear" w:color="auto" w:fill="F7FAFF"/>
          <w:lang w:val="ru-BY" w:eastAsia="ru-BY"/>
        </w:rPr>
        <w:t xml:space="preserve">($record </w:t>
      </w:r>
      <w:r w:rsidRPr="00BE3C65">
        <w:rPr>
          <w:rFonts w:ascii="Courier New" w:eastAsia="Times New Roman" w:hAnsi="Courier New" w:cs="Courier New"/>
          <w:b/>
          <w:bCs/>
          <w:color w:val="000000" w:themeColor="text1"/>
          <w:sz w:val="16"/>
          <w:szCs w:val="16"/>
          <w:shd w:val="clear" w:color="auto" w:fill="F7FAFF"/>
          <w:lang w:val="ru-BY" w:eastAsia="ru-BY"/>
        </w:rPr>
        <w:t xml:space="preserve">instanceof </w:t>
      </w:r>
      <w:r w:rsidRPr="00BE3C65">
        <w:rPr>
          <w:rFonts w:ascii="Courier New" w:eastAsia="Times New Roman" w:hAnsi="Courier New" w:cs="Courier New"/>
          <w:color w:val="000000" w:themeColor="text1"/>
          <w:sz w:val="16"/>
          <w:szCs w:val="16"/>
          <w:shd w:val="clear" w:color="auto" w:fill="F7FAFF"/>
          <w:lang w:val="ru-BY" w:eastAsia="ru-BY"/>
        </w:rPr>
        <w:t>OrderRecord)</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BE3C65">
        <w:rPr>
          <w:rFonts w:ascii="Courier New" w:eastAsia="Times New Roman" w:hAnsi="Courier New" w:cs="Courier New"/>
          <w:color w:val="000000" w:themeColor="text1"/>
          <w:sz w:val="16"/>
          <w:szCs w:val="16"/>
          <w:shd w:val="clear" w:color="auto" w:fill="F7FAFF"/>
          <w:lang w:val="ru-BY" w:eastAsia="ru-BY"/>
        </w:rPr>
        <w:br/>
        <w:t xml:space="preserve">            $user_id = ($record-&gt;getUser() == </w:t>
      </w:r>
      <w:r w:rsidRPr="00BE3C65">
        <w:rPr>
          <w:rFonts w:ascii="Courier New" w:eastAsia="Times New Roman" w:hAnsi="Courier New" w:cs="Courier New"/>
          <w:b/>
          <w:bCs/>
          <w:color w:val="000000" w:themeColor="text1"/>
          <w:sz w:val="16"/>
          <w:szCs w:val="16"/>
          <w:shd w:val="clear" w:color="auto" w:fill="F7FAFF"/>
          <w:lang w:val="ru-BY" w:eastAsia="ru-BY"/>
        </w:rPr>
        <w:t>null</w:t>
      </w:r>
      <w:r w:rsidRPr="00BE3C65">
        <w:rPr>
          <w:rFonts w:ascii="Courier New" w:eastAsia="Times New Roman" w:hAnsi="Courier New" w:cs="Courier New"/>
          <w:color w:val="000000" w:themeColor="text1"/>
          <w:sz w:val="16"/>
          <w:szCs w:val="16"/>
          <w:shd w:val="clear" w:color="auto" w:fill="F7FAFF"/>
          <w:lang w:val="ru-BY" w:eastAsia="ru-BY"/>
        </w:rPr>
        <w:t xml:space="preserve">) ? </w:t>
      </w:r>
      <w:r w:rsidRPr="00BE3C65">
        <w:rPr>
          <w:rFonts w:ascii="Courier New" w:eastAsia="Times New Roman" w:hAnsi="Courier New" w:cs="Courier New"/>
          <w:b/>
          <w:bCs/>
          <w:color w:val="000000" w:themeColor="text1"/>
          <w:sz w:val="16"/>
          <w:szCs w:val="16"/>
          <w:shd w:val="clear" w:color="auto" w:fill="F7FAFF"/>
          <w:lang w:val="ru-BY" w:eastAsia="ru-BY"/>
        </w:rPr>
        <w:t xml:space="preserve">null </w:t>
      </w:r>
      <w:r w:rsidRPr="00BE3C65">
        <w:rPr>
          <w:rFonts w:ascii="Courier New" w:eastAsia="Times New Roman" w:hAnsi="Courier New" w:cs="Courier New"/>
          <w:color w:val="000000" w:themeColor="text1"/>
          <w:sz w:val="16"/>
          <w:szCs w:val="16"/>
          <w:shd w:val="clear" w:color="auto" w:fill="F7FAFF"/>
          <w:lang w:val="ru-BY" w:eastAsia="ru-BY"/>
        </w:rPr>
        <w:t>: $record-&gt;getUser()-&gt;getId();</w:t>
      </w:r>
      <w:r w:rsidRPr="00BE3C65">
        <w:rPr>
          <w:rFonts w:ascii="Courier New" w:eastAsia="Times New Roman" w:hAnsi="Courier New" w:cs="Courier New"/>
          <w:color w:val="000000" w:themeColor="text1"/>
          <w:sz w:val="16"/>
          <w:szCs w:val="16"/>
          <w:shd w:val="clear" w:color="auto" w:fill="F7FAFF"/>
          <w:lang w:val="ru-BY" w:eastAsia="ru-BY"/>
        </w:rPr>
        <w:br/>
        <w:t xml:space="preserve">            $product_id = $record-&gt;getProduct()-&gt;getId();</w:t>
      </w:r>
      <w:r w:rsidRPr="00BE3C65">
        <w:rPr>
          <w:rFonts w:ascii="Courier New" w:eastAsia="Times New Roman" w:hAnsi="Courier New" w:cs="Courier New"/>
          <w:color w:val="000000" w:themeColor="text1"/>
          <w:sz w:val="16"/>
          <w:szCs w:val="16"/>
          <w:shd w:val="clear" w:color="auto" w:fill="F7FAFF"/>
          <w:lang w:val="ru-BY" w:eastAsia="ru-BY"/>
        </w:rPr>
        <w:br/>
        <w:t xml:space="preserve">            $count = $record-&gt;getCount();</w:t>
      </w:r>
      <w:r w:rsidRPr="00BE3C65">
        <w:rPr>
          <w:rFonts w:ascii="Courier New" w:eastAsia="Times New Roman" w:hAnsi="Courier New" w:cs="Courier New"/>
          <w:color w:val="000000" w:themeColor="text1"/>
          <w:sz w:val="16"/>
          <w:szCs w:val="16"/>
          <w:shd w:val="clear" w:color="auto" w:fill="F7FAFF"/>
          <w:lang w:val="ru-BY" w:eastAsia="ru-BY"/>
        </w:rPr>
        <w:br/>
        <w:t xml:space="preserve">            $address = $record-&gt;getAddress();</w:t>
      </w:r>
      <w:r w:rsidRPr="00BE3C65">
        <w:rPr>
          <w:rFonts w:ascii="Courier New" w:eastAsia="Times New Roman" w:hAnsi="Courier New" w:cs="Courier New"/>
          <w:color w:val="000000" w:themeColor="text1"/>
          <w:sz w:val="16"/>
          <w:szCs w:val="16"/>
          <w:shd w:val="clear" w:color="auto" w:fill="F7FAFF"/>
          <w:lang w:val="ru-BY" w:eastAsia="ru-BY"/>
        </w:rPr>
        <w:br/>
        <w:t xml:space="preserve">            $phone = $record-&gt;getPhone();</w:t>
      </w:r>
      <w:r w:rsidRPr="00BE3C65">
        <w:rPr>
          <w:rFonts w:ascii="Courier New" w:eastAsia="Times New Roman" w:hAnsi="Courier New" w:cs="Courier New"/>
          <w:color w:val="000000" w:themeColor="text1"/>
          <w:sz w:val="16"/>
          <w:szCs w:val="16"/>
          <w:shd w:val="clear" w:color="auto" w:fill="F7FAFF"/>
          <w:lang w:val="ru-BY" w:eastAsia="ru-BY"/>
        </w:rPr>
        <w:br/>
        <w:t xml:space="preserve">            $order_date = $record-&gt;getOrderDate();</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SET `user_id` = '</w:t>
      </w:r>
      <w:r w:rsidRPr="00BE3C65">
        <w:rPr>
          <w:rFonts w:ascii="Courier New" w:eastAsia="Times New Roman" w:hAnsi="Courier New" w:cs="Courier New"/>
          <w:color w:val="000000" w:themeColor="text1"/>
          <w:sz w:val="16"/>
          <w:szCs w:val="16"/>
          <w:shd w:val="clear" w:color="auto" w:fill="F7FAFF"/>
          <w:lang w:val="ru-BY" w:eastAsia="ru-BY"/>
        </w:rPr>
        <w:t>$user_id</w:t>
      </w:r>
      <w:r w:rsidRPr="00BE3C65">
        <w:rPr>
          <w:rFonts w:ascii="Courier New" w:eastAsia="Times New Roman" w:hAnsi="Courier New" w:cs="Courier New"/>
          <w:b/>
          <w:bCs/>
          <w:color w:val="000000" w:themeColor="text1"/>
          <w:sz w:val="16"/>
          <w:szCs w:val="16"/>
          <w:shd w:val="clear" w:color="auto" w:fill="F7FAFF"/>
          <w:lang w:val="ru-BY" w:eastAsia="ru-BY"/>
        </w:rPr>
        <w:t>', `product_id` = '</w:t>
      </w:r>
      <w:r w:rsidRPr="00BE3C65">
        <w:rPr>
          <w:rFonts w:ascii="Courier New" w:eastAsia="Times New Roman" w:hAnsi="Courier New" w:cs="Courier New"/>
          <w:color w:val="000000" w:themeColor="text1"/>
          <w:sz w:val="16"/>
          <w:szCs w:val="16"/>
          <w:shd w:val="clear" w:color="auto" w:fill="F7FAFF"/>
          <w:lang w:val="ru-BY" w:eastAsia="ru-BY"/>
        </w:rPr>
        <w:t>$product_id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`count` = '</w:t>
      </w:r>
      <w:r w:rsidRPr="00BE3C65">
        <w:rPr>
          <w:rFonts w:ascii="Courier New" w:eastAsia="Times New Roman" w:hAnsi="Courier New" w:cs="Courier New"/>
          <w:color w:val="000000" w:themeColor="text1"/>
          <w:sz w:val="16"/>
          <w:szCs w:val="16"/>
          <w:shd w:val="clear" w:color="auto" w:fill="F7FAFF"/>
          <w:lang w:val="ru-BY" w:eastAsia="ru-BY"/>
        </w:rPr>
        <w:t>$count</w:t>
      </w:r>
      <w:r w:rsidRPr="00BE3C65">
        <w:rPr>
          <w:rFonts w:ascii="Courier New" w:eastAsia="Times New Roman" w:hAnsi="Courier New" w:cs="Courier New"/>
          <w:b/>
          <w:bCs/>
          <w:color w:val="000000" w:themeColor="text1"/>
          <w:sz w:val="16"/>
          <w:szCs w:val="16"/>
          <w:shd w:val="clear" w:color="auto" w:fill="F7FAFF"/>
          <w:lang w:val="ru-BY" w:eastAsia="ru-BY"/>
        </w:rPr>
        <w:t>', `address` = '</w:t>
      </w:r>
      <w:r w:rsidRPr="00BE3C65">
        <w:rPr>
          <w:rFonts w:ascii="Courier New" w:eastAsia="Times New Roman" w:hAnsi="Courier New" w:cs="Courier New"/>
          <w:color w:val="000000" w:themeColor="text1"/>
          <w:sz w:val="16"/>
          <w:szCs w:val="16"/>
          <w:shd w:val="clear" w:color="auto" w:fill="F7FAFF"/>
          <w:lang w:val="ru-BY" w:eastAsia="ru-BY"/>
        </w:rPr>
        <w:t>$address</w:t>
      </w:r>
      <w:r w:rsidRPr="00BE3C65">
        <w:rPr>
          <w:rFonts w:ascii="Courier New" w:eastAsia="Times New Roman" w:hAnsi="Courier New" w:cs="Courier New"/>
          <w:b/>
          <w:bCs/>
          <w:color w:val="000000" w:themeColor="text1"/>
          <w:sz w:val="16"/>
          <w:szCs w:val="16"/>
          <w:shd w:val="clear" w:color="auto" w:fill="F7FAFF"/>
          <w:lang w:val="ru-BY" w:eastAsia="ru-BY"/>
        </w:rPr>
        <w:t>', `phone` = '</w:t>
      </w:r>
      <w:r w:rsidRPr="00BE3C65">
        <w:rPr>
          <w:rFonts w:ascii="Courier New" w:eastAsia="Times New Roman" w:hAnsi="Courier New" w:cs="Courier New"/>
          <w:color w:val="000000" w:themeColor="text1"/>
          <w:sz w:val="16"/>
          <w:szCs w:val="16"/>
          <w:shd w:val="clear" w:color="auto" w:fill="F7FAFF"/>
          <w:lang w:val="ru-BY" w:eastAsia="ru-BY"/>
        </w:rPr>
        <w:t>$phone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BE3C65">
        <w:rPr>
          <w:rFonts w:ascii="Courier New" w:eastAsia="Times New Roman" w:hAnsi="Courier New" w:cs="Courier New"/>
          <w:color w:val="000000" w:themeColor="text1"/>
          <w:sz w:val="16"/>
          <w:szCs w:val="16"/>
          <w:shd w:val="clear" w:color="auto" w:fill="F7FAFF"/>
          <w:lang w:val="ru-BY" w:eastAsia="ru-BY"/>
        </w:rPr>
        <w:t>$order_date</w:t>
      </w:r>
      <w:r w:rsidRPr="00BE3C65">
        <w:rPr>
          <w:rFonts w:ascii="Courier New" w:eastAsia="Times New Roman" w:hAnsi="Courier New" w:cs="Courier New"/>
          <w:b/>
          <w:bCs/>
          <w:color w:val="000000" w:themeColor="text1"/>
          <w:sz w:val="16"/>
          <w:szCs w:val="16"/>
          <w:shd w:val="clear" w:color="auto" w:fill="F7FAFF"/>
          <w:lang w:val="ru-BY" w:eastAsia="ru-BY"/>
        </w:rPr>
        <w:t>' WHERE `id` = '</w:t>
      </w:r>
      <w:r w:rsidRPr="00BE3C65">
        <w:rPr>
          <w:rFonts w:ascii="Courier New" w:eastAsia="Times New Roman" w:hAnsi="Courier New" w:cs="Courier New"/>
          <w:color w:val="000000" w:themeColor="text1"/>
          <w:sz w:val="16"/>
          <w:szCs w:val="16"/>
          <w:shd w:val="clear" w:color="auto" w:fill="F7FAFF"/>
          <w:lang w:val="ru-BY" w:eastAsia="ru-BY"/>
        </w:rPr>
        <w:t>$id</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else</w:t>
      </w:r>
      <w:r w:rsidRPr="00BE3C65">
        <w:rPr>
          <w:rFonts w:ascii="Courier New" w:eastAsia="Times New Roman" w:hAnsi="Courier New" w:cs="Courier New"/>
          <w:b/>
          <w:bCs/>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throw new </w:t>
      </w:r>
      <w:r w:rsidRPr="00BE3C65">
        <w:rPr>
          <w:rFonts w:ascii="Courier New" w:eastAsia="Times New Roman" w:hAnsi="Courier New" w:cs="Courier New"/>
          <w:color w:val="000000" w:themeColor="text1"/>
          <w:sz w:val="16"/>
          <w:szCs w:val="16"/>
          <w:shd w:val="clear" w:color="auto" w:fill="F7FAFF"/>
          <w:lang w:val="ru-BY" w:eastAsia="ru-BY"/>
        </w:rPr>
        <w:t>InvalidArgumentException(</w:t>
      </w:r>
      <w:r w:rsidRPr="00BE3C65">
        <w:rPr>
          <w:rFonts w:ascii="Courier New" w:eastAsia="Times New Roman" w:hAnsi="Courier New" w:cs="Courier New"/>
          <w:b/>
          <w:bCs/>
          <w:color w:val="000000" w:themeColor="text1"/>
          <w:sz w:val="16"/>
          <w:szCs w:val="16"/>
          <w:shd w:val="clear" w:color="auto" w:fill="F7FAFF"/>
          <w:lang w:val="ru-BY" w:eastAsia="ru-BY"/>
        </w:rPr>
        <w:t>"Order record"</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getAll()</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$this-&gt;convert($rec);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getColumnBy($column, $value, $get_column)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w:t>
      </w:r>
      <w:r w:rsidRPr="00BE3C65">
        <w:rPr>
          <w:rFonts w:ascii="Courier New" w:eastAsia="Times New Roman" w:hAnsi="Courier New" w:cs="Courier New"/>
          <w:b/>
          <w:bCs/>
          <w:color w:val="000000" w:themeColor="text1"/>
          <w:sz w:val="16"/>
          <w:szCs w:val="16"/>
          <w:shd w:val="clear" w:color="auto" w:fill="F7FAFF"/>
          <w:lang w:val="ru-BY" w:eastAsia="ru-BY"/>
        </w:rPr>
        <w:t>array</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$records = $this-&gt;getDb()-&gt;query(</w:t>
      </w:r>
      <w:r w:rsidRPr="00BE3C65">
        <w:rPr>
          <w:rFonts w:ascii="Courier New" w:eastAsia="Times New Roman" w:hAnsi="Courier New" w:cs="Courier New"/>
          <w:b/>
          <w:bCs/>
          <w:color w:val="000000" w:themeColor="text1"/>
          <w:sz w:val="16"/>
          <w:szCs w:val="16"/>
          <w:shd w:val="clear" w:color="auto" w:fill="F7FAFF"/>
          <w:lang w:val="ru-BY" w:eastAsia="ru-BY"/>
        </w:rPr>
        <w:t>"SELECT `</w:t>
      </w:r>
      <w:r w:rsidRPr="00BE3C65">
        <w:rPr>
          <w:rFonts w:ascii="Courier New" w:eastAsia="Times New Roman" w:hAnsi="Courier New" w:cs="Courier New"/>
          <w:color w:val="000000" w:themeColor="text1"/>
          <w:sz w:val="16"/>
          <w:szCs w:val="16"/>
          <w:shd w:val="clear" w:color="auto" w:fill="F7FAFF"/>
          <w:lang w:val="ru-BY" w:eastAsia="ru-BY"/>
        </w:rPr>
        <w:t>$get_column</w:t>
      </w:r>
      <w:r w:rsidRPr="00BE3C65">
        <w:rPr>
          <w:rFonts w:ascii="Courier New" w:eastAsia="Times New Roman" w:hAnsi="Courier New" w:cs="Courier New"/>
          <w:b/>
          <w:bCs/>
          <w:color w:val="000000" w:themeColor="text1"/>
          <w:sz w:val="16"/>
          <w:szCs w:val="16"/>
          <w:shd w:val="clear" w:color="auto" w:fill="F7FAFF"/>
          <w:lang w:val="ru-BY" w:eastAsia="ru-BY"/>
        </w:rPr>
        <w:t>`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w:t>
      </w:r>
      <w:r w:rsidRPr="00BE3C65">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while </w:t>
      </w:r>
      <w:r w:rsidRPr="00BE3C65">
        <w:rPr>
          <w:rFonts w:ascii="Courier New" w:eastAsia="Times New Roman" w:hAnsi="Courier New" w:cs="Courier New"/>
          <w:color w:val="000000" w:themeColor="text1"/>
          <w:sz w:val="16"/>
          <w:szCs w:val="16"/>
          <w:shd w:val="clear" w:color="auto" w:fill="F7FAFF"/>
          <w:lang w:val="ru-BY" w:eastAsia="ru-BY"/>
        </w:rPr>
        <w:t>($rec = $records-&gt;fetch_assoc())</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$items[] = $rec[$get_column];</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return </w:t>
      </w:r>
      <w:r w:rsidRPr="00BE3C65">
        <w:rPr>
          <w:rFonts w:ascii="Courier New" w:eastAsia="Times New Roman" w:hAnsi="Courier New" w:cs="Courier New"/>
          <w:color w:val="000000" w:themeColor="text1"/>
          <w:sz w:val="16"/>
          <w:szCs w:val="16"/>
          <w:shd w:val="clear" w:color="auto" w:fill="F7FAFF"/>
          <w:lang w:val="ru-BY" w:eastAsia="ru-BY"/>
        </w:rPr>
        <w:t>$items;</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updateColumnBy($column, $value, $update_column, $update_value)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"UPDATE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xml:space="preserve">` </w:t>
      </w:r>
      <w:r w:rsidRPr="00BE3C65">
        <w:rPr>
          <w:rFonts w:ascii="Courier New" w:eastAsia="Times New Roman" w:hAnsi="Courier New" w:cs="Courier New"/>
          <w:b/>
          <w:bCs/>
          <w:color w:val="000000" w:themeColor="text1"/>
          <w:sz w:val="16"/>
          <w:szCs w:val="16"/>
          <w:shd w:val="clear" w:color="auto" w:fill="F7FAFF"/>
          <w:lang w:val="ru-BY" w:eastAsia="ru-BY"/>
        </w:rPr>
        <w:br/>
        <w:t xml:space="preserve">        SET `</w:t>
      </w:r>
      <w:r w:rsidRPr="00BE3C65">
        <w:rPr>
          <w:rFonts w:ascii="Courier New" w:eastAsia="Times New Roman" w:hAnsi="Courier New" w:cs="Courier New"/>
          <w:color w:val="000000" w:themeColor="text1"/>
          <w:sz w:val="16"/>
          <w:szCs w:val="16"/>
          <w:shd w:val="clear" w:color="auto" w:fill="F7FAFF"/>
          <w:lang w:val="ru-BY" w:eastAsia="ru-BY"/>
        </w:rPr>
        <w:t>$update_column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$update_value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BE3C65">
        <w:rPr>
          <w:rFonts w:ascii="Courier New" w:eastAsia="Times New Roman" w:hAnsi="Courier New" w:cs="Courier New"/>
          <w:color w:val="000000" w:themeColor="text1"/>
          <w:sz w:val="16"/>
          <w:szCs w:val="16"/>
          <w:shd w:val="clear" w:color="auto" w:fill="F7FAFF"/>
          <w:lang w:val="ru-BY" w:eastAsia="ru-BY"/>
        </w:rPr>
        <w:t>deleteBy($column_name, $value)</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BE3C65">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BE3C65">
        <w:rPr>
          <w:rFonts w:ascii="Courier New" w:eastAsia="Times New Roman" w:hAnsi="Courier New" w:cs="Courier New"/>
          <w:b/>
          <w:bCs/>
          <w:color w:val="000000" w:themeColor="text1"/>
          <w:sz w:val="16"/>
          <w:szCs w:val="16"/>
          <w:shd w:val="clear" w:color="auto" w:fill="F7FAFF"/>
          <w:lang w:val="ru-BY" w:eastAsia="ru-BY"/>
        </w:rPr>
        <w:t>"DELETE FROM `</w:t>
      </w:r>
      <w:r w:rsidRPr="00BE3C65">
        <w:rPr>
          <w:rFonts w:ascii="Courier New" w:eastAsia="Times New Roman" w:hAnsi="Courier New" w:cs="Courier New"/>
          <w:color w:val="000000" w:themeColor="text1"/>
          <w:sz w:val="16"/>
          <w:szCs w:val="16"/>
          <w:shd w:val="clear" w:color="auto" w:fill="F7FAFF"/>
          <w:lang w:val="ru-BY" w:eastAsia="ru-BY"/>
        </w:rPr>
        <w:t>$table_name</w:t>
      </w:r>
      <w:r w:rsidRPr="00BE3C65">
        <w:rPr>
          <w:rFonts w:ascii="Courier New" w:eastAsia="Times New Roman" w:hAnsi="Courier New" w:cs="Courier New"/>
          <w:b/>
          <w:bCs/>
          <w:color w:val="000000" w:themeColor="text1"/>
          <w:sz w:val="16"/>
          <w:szCs w:val="16"/>
          <w:shd w:val="clear" w:color="auto" w:fill="F7FAFF"/>
          <w:lang w:val="ru-BY" w:eastAsia="ru-BY"/>
        </w:rPr>
        <w:t>` WHERE `</w:t>
      </w:r>
      <w:r w:rsidRPr="00BE3C65">
        <w:rPr>
          <w:rFonts w:ascii="Courier New" w:eastAsia="Times New Roman" w:hAnsi="Courier New" w:cs="Courier New"/>
          <w:color w:val="000000" w:themeColor="text1"/>
          <w:sz w:val="16"/>
          <w:szCs w:val="16"/>
          <w:shd w:val="clear" w:color="auto" w:fill="F7FAFF"/>
          <w:lang w:val="ru-BY" w:eastAsia="ru-BY"/>
        </w:rPr>
        <w:t>$column_name</w:t>
      </w:r>
      <w:r w:rsidRPr="00BE3C65">
        <w:rPr>
          <w:rFonts w:ascii="Courier New" w:eastAsia="Times New Roman" w:hAnsi="Courier New" w:cs="Courier New"/>
          <w:b/>
          <w:bCs/>
          <w:color w:val="000000" w:themeColor="text1"/>
          <w:sz w:val="16"/>
          <w:szCs w:val="16"/>
          <w:shd w:val="clear" w:color="auto" w:fill="F7FAFF"/>
          <w:lang w:val="ru-BY" w:eastAsia="ru-BY"/>
        </w:rPr>
        <w:t>` = '</w:t>
      </w:r>
      <w:r w:rsidRPr="00BE3C65">
        <w:rPr>
          <w:rFonts w:ascii="Courier New" w:eastAsia="Times New Roman" w:hAnsi="Courier New" w:cs="Courier New"/>
          <w:color w:val="000000" w:themeColor="text1"/>
          <w:sz w:val="16"/>
          <w:szCs w:val="16"/>
          <w:shd w:val="clear" w:color="auto" w:fill="F7FAFF"/>
          <w:lang w:val="ru-BY" w:eastAsia="ru-BY"/>
        </w:rPr>
        <w:t>$value</w:t>
      </w:r>
      <w:r w:rsidRPr="00BE3C65">
        <w:rPr>
          <w:rFonts w:ascii="Courier New" w:eastAsia="Times New Roman" w:hAnsi="Courier New" w:cs="Courier New"/>
          <w:b/>
          <w:bCs/>
          <w:color w:val="000000" w:themeColor="text1"/>
          <w:sz w:val="16"/>
          <w:szCs w:val="16"/>
          <w:shd w:val="clear" w:color="auto" w:fill="F7FAFF"/>
          <w:lang w:val="ru-BY" w:eastAsia="ru-BY"/>
        </w:rPr>
        <w:t>' AND `confirm_date` IS NULL"</w:t>
      </w:r>
      <w:r w:rsidRPr="00BE3C65">
        <w:rPr>
          <w:rFonts w:ascii="Courier New" w:eastAsia="Times New Roman" w:hAnsi="Courier New" w:cs="Courier New"/>
          <w:color w:val="000000" w:themeColor="text1"/>
          <w:sz w:val="16"/>
          <w:szCs w:val="16"/>
          <w:shd w:val="clear" w:color="auto" w:fill="F7FAFF"/>
          <w:lang w:val="ru-BY" w:eastAsia="ru-BY"/>
        </w:rPr>
        <w:t>);</w:t>
      </w:r>
      <w:r w:rsidRPr="00BE3C65">
        <w:rPr>
          <w:rFonts w:ascii="Courier New" w:eastAsia="Times New Roman" w:hAnsi="Courier New" w:cs="Courier New"/>
          <w:color w:val="000000" w:themeColor="text1"/>
          <w:sz w:val="16"/>
          <w:szCs w:val="16"/>
          <w:shd w:val="clear" w:color="auto" w:fill="F7FAFF"/>
          <w:lang w:val="ru-BY" w:eastAsia="ru-BY"/>
        </w:rPr>
        <w:br/>
        <w:t xml:space="preserve">    }</w:t>
      </w:r>
      <w:r w:rsidRPr="00BE3C65">
        <w:rPr>
          <w:rFonts w:ascii="Courier New" w:eastAsia="Times New Roman" w:hAnsi="Courier New" w:cs="Courier New"/>
          <w:color w:val="000000" w:themeColor="text1"/>
          <w:sz w:val="16"/>
          <w:szCs w:val="16"/>
          <w:shd w:val="clear" w:color="auto" w:fill="F7FAFF"/>
          <w:lang w:val="ru-BY" w:eastAsia="ru-BY"/>
        </w:rPr>
        <w:br/>
        <w:t>}</w:t>
      </w:r>
    </w:p>
    <w:p w:rsidR="00BE3C65" w:rsidRP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model/util/dao/ProductDao.php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"CategoryDao.php"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"D:\Workspace\UnitTesting\courseproject\model\\entity\Product.php"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class </w:t>
      </w:r>
      <w:r w:rsidRPr="00F47CA4">
        <w:rPr>
          <w:rFonts w:ascii="Courier New" w:eastAsia="Times New Roman" w:hAnsi="Courier New" w:cs="Courier New"/>
          <w:color w:val="000000" w:themeColor="text1"/>
          <w:sz w:val="16"/>
          <w:szCs w:val="16"/>
          <w:shd w:val="clear" w:color="auto" w:fill="F7FAFF"/>
          <w:lang w:val="ru-BY" w:eastAsia="ru-BY"/>
        </w:rPr>
        <w:t xml:space="preserve">ProductDao </w:t>
      </w:r>
      <w:r w:rsidRPr="00F47CA4">
        <w:rPr>
          <w:rFonts w:ascii="Courier New" w:eastAsia="Times New Roman" w:hAnsi="Courier New" w:cs="Courier New"/>
          <w:b/>
          <w:bCs/>
          <w:color w:val="000000" w:themeColor="text1"/>
          <w:sz w:val="16"/>
          <w:szCs w:val="16"/>
          <w:shd w:val="clear" w:color="auto" w:fill="F7FAFF"/>
          <w:lang w:val="ru-BY" w:eastAsia="ru-BY"/>
        </w:rPr>
        <w:t xml:space="preserve">extends </w:t>
      </w:r>
      <w:r w:rsidRPr="00F47CA4">
        <w:rPr>
          <w:rFonts w:ascii="Courier New" w:eastAsia="Times New Roman" w:hAnsi="Courier New" w:cs="Courier New"/>
          <w:color w:val="000000" w:themeColor="text1"/>
          <w:sz w:val="16"/>
          <w:szCs w:val="16"/>
          <w:shd w:val="clear" w:color="auto" w:fill="F7FAFF"/>
          <w:lang w:val="ru-BY" w:eastAsia="ru-BY"/>
        </w:rPr>
        <w:t>IdentificationalDao</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__construct($db)</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parent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i/>
          <w:iCs/>
          <w:color w:val="000000" w:themeColor="text1"/>
          <w:sz w:val="16"/>
          <w:szCs w:val="16"/>
          <w:shd w:val="clear" w:color="auto" w:fill="F7FAFF"/>
          <w:lang w:val="ru-BY" w:eastAsia="ru-BY"/>
        </w:rPr>
        <w:t>__construct</w:t>
      </w:r>
      <w:r w:rsidRPr="00F47CA4">
        <w:rPr>
          <w:rFonts w:ascii="Courier New" w:eastAsia="Times New Roman" w:hAnsi="Courier New" w:cs="Courier New"/>
          <w:color w:val="000000" w:themeColor="text1"/>
          <w:sz w:val="16"/>
          <w:szCs w:val="16"/>
          <w:shd w:val="clear" w:color="auto" w:fill="F7FAFF"/>
          <w:lang w:val="ru-BY" w:eastAsia="ru-BY"/>
        </w:rPr>
        <w:t xml:space="preserve">($db, </w:t>
      </w:r>
      <w:r w:rsidRPr="00F47CA4">
        <w:rPr>
          <w:rFonts w:ascii="Courier New" w:eastAsia="Times New Roman" w:hAnsi="Courier New" w:cs="Courier New"/>
          <w:b/>
          <w:bCs/>
          <w:color w:val="000000" w:themeColor="text1"/>
          <w:sz w:val="16"/>
          <w:szCs w:val="16"/>
          <w:shd w:val="clear" w:color="auto" w:fill="F7FAFF"/>
          <w:lang w:val="ru-BY" w:eastAsia="ru-BY"/>
        </w:rPr>
        <w:t>'products'</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F47CA4">
        <w:rPr>
          <w:rFonts w:ascii="Courier New" w:eastAsia="Times New Roman" w:hAnsi="Courier New" w:cs="Courier New"/>
          <w:color w:val="000000" w:themeColor="text1"/>
          <w:sz w:val="16"/>
          <w:szCs w:val="16"/>
          <w:shd w:val="clear" w:color="auto" w:fill="F7FAFF"/>
          <w:lang w:val="ru-BY" w:eastAsia="ru-BY"/>
        </w:rPr>
        <w:t>convert($rec)</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$categoryDao = </w:t>
      </w:r>
      <w:r w:rsidRPr="00F47CA4">
        <w:rPr>
          <w:rFonts w:ascii="Courier New" w:eastAsia="Times New Roman" w:hAnsi="Courier New" w:cs="Courier New"/>
          <w:b/>
          <w:bCs/>
          <w:color w:val="000000" w:themeColor="text1"/>
          <w:sz w:val="16"/>
          <w:szCs w:val="16"/>
          <w:shd w:val="clear" w:color="auto" w:fill="F7FAFF"/>
          <w:lang w:val="ru-BY" w:eastAsia="ru-BY"/>
        </w:rPr>
        <w:t xml:space="preserve">new </w:t>
      </w:r>
      <w:r w:rsidRPr="00F47CA4">
        <w:rPr>
          <w:rFonts w:ascii="Courier New" w:eastAsia="Times New Roman" w:hAnsi="Courier New" w:cs="Courier New"/>
          <w:color w:val="000000" w:themeColor="text1"/>
          <w:sz w:val="16"/>
          <w:szCs w:val="16"/>
          <w:shd w:val="clear" w:color="auto" w:fill="F7FAFF"/>
          <w:lang w:val="ru-BY" w:eastAsia="ru-BY"/>
        </w:rPr>
        <w:t>CategoryDao($this-&gt;getDb());</w:t>
      </w:r>
      <w:r w:rsidRPr="00F47CA4">
        <w:rPr>
          <w:rFonts w:ascii="Courier New" w:eastAsia="Times New Roman" w:hAnsi="Courier New" w:cs="Courier New"/>
          <w:color w:val="000000" w:themeColor="text1"/>
          <w:sz w:val="16"/>
          <w:szCs w:val="16"/>
          <w:shd w:val="clear" w:color="auto" w:fill="F7FAFF"/>
          <w:lang w:val="ru-BY" w:eastAsia="ru-BY"/>
        </w:rPr>
        <w:br/>
        <w:t xml:space="preserve">        $category = $categoryDao-&gt;getBy(</w:t>
      </w:r>
      <w:r w:rsidRPr="00F47CA4">
        <w:rPr>
          <w:rFonts w:ascii="Courier New" w:eastAsia="Times New Roman" w:hAnsi="Courier New" w:cs="Courier New"/>
          <w:b/>
          <w:bCs/>
          <w:color w:val="000000" w:themeColor="text1"/>
          <w:sz w:val="16"/>
          <w:szCs w:val="16"/>
          <w:shd w:val="clear" w:color="auto" w:fill="F7FAFF"/>
          <w:lang w:val="ru-BY" w:eastAsia="ru-BY"/>
        </w:rPr>
        <w:t>'id'</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'category_id'</w:t>
      </w:r>
      <w:r w:rsidRPr="00F47CA4">
        <w:rPr>
          <w:rFonts w:ascii="Courier New" w:eastAsia="Times New Roman" w:hAnsi="Courier New" w:cs="Courier New"/>
          <w:color w:val="000000" w:themeColor="text1"/>
          <w:sz w:val="16"/>
          <w:szCs w:val="16"/>
          <w:shd w:val="clear" w:color="auto" w:fill="F7FAFF"/>
          <w:lang w:val="ru-BY" w:eastAsia="ru-BY"/>
        </w:rPr>
        <w:t>])[0];</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return new </w:t>
      </w:r>
      <w:r w:rsidRPr="00F47CA4">
        <w:rPr>
          <w:rFonts w:ascii="Courier New" w:eastAsia="Times New Roman" w:hAnsi="Courier New" w:cs="Courier New"/>
          <w:color w:val="000000" w:themeColor="text1"/>
          <w:sz w:val="16"/>
          <w:szCs w:val="16"/>
          <w:shd w:val="clear" w:color="auto" w:fill="F7FAFF"/>
          <w:lang w:val="ru-BY" w:eastAsia="ru-BY"/>
        </w:rPr>
        <w:t>Product($rec[</w:t>
      </w:r>
      <w:r w:rsidRPr="00F47CA4">
        <w:rPr>
          <w:rFonts w:ascii="Courier New" w:eastAsia="Times New Roman" w:hAnsi="Courier New" w:cs="Courier New"/>
          <w:b/>
          <w:bCs/>
          <w:color w:val="000000" w:themeColor="text1"/>
          <w:sz w:val="16"/>
          <w:szCs w:val="16"/>
          <w:shd w:val="clear" w:color="auto" w:fill="F7FAFF"/>
          <w:lang w:val="ru-BY" w:eastAsia="ru-BY"/>
        </w:rPr>
        <w:t>'id'</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'name'</w:t>
      </w:r>
      <w:r w:rsidRPr="00F47CA4">
        <w:rPr>
          <w:rFonts w:ascii="Courier New" w:eastAsia="Times New Roman" w:hAnsi="Courier New" w:cs="Courier New"/>
          <w:color w:val="000000" w:themeColor="text1"/>
          <w:sz w:val="16"/>
          <w:szCs w:val="16"/>
          <w:shd w:val="clear" w:color="auto" w:fill="F7FAFF"/>
          <w:lang w:val="ru-BY" w:eastAsia="ru-BY"/>
        </w:rPr>
        <w:t>], $category,</w:t>
      </w:r>
      <w:r w:rsidRPr="00F47CA4">
        <w:rPr>
          <w:rFonts w:ascii="Courier New" w:eastAsia="Times New Roman" w:hAnsi="Courier New" w:cs="Courier New"/>
          <w:color w:val="000000" w:themeColor="text1"/>
          <w:sz w:val="16"/>
          <w:szCs w:val="16"/>
          <w:shd w:val="clear" w:color="auto" w:fill="F7FAFF"/>
          <w:lang w:val="ru-BY" w:eastAsia="ru-BY"/>
        </w:rPr>
        <w:br/>
        <w:t xml:space="preserve">            $rec[</w:t>
      </w:r>
      <w:r w:rsidRPr="00F47CA4">
        <w:rPr>
          <w:rFonts w:ascii="Courier New" w:eastAsia="Times New Roman" w:hAnsi="Courier New" w:cs="Courier New"/>
          <w:b/>
          <w:bCs/>
          <w:color w:val="000000" w:themeColor="text1"/>
          <w:sz w:val="16"/>
          <w:szCs w:val="16"/>
          <w:shd w:val="clear" w:color="auto" w:fill="F7FAFF"/>
          <w:lang w:val="ru-BY" w:eastAsia="ru-BY"/>
        </w:rPr>
        <w:t>'price'</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'description'</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add($record)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F47CA4">
        <w:rPr>
          <w:rFonts w:ascii="Courier New" w:eastAsia="Times New Roman" w:hAnsi="Courier New" w:cs="Courier New"/>
          <w:color w:val="000000" w:themeColor="text1"/>
          <w:sz w:val="16"/>
          <w:szCs w:val="16"/>
          <w:shd w:val="clear" w:color="auto" w:fill="F7FAFF"/>
          <w:lang w:val="ru-BY" w:eastAsia="ru-BY"/>
        </w:rPr>
        <w:br/>
        <w:t xml:space="preserve">            $price = $record-&gt;getPrice();</w:t>
      </w:r>
      <w:r w:rsidRPr="00F47CA4">
        <w:rPr>
          <w:rFonts w:ascii="Courier New" w:eastAsia="Times New Roman" w:hAnsi="Courier New" w:cs="Courier New"/>
          <w:color w:val="000000" w:themeColor="text1"/>
          <w:sz w:val="16"/>
          <w:szCs w:val="16"/>
          <w:shd w:val="clear" w:color="auto" w:fill="F7FAFF"/>
          <w:lang w:val="ru-BY" w:eastAsia="ru-BY"/>
        </w:rPr>
        <w:br/>
        <w:t xml:space="preserve">            $category_id = $record-&gt;getCategory()-&gt;getId();</w:t>
      </w:r>
      <w:r w:rsidRPr="00F47CA4">
        <w:rPr>
          <w:rFonts w:ascii="Courier New" w:eastAsia="Times New Roman" w:hAnsi="Courier New" w:cs="Courier New"/>
          <w:color w:val="000000" w:themeColor="text1"/>
          <w:sz w:val="16"/>
          <w:szCs w:val="16"/>
          <w:shd w:val="clear" w:color="auto" w:fill="F7FAFF"/>
          <w:lang w:val="ru-BY" w:eastAsia="ru-BY"/>
        </w:rPr>
        <w:br/>
        <w:t xml:space="preserve">            $description = $record-&gt;getDescription();</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"INSERT INTO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xml:space="preserve">` (`name`, `price`, `category_id`, `description`) </w:t>
      </w:r>
      <w:r w:rsidRPr="00F47CA4">
        <w:rPr>
          <w:rFonts w:ascii="Courier New" w:eastAsia="Times New Roman" w:hAnsi="Courier New" w:cs="Courier New"/>
          <w:b/>
          <w:bCs/>
          <w:color w:val="000000" w:themeColor="text1"/>
          <w:sz w:val="16"/>
          <w:szCs w:val="16"/>
          <w:shd w:val="clear" w:color="auto" w:fill="F7FAFF"/>
          <w:lang w:val="ru-BY" w:eastAsia="ru-BY"/>
        </w:rPr>
        <w:br/>
        <w:t xml:space="preserve">            VALUES ('</w:t>
      </w:r>
      <w:r w:rsidRPr="00F47CA4">
        <w:rPr>
          <w:rFonts w:ascii="Courier New" w:eastAsia="Times New Roman" w:hAnsi="Courier New" w:cs="Courier New"/>
          <w:color w:val="000000" w:themeColor="text1"/>
          <w:sz w:val="16"/>
          <w:szCs w:val="16"/>
          <w:shd w:val="clear" w:color="auto" w:fill="F7FAFF"/>
          <w:lang w:val="ru-BY" w:eastAsia="ru-BY"/>
        </w:rPr>
        <w:t>$name</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$price</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$category_id</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$description</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update($record)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F47CA4">
        <w:rPr>
          <w:rFonts w:ascii="Courier New" w:eastAsia="Times New Roman" w:hAnsi="Courier New" w:cs="Courier New"/>
          <w:color w:val="000000" w:themeColor="text1"/>
          <w:sz w:val="16"/>
          <w:szCs w:val="16"/>
          <w:shd w:val="clear" w:color="auto" w:fill="F7FAFF"/>
          <w:lang w:val="ru-BY" w:eastAsia="ru-BY"/>
        </w:rPr>
        <w:br/>
        <w:t xml:space="preserve">            $name = $record-&gt;getName();</w:t>
      </w:r>
      <w:r w:rsidRPr="00F47CA4">
        <w:rPr>
          <w:rFonts w:ascii="Courier New" w:eastAsia="Times New Roman" w:hAnsi="Courier New" w:cs="Courier New"/>
          <w:color w:val="000000" w:themeColor="text1"/>
          <w:sz w:val="16"/>
          <w:szCs w:val="16"/>
          <w:shd w:val="clear" w:color="auto" w:fill="F7FAFF"/>
          <w:lang w:val="ru-BY" w:eastAsia="ru-BY"/>
        </w:rPr>
        <w:br/>
        <w:t xml:space="preserve">            $price = $record-&gt;getPrice();</w:t>
      </w:r>
      <w:r w:rsidRPr="00F47CA4">
        <w:rPr>
          <w:rFonts w:ascii="Courier New" w:eastAsia="Times New Roman" w:hAnsi="Courier New" w:cs="Courier New"/>
          <w:color w:val="000000" w:themeColor="text1"/>
          <w:sz w:val="16"/>
          <w:szCs w:val="16"/>
          <w:shd w:val="clear" w:color="auto" w:fill="F7FAFF"/>
          <w:lang w:val="ru-BY" w:eastAsia="ru-BY"/>
        </w:rPr>
        <w:br/>
        <w:t xml:space="preserve">            $category_id = $record-&gt;getCategory()-&gt;getId();</w:t>
      </w:r>
      <w:r w:rsidRPr="00F47CA4">
        <w:rPr>
          <w:rFonts w:ascii="Courier New" w:eastAsia="Times New Roman" w:hAnsi="Courier New" w:cs="Courier New"/>
          <w:color w:val="000000" w:themeColor="text1"/>
          <w:sz w:val="16"/>
          <w:szCs w:val="16"/>
          <w:shd w:val="clear" w:color="auto" w:fill="F7FAFF"/>
          <w:lang w:val="ru-BY" w:eastAsia="ru-BY"/>
        </w:rPr>
        <w:br/>
        <w:t xml:space="preserve">            $description = $record-&gt;getDescription();</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"UPDATE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SET `name` = '</w:t>
      </w:r>
      <w:r w:rsidRPr="00F47CA4">
        <w:rPr>
          <w:rFonts w:ascii="Courier New" w:eastAsia="Times New Roman" w:hAnsi="Courier New" w:cs="Courier New"/>
          <w:color w:val="000000" w:themeColor="text1"/>
          <w:sz w:val="16"/>
          <w:szCs w:val="16"/>
          <w:shd w:val="clear" w:color="auto" w:fill="F7FAFF"/>
          <w:lang w:val="ru-BY" w:eastAsia="ru-BY"/>
        </w:rPr>
        <w:t>$name</w:t>
      </w:r>
      <w:r w:rsidRPr="00F47CA4">
        <w:rPr>
          <w:rFonts w:ascii="Courier New" w:eastAsia="Times New Roman" w:hAnsi="Courier New" w:cs="Courier New"/>
          <w:b/>
          <w:bCs/>
          <w:color w:val="000000" w:themeColor="text1"/>
          <w:sz w:val="16"/>
          <w:szCs w:val="16"/>
          <w:shd w:val="clear" w:color="auto" w:fill="F7FAFF"/>
          <w:lang w:val="ru-BY" w:eastAsia="ru-BY"/>
        </w:rPr>
        <w:t>', `price` = '</w:t>
      </w:r>
      <w:r w:rsidRPr="00F47CA4">
        <w:rPr>
          <w:rFonts w:ascii="Courier New" w:eastAsia="Times New Roman" w:hAnsi="Courier New" w:cs="Courier New"/>
          <w:color w:val="000000" w:themeColor="text1"/>
          <w:sz w:val="16"/>
          <w:szCs w:val="16"/>
          <w:shd w:val="clear" w:color="auto" w:fill="F7FAFF"/>
          <w:lang w:val="ru-BY" w:eastAsia="ru-BY"/>
        </w:rPr>
        <w:t>$price</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b/>
          <w:bCs/>
          <w:color w:val="000000" w:themeColor="text1"/>
          <w:sz w:val="16"/>
          <w:szCs w:val="16"/>
          <w:shd w:val="clear" w:color="auto" w:fill="F7FAFF"/>
          <w:lang w:val="ru-BY" w:eastAsia="ru-BY"/>
        </w:rPr>
        <w:br/>
        <w:t xml:space="preserve">                  `category_id` = '</w:t>
      </w:r>
      <w:r w:rsidRPr="00F47CA4">
        <w:rPr>
          <w:rFonts w:ascii="Courier New" w:eastAsia="Times New Roman" w:hAnsi="Courier New" w:cs="Courier New"/>
          <w:color w:val="000000" w:themeColor="text1"/>
          <w:sz w:val="16"/>
          <w:szCs w:val="16"/>
          <w:shd w:val="clear" w:color="auto" w:fill="F7FAFF"/>
          <w:lang w:val="ru-BY" w:eastAsia="ru-BY"/>
        </w:rPr>
        <w:t>$category_id</w:t>
      </w:r>
      <w:r w:rsidRPr="00F47CA4">
        <w:rPr>
          <w:rFonts w:ascii="Courier New" w:eastAsia="Times New Roman" w:hAnsi="Courier New" w:cs="Courier New"/>
          <w:b/>
          <w:bCs/>
          <w:color w:val="000000" w:themeColor="text1"/>
          <w:sz w:val="16"/>
          <w:szCs w:val="16"/>
          <w:shd w:val="clear" w:color="auto" w:fill="F7FAFF"/>
          <w:lang w:val="ru-BY" w:eastAsia="ru-BY"/>
        </w:rPr>
        <w:t>', `description` = '</w:t>
      </w:r>
      <w:r w:rsidRPr="00F47CA4">
        <w:rPr>
          <w:rFonts w:ascii="Courier New" w:eastAsia="Times New Roman" w:hAnsi="Courier New" w:cs="Courier New"/>
          <w:color w:val="000000" w:themeColor="text1"/>
          <w:sz w:val="16"/>
          <w:szCs w:val="16"/>
          <w:shd w:val="clear" w:color="auto" w:fill="F7FAFF"/>
          <w:lang w:val="ru-BY" w:eastAsia="ru-BY"/>
        </w:rPr>
        <w:t>$description</w:t>
      </w:r>
      <w:r w:rsidRPr="00F47CA4">
        <w:rPr>
          <w:rFonts w:ascii="Courier New" w:eastAsia="Times New Roman" w:hAnsi="Courier New" w:cs="Courier New"/>
          <w:b/>
          <w:bCs/>
          <w:color w:val="000000" w:themeColor="text1"/>
          <w:sz w:val="16"/>
          <w:szCs w:val="16"/>
          <w:shd w:val="clear" w:color="auto" w:fill="F7FAFF"/>
          <w:lang w:val="ru-BY" w:eastAsia="ru-BY"/>
        </w:rPr>
        <w:t>' WHERE `id` = '</w:t>
      </w:r>
      <w:r w:rsidRPr="00F47CA4">
        <w:rPr>
          <w:rFonts w:ascii="Courier New" w:eastAsia="Times New Roman" w:hAnsi="Courier New" w:cs="Courier New"/>
          <w:color w:val="000000" w:themeColor="text1"/>
          <w:sz w:val="16"/>
          <w:szCs w:val="16"/>
          <w:shd w:val="clear" w:color="auto" w:fill="F7FAFF"/>
          <w:lang w:val="ru-BY" w:eastAsia="ru-BY"/>
        </w:rPr>
        <w:t>$id</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"product"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Pr="00F47CA4"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model/util/dao/UserDao.php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"IdentificationalDao.php"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"D:\Workspace\UnitTesting\courseproject\model\\entity\User.php"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class </w:t>
      </w:r>
      <w:r w:rsidRPr="00F47CA4">
        <w:rPr>
          <w:rFonts w:ascii="Courier New" w:eastAsia="Times New Roman" w:hAnsi="Courier New" w:cs="Courier New"/>
          <w:color w:val="000000" w:themeColor="text1"/>
          <w:sz w:val="16"/>
          <w:szCs w:val="16"/>
          <w:shd w:val="clear" w:color="auto" w:fill="F7FAFF"/>
          <w:lang w:val="ru-BY" w:eastAsia="ru-BY"/>
        </w:rPr>
        <w:t xml:space="preserve">UserDao </w:t>
      </w:r>
      <w:r w:rsidRPr="00F47CA4">
        <w:rPr>
          <w:rFonts w:ascii="Courier New" w:eastAsia="Times New Roman" w:hAnsi="Courier New" w:cs="Courier New"/>
          <w:b/>
          <w:bCs/>
          <w:color w:val="000000" w:themeColor="text1"/>
          <w:sz w:val="16"/>
          <w:szCs w:val="16"/>
          <w:shd w:val="clear" w:color="auto" w:fill="F7FAFF"/>
          <w:lang w:val="ru-BY" w:eastAsia="ru-BY"/>
        </w:rPr>
        <w:t xml:space="preserve">extends </w:t>
      </w:r>
      <w:r w:rsidRPr="00F47CA4">
        <w:rPr>
          <w:rFonts w:ascii="Courier New" w:eastAsia="Times New Roman" w:hAnsi="Courier New" w:cs="Courier New"/>
          <w:color w:val="000000" w:themeColor="text1"/>
          <w:sz w:val="16"/>
          <w:szCs w:val="16"/>
          <w:shd w:val="clear" w:color="auto" w:fill="F7FAFF"/>
          <w:lang w:val="ru-BY" w:eastAsia="ru-BY"/>
        </w:rPr>
        <w:t>IdentificationalDao</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__construct($db)</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parent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i/>
          <w:iCs/>
          <w:color w:val="000000" w:themeColor="text1"/>
          <w:sz w:val="16"/>
          <w:szCs w:val="16"/>
          <w:shd w:val="clear" w:color="auto" w:fill="F7FAFF"/>
          <w:lang w:val="ru-BY" w:eastAsia="ru-BY"/>
        </w:rPr>
        <w:t>__construct</w:t>
      </w:r>
      <w:r w:rsidRPr="00F47CA4">
        <w:rPr>
          <w:rFonts w:ascii="Courier New" w:eastAsia="Times New Roman" w:hAnsi="Courier New" w:cs="Courier New"/>
          <w:color w:val="000000" w:themeColor="text1"/>
          <w:sz w:val="16"/>
          <w:szCs w:val="16"/>
          <w:shd w:val="clear" w:color="auto" w:fill="F7FAFF"/>
          <w:lang w:val="ru-BY" w:eastAsia="ru-BY"/>
        </w:rPr>
        <w:t xml:space="preserve">($db, </w:t>
      </w:r>
      <w:r w:rsidRPr="00F47CA4">
        <w:rPr>
          <w:rFonts w:ascii="Courier New" w:eastAsia="Times New Roman" w:hAnsi="Courier New" w:cs="Courier New"/>
          <w:b/>
          <w:bCs/>
          <w:color w:val="000000" w:themeColor="text1"/>
          <w:sz w:val="16"/>
          <w:szCs w:val="16"/>
          <w:shd w:val="clear" w:color="auto" w:fill="F7FAFF"/>
          <w:lang w:val="ru-BY" w:eastAsia="ru-BY"/>
        </w:rPr>
        <w:t>'users'</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protected function </w:t>
      </w:r>
      <w:r w:rsidRPr="00F47CA4">
        <w:rPr>
          <w:rFonts w:ascii="Courier New" w:eastAsia="Times New Roman" w:hAnsi="Courier New" w:cs="Courier New"/>
          <w:color w:val="000000" w:themeColor="text1"/>
          <w:sz w:val="16"/>
          <w:szCs w:val="16"/>
          <w:shd w:val="clear" w:color="auto" w:fill="F7FAFF"/>
          <w:lang w:val="ru-BY" w:eastAsia="ru-BY"/>
        </w:rPr>
        <w:t>convert($rec)</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return new </w:t>
      </w:r>
      <w:r w:rsidRPr="00F47CA4">
        <w:rPr>
          <w:rFonts w:ascii="Courier New" w:eastAsia="Times New Roman" w:hAnsi="Courier New" w:cs="Courier New"/>
          <w:color w:val="000000" w:themeColor="text1"/>
          <w:sz w:val="16"/>
          <w:szCs w:val="16"/>
          <w:shd w:val="clear" w:color="auto" w:fill="F7FAFF"/>
          <w:lang w:val="ru-BY" w:eastAsia="ru-BY"/>
        </w:rPr>
        <w:t>User($rec[</w:t>
      </w:r>
      <w:r w:rsidRPr="00F47CA4">
        <w:rPr>
          <w:rFonts w:ascii="Courier New" w:eastAsia="Times New Roman" w:hAnsi="Courier New" w:cs="Courier New"/>
          <w:b/>
          <w:bCs/>
          <w:color w:val="000000" w:themeColor="text1"/>
          <w:sz w:val="16"/>
          <w:szCs w:val="16"/>
          <w:shd w:val="clear" w:color="auto" w:fill="F7FAFF"/>
          <w:lang w:val="ru-BY" w:eastAsia="ru-BY"/>
        </w:rPr>
        <w:t>'id'</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'login'</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'email'</w:t>
      </w:r>
      <w:r w:rsidRPr="00F47CA4">
        <w:rPr>
          <w:rFonts w:ascii="Courier New" w:eastAsia="Times New Roman" w:hAnsi="Courier New" w:cs="Courier New"/>
          <w:color w:val="000000" w:themeColor="text1"/>
          <w:sz w:val="16"/>
          <w:szCs w:val="16"/>
          <w:shd w:val="clear" w:color="auto" w:fill="F7FAFF"/>
          <w:lang w:val="ru-BY" w:eastAsia="ru-BY"/>
        </w:rPr>
        <w:t>], $rec[</w:t>
      </w:r>
      <w:r w:rsidRPr="00F47CA4">
        <w:rPr>
          <w:rFonts w:ascii="Courier New" w:eastAsia="Times New Roman" w:hAnsi="Courier New" w:cs="Courier New"/>
          <w:b/>
          <w:bCs/>
          <w:color w:val="000000" w:themeColor="text1"/>
          <w:sz w:val="16"/>
          <w:szCs w:val="16"/>
          <w:shd w:val="clear" w:color="auto" w:fill="F7FAFF"/>
          <w:lang w:val="ru-BY" w:eastAsia="ru-BY"/>
        </w:rPr>
        <w:t>'password'</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add($record)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$login = $record-&gt;getLogin();</w:t>
      </w:r>
      <w:r w:rsidRPr="00F47CA4">
        <w:rPr>
          <w:rFonts w:ascii="Courier New" w:eastAsia="Times New Roman" w:hAnsi="Courier New" w:cs="Courier New"/>
          <w:color w:val="000000" w:themeColor="text1"/>
          <w:sz w:val="16"/>
          <w:szCs w:val="16"/>
          <w:shd w:val="clear" w:color="auto" w:fill="F7FAFF"/>
          <w:lang w:val="ru-BY" w:eastAsia="ru-BY"/>
        </w:rPr>
        <w:br/>
        <w:t xml:space="preserve">            $email = $record-&gt;getEmail();</w:t>
      </w:r>
      <w:r w:rsidRPr="00F47CA4">
        <w:rPr>
          <w:rFonts w:ascii="Courier New" w:eastAsia="Times New Roman" w:hAnsi="Courier New" w:cs="Courier New"/>
          <w:color w:val="000000" w:themeColor="text1"/>
          <w:sz w:val="16"/>
          <w:szCs w:val="16"/>
          <w:shd w:val="clear" w:color="auto" w:fill="F7FAFF"/>
          <w:lang w:val="ru-BY" w:eastAsia="ru-BY"/>
        </w:rPr>
        <w:br/>
        <w:t xml:space="preserve">            $password = $record-&gt;getPassword();</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"INSERT INTO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xml:space="preserve">` (`login`, `email`, `password`) </w:t>
      </w:r>
      <w:r w:rsidRPr="00F47CA4">
        <w:rPr>
          <w:rFonts w:ascii="Courier New" w:eastAsia="Times New Roman" w:hAnsi="Courier New" w:cs="Courier New"/>
          <w:b/>
          <w:bCs/>
          <w:color w:val="000000" w:themeColor="text1"/>
          <w:sz w:val="16"/>
          <w:szCs w:val="16"/>
          <w:shd w:val="clear" w:color="auto" w:fill="F7FAFF"/>
          <w:lang w:val="ru-BY" w:eastAsia="ru-BY"/>
        </w:rPr>
        <w:br/>
        <w:t xml:space="preserve">                VALUES ('</w:t>
      </w:r>
      <w:r w:rsidRPr="00F47CA4">
        <w:rPr>
          <w:rFonts w:ascii="Courier New" w:eastAsia="Times New Roman" w:hAnsi="Courier New" w:cs="Courier New"/>
          <w:color w:val="000000" w:themeColor="text1"/>
          <w:sz w:val="16"/>
          <w:szCs w:val="16"/>
          <w:shd w:val="clear" w:color="auto" w:fill="F7FAFF"/>
          <w:lang w:val="ru-BY" w:eastAsia="ru-BY"/>
        </w:rPr>
        <w:t>$login</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$email</w:t>
      </w:r>
      <w:r w:rsidRPr="00F47CA4">
        <w:rPr>
          <w:rFonts w:ascii="Courier New" w:eastAsia="Times New Roman" w:hAnsi="Courier New" w:cs="Courier New"/>
          <w:b/>
          <w:bCs/>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t>$password</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F47CA4">
        <w:rPr>
          <w:rFonts w:ascii="Courier New" w:eastAsia="Times New Roman" w:hAnsi="Courier New" w:cs="Courier New"/>
          <w:color w:val="000000" w:themeColor="text1"/>
          <w:sz w:val="16"/>
          <w:szCs w:val="16"/>
          <w:shd w:val="clear" w:color="auto" w:fill="F7FAFF"/>
          <w:lang w:val="ru-BY" w:eastAsia="ru-BY"/>
        </w:rPr>
        <w:t>update($record)</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 xml:space="preserve">($record </w:t>
      </w:r>
      <w:r w:rsidRPr="00F47CA4">
        <w:rPr>
          <w:rFonts w:ascii="Courier New" w:eastAsia="Times New Roman" w:hAnsi="Courier New" w:cs="Courier New"/>
          <w:b/>
          <w:bCs/>
          <w:color w:val="000000" w:themeColor="text1"/>
          <w:sz w:val="16"/>
          <w:szCs w:val="16"/>
          <w:shd w:val="clear" w:color="auto" w:fill="F7FAFF"/>
          <w:lang w:val="ru-BY" w:eastAsia="ru-BY"/>
        </w:rPr>
        <w:t xml:space="preserve">instanceof </w:t>
      </w:r>
      <w:r w:rsidRPr="00F47CA4">
        <w:rPr>
          <w:rFonts w:ascii="Courier New" w:eastAsia="Times New Roman" w:hAnsi="Courier New" w:cs="Courier New"/>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$id = $record-&gt;getId();</w:t>
      </w:r>
      <w:r w:rsidRPr="00F47CA4">
        <w:rPr>
          <w:rFonts w:ascii="Courier New" w:eastAsia="Times New Roman" w:hAnsi="Courier New" w:cs="Courier New"/>
          <w:color w:val="000000" w:themeColor="text1"/>
          <w:sz w:val="16"/>
          <w:szCs w:val="16"/>
          <w:shd w:val="clear" w:color="auto" w:fill="F7FAFF"/>
          <w:lang w:val="ru-BY" w:eastAsia="ru-BY"/>
        </w:rPr>
        <w:br/>
        <w:t xml:space="preserve">            $login = $record-&gt;getLogin();</w:t>
      </w:r>
      <w:r w:rsidRPr="00F47CA4">
        <w:rPr>
          <w:rFonts w:ascii="Courier New" w:eastAsia="Times New Roman" w:hAnsi="Courier New" w:cs="Courier New"/>
          <w:color w:val="000000" w:themeColor="text1"/>
          <w:sz w:val="16"/>
          <w:szCs w:val="16"/>
          <w:shd w:val="clear" w:color="auto" w:fill="F7FAFF"/>
          <w:lang w:val="ru-BY" w:eastAsia="ru-BY"/>
        </w:rPr>
        <w:br/>
        <w:t xml:space="preserve">            $email = $record-&gt;getEmail();</w:t>
      </w:r>
      <w:r w:rsidRPr="00F47CA4">
        <w:rPr>
          <w:rFonts w:ascii="Courier New" w:eastAsia="Times New Roman" w:hAnsi="Courier New" w:cs="Courier New"/>
          <w:color w:val="000000" w:themeColor="text1"/>
          <w:sz w:val="16"/>
          <w:szCs w:val="16"/>
          <w:shd w:val="clear" w:color="auto" w:fill="F7FAFF"/>
          <w:lang w:val="ru-BY" w:eastAsia="ru-BY"/>
        </w:rPr>
        <w:br/>
        <w:t xml:space="preserve">            $password = $record-&gt;getPassword();</w:t>
      </w:r>
      <w:r w:rsidRPr="00F47CA4">
        <w:rPr>
          <w:rFonts w:ascii="Courier New" w:eastAsia="Times New Roman" w:hAnsi="Courier New" w:cs="Courier New"/>
          <w:color w:val="000000" w:themeColor="text1"/>
          <w:sz w:val="16"/>
          <w:szCs w:val="16"/>
          <w:shd w:val="clear" w:color="auto" w:fill="F7FAFF"/>
          <w:lang w:val="ru-BY" w:eastAsia="ru-BY"/>
        </w:rPr>
        <w:br/>
        <w:t xml:space="preserve">            $table_name = $this-&gt;getTableName();</w:t>
      </w:r>
      <w:r w:rsidRPr="00F47CA4">
        <w:rPr>
          <w:rFonts w:ascii="Courier New" w:eastAsia="Times New Roman" w:hAnsi="Courier New" w:cs="Courier New"/>
          <w:color w:val="000000" w:themeColor="text1"/>
          <w:sz w:val="16"/>
          <w:szCs w:val="16"/>
          <w:shd w:val="clear" w:color="auto" w:fill="F7FAFF"/>
          <w:lang w:val="ru-BY" w:eastAsia="ru-BY"/>
        </w:rPr>
        <w:br/>
        <w:t xml:space="preserve">            $this-&gt;getDb()-&gt;query(</w:t>
      </w:r>
      <w:r w:rsidRPr="00F47CA4">
        <w:rPr>
          <w:rFonts w:ascii="Courier New" w:eastAsia="Times New Roman" w:hAnsi="Courier New" w:cs="Courier New"/>
          <w:b/>
          <w:bCs/>
          <w:color w:val="000000" w:themeColor="text1"/>
          <w:sz w:val="16"/>
          <w:szCs w:val="16"/>
          <w:shd w:val="clear" w:color="auto" w:fill="F7FAFF"/>
          <w:lang w:val="ru-BY" w:eastAsia="ru-BY"/>
        </w:rPr>
        <w:t>"UPDATE `</w:t>
      </w:r>
      <w:r w:rsidRPr="00F47CA4">
        <w:rPr>
          <w:rFonts w:ascii="Courier New" w:eastAsia="Times New Roman" w:hAnsi="Courier New" w:cs="Courier New"/>
          <w:color w:val="000000" w:themeColor="text1"/>
          <w:sz w:val="16"/>
          <w:szCs w:val="16"/>
          <w:shd w:val="clear" w:color="auto" w:fill="F7FAFF"/>
          <w:lang w:val="ru-BY" w:eastAsia="ru-BY"/>
        </w:rPr>
        <w:t>$table_name</w:t>
      </w:r>
      <w:r w:rsidRPr="00F47CA4">
        <w:rPr>
          <w:rFonts w:ascii="Courier New" w:eastAsia="Times New Roman" w:hAnsi="Courier New" w:cs="Courier New"/>
          <w:b/>
          <w:bCs/>
          <w:color w:val="000000" w:themeColor="text1"/>
          <w:sz w:val="16"/>
          <w:szCs w:val="16"/>
          <w:shd w:val="clear" w:color="auto" w:fill="F7FAFF"/>
          <w:lang w:val="ru-BY" w:eastAsia="ru-BY"/>
        </w:rPr>
        <w:t>` SET `login` = '</w:t>
      </w:r>
      <w:r w:rsidRPr="00F47CA4">
        <w:rPr>
          <w:rFonts w:ascii="Courier New" w:eastAsia="Times New Roman" w:hAnsi="Courier New" w:cs="Courier New"/>
          <w:color w:val="000000" w:themeColor="text1"/>
          <w:sz w:val="16"/>
          <w:szCs w:val="16"/>
          <w:shd w:val="clear" w:color="auto" w:fill="F7FAFF"/>
          <w:lang w:val="ru-BY" w:eastAsia="ru-BY"/>
        </w:rPr>
        <w:t>$login</w:t>
      </w:r>
      <w:r w:rsidRPr="00F47CA4">
        <w:rPr>
          <w:rFonts w:ascii="Courier New" w:eastAsia="Times New Roman" w:hAnsi="Courier New" w:cs="Courier New"/>
          <w:b/>
          <w:bCs/>
          <w:color w:val="000000" w:themeColor="text1"/>
          <w:sz w:val="16"/>
          <w:szCs w:val="16"/>
          <w:shd w:val="clear" w:color="auto" w:fill="F7FAFF"/>
          <w:lang w:val="ru-BY" w:eastAsia="ru-BY"/>
        </w:rPr>
        <w:t>', `email` = '</w:t>
      </w:r>
      <w:r w:rsidRPr="00F47CA4">
        <w:rPr>
          <w:rFonts w:ascii="Courier New" w:eastAsia="Times New Roman" w:hAnsi="Courier New" w:cs="Courier New"/>
          <w:color w:val="000000" w:themeColor="text1"/>
          <w:sz w:val="16"/>
          <w:szCs w:val="16"/>
          <w:shd w:val="clear" w:color="auto" w:fill="F7FAFF"/>
          <w:lang w:val="ru-BY" w:eastAsia="ru-BY"/>
        </w:rPr>
        <w:t>$email</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b/>
          <w:bCs/>
          <w:color w:val="000000" w:themeColor="text1"/>
          <w:sz w:val="16"/>
          <w:szCs w:val="16"/>
          <w:shd w:val="clear" w:color="auto" w:fill="F7FAFF"/>
          <w:lang w:val="ru-BY" w:eastAsia="ru-BY"/>
        </w:rPr>
        <w:br/>
        <w:t xml:space="preserve">                      `password` = '</w:t>
      </w:r>
      <w:r w:rsidRPr="00F47CA4">
        <w:rPr>
          <w:rFonts w:ascii="Courier New" w:eastAsia="Times New Roman" w:hAnsi="Courier New" w:cs="Courier New"/>
          <w:color w:val="000000" w:themeColor="text1"/>
          <w:sz w:val="16"/>
          <w:szCs w:val="16"/>
          <w:shd w:val="clear" w:color="auto" w:fill="F7FAFF"/>
          <w:lang w:val="ru-BY" w:eastAsia="ru-BY"/>
        </w:rPr>
        <w:t>$password</w:t>
      </w:r>
      <w:r w:rsidRPr="00F47CA4">
        <w:rPr>
          <w:rFonts w:ascii="Courier New" w:eastAsia="Times New Roman" w:hAnsi="Courier New" w:cs="Courier New"/>
          <w:b/>
          <w:bCs/>
          <w:color w:val="000000" w:themeColor="text1"/>
          <w:sz w:val="16"/>
          <w:szCs w:val="16"/>
          <w:shd w:val="clear" w:color="auto" w:fill="F7FAFF"/>
          <w:lang w:val="ru-BY" w:eastAsia="ru-BY"/>
        </w:rPr>
        <w:t>' WHERE `id` = '</w:t>
      </w:r>
      <w:r w:rsidRPr="00F47CA4">
        <w:rPr>
          <w:rFonts w:ascii="Courier New" w:eastAsia="Times New Roman" w:hAnsi="Courier New" w:cs="Courier New"/>
          <w:color w:val="000000" w:themeColor="text1"/>
          <w:sz w:val="16"/>
          <w:szCs w:val="16"/>
          <w:shd w:val="clear" w:color="auto" w:fill="F7FAFF"/>
          <w:lang w:val="ru-BY" w:eastAsia="ru-BY"/>
        </w:rPr>
        <w:t>$id</w:t>
      </w:r>
      <w:r w:rsidRPr="00F47CA4">
        <w:rPr>
          <w:rFonts w:ascii="Courier New" w:eastAsia="Times New Roman" w:hAnsi="Courier New" w:cs="Courier New"/>
          <w:b/>
          <w:bCs/>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else</w:t>
      </w:r>
      <w:r w:rsidRPr="00F47CA4">
        <w:rPr>
          <w:rFonts w:ascii="Courier New" w:eastAsia="Times New Roman" w:hAnsi="Courier New" w:cs="Courier New"/>
          <w:b/>
          <w:bCs/>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 xml:space="preserve">throw new </w:t>
      </w:r>
      <w:r w:rsidRPr="00F47CA4">
        <w:rPr>
          <w:rFonts w:ascii="Courier New" w:eastAsia="Times New Roman" w:hAnsi="Courier New" w:cs="Courier New"/>
          <w:color w:val="000000" w:themeColor="text1"/>
          <w:sz w:val="16"/>
          <w:szCs w:val="16"/>
          <w:shd w:val="clear" w:color="auto" w:fill="F7FAFF"/>
          <w:lang w:val="ru-BY" w:eastAsia="ru-BY"/>
        </w:rPr>
        <w:t>InvalidArgumentException(</w:t>
      </w:r>
      <w:r w:rsidRPr="00F47CA4">
        <w:rPr>
          <w:rFonts w:ascii="Courier New" w:eastAsia="Times New Roman" w:hAnsi="Courier New" w:cs="Courier New"/>
          <w:b/>
          <w:bCs/>
          <w:color w:val="000000" w:themeColor="text1"/>
          <w:sz w:val="16"/>
          <w:szCs w:val="16"/>
          <w:shd w:val="clear" w:color="auto" w:fill="F7FAFF"/>
          <w:lang w:val="ru-BY" w:eastAsia="ru-BY"/>
        </w:rPr>
        <w:t>"user"</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Pr="00F47CA4"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model/util/awayIfNotAdmin.php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"utilFunc.php"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require_once "D:\Workspace\UnitTesting\courseproject\model\logic\FaceControl.php"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(!FaceControl::</w:t>
      </w:r>
      <w:r w:rsidRPr="00F47CA4">
        <w:rPr>
          <w:rFonts w:ascii="Courier New" w:eastAsia="Times New Roman" w:hAnsi="Courier New" w:cs="Courier New"/>
          <w:i/>
          <w:iCs/>
          <w:color w:val="000000" w:themeColor="text1"/>
          <w:sz w:val="16"/>
          <w:szCs w:val="16"/>
          <w:shd w:val="clear" w:color="auto" w:fill="F7FAFF"/>
          <w:lang w:val="ru-BY" w:eastAsia="ru-BY"/>
        </w:rPr>
        <w:t>getFaceControl</w:t>
      </w:r>
      <w:r w:rsidRPr="00F47CA4">
        <w:rPr>
          <w:rFonts w:ascii="Courier New" w:eastAsia="Times New Roman" w:hAnsi="Courier New" w:cs="Courier New"/>
          <w:color w:val="000000" w:themeColor="text1"/>
          <w:sz w:val="16"/>
          <w:szCs w:val="16"/>
          <w:shd w:val="clear" w:color="auto" w:fill="F7FAFF"/>
          <w:lang w:val="ru-BY" w:eastAsia="ru-BY"/>
        </w:rPr>
        <w:t>()-&gt;isAdmin())</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gotoPage(</w:t>
      </w:r>
      <w:r w:rsidRPr="00F47CA4">
        <w:rPr>
          <w:rFonts w:ascii="Courier New" w:eastAsia="Times New Roman" w:hAnsi="Courier New" w:cs="Courier New"/>
          <w:b/>
          <w:bCs/>
          <w:color w:val="000000" w:themeColor="text1"/>
          <w:sz w:val="16"/>
          <w:szCs w:val="16"/>
          <w:shd w:val="clear" w:color="auto" w:fill="F7FAFF"/>
          <w:lang w:val="ru-BY" w:eastAsia="ru-BY"/>
        </w:rPr>
        <w:t>'http://localhost:63342/courseproject/index.php'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model/util/connectDB.php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lastRenderedPageBreak/>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t xml:space="preserve">$mysqli = </w:t>
      </w:r>
      <w:r w:rsidRPr="00F47CA4">
        <w:rPr>
          <w:rFonts w:ascii="Courier New" w:eastAsia="Times New Roman" w:hAnsi="Courier New" w:cs="Courier New"/>
          <w:b/>
          <w:bCs/>
          <w:color w:val="000000" w:themeColor="text1"/>
          <w:sz w:val="16"/>
          <w:szCs w:val="16"/>
          <w:shd w:val="clear" w:color="auto" w:fill="F7FAFF"/>
          <w:lang w:val="ru-BY" w:eastAsia="ru-BY"/>
        </w:rPr>
        <w:t xml:space="preserve">new </w:t>
      </w:r>
      <w:r w:rsidRPr="00F47CA4">
        <w:rPr>
          <w:rFonts w:ascii="Courier New" w:eastAsia="Times New Roman" w:hAnsi="Courier New" w:cs="Courier New"/>
          <w:color w:val="000000" w:themeColor="text1"/>
          <w:sz w:val="16"/>
          <w:szCs w:val="16"/>
          <w:shd w:val="clear" w:color="auto" w:fill="F7FAFF"/>
          <w:lang w:val="ru-BY" w:eastAsia="ru-BY"/>
        </w:rPr>
        <w:t>mysqli(</w:t>
      </w:r>
      <w:r w:rsidRPr="00F47CA4">
        <w:rPr>
          <w:rFonts w:ascii="Courier New" w:eastAsia="Times New Roman" w:hAnsi="Courier New" w:cs="Courier New"/>
          <w:b/>
          <w:bCs/>
          <w:color w:val="000000" w:themeColor="text1"/>
          <w:sz w:val="16"/>
          <w:szCs w:val="16"/>
          <w:shd w:val="clear" w:color="auto" w:fill="F7FAFF"/>
          <w:lang w:val="ru-BY" w:eastAsia="ru-BY"/>
        </w:rPr>
        <w:t>'localhost'</w:t>
      </w:r>
      <w:r w:rsidRPr="00F47CA4">
        <w:rPr>
          <w:rFonts w:ascii="Courier New" w:eastAsia="Times New Roman" w:hAnsi="Courier New" w:cs="Courier New"/>
          <w:color w:val="000000" w:themeColor="text1"/>
          <w:sz w:val="16"/>
          <w:szCs w:val="16"/>
          <w:shd w:val="clear" w:color="auto" w:fill="F7FAFF"/>
          <w:lang w:val="ru-BY" w:eastAsia="ru-BY"/>
        </w:rPr>
        <w:t xml:space="preserve">, </w:t>
      </w:r>
      <w:r w:rsidRPr="00F47CA4">
        <w:rPr>
          <w:rFonts w:ascii="Courier New" w:eastAsia="Times New Roman" w:hAnsi="Courier New" w:cs="Courier New"/>
          <w:b/>
          <w:bCs/>
          <w:color w:val="000000" w:themeColor="text1"/>
          <w:sz w:val="16"/>
          <w:szCs w:val="16"/>
          <w:shd w:val="clear" w:color="auto" w:fill="F7FAFF"/>
          <w:lang w:val="ru-BY" w:eastAsia="ru-BY"/>
        </w:rPr>
        <w:t>'mysql'</w:t>
      </w:r>
      <w:r w:rsidRPr="00F47CA4">
        <w:rPr>
          <w:rFonts w:ascii="Courier New" w:eastAsia="Times New Roman" w:hAnsi="Courier New" w:cs="Courier New"/>
          <w:color w:val="000000" w:themeColor="text1"/>
          <w:sz w:val="16"/>
          <w:szCs w:val="16"/>
          <w:shd w:val="clear" w:color="auto" w:fill="F7FAFF"/>
          <w:lang w:val="ru-BY" w:eastAsia="ru-BY"/>
        </w:rPr>
        <w:t xml:space="preserve">, </w:t>
      </w:r>
      <w:r w:rsidRPr="00F47CA4">
        <w:rPr>
          <w:rFonts w:ascii="Courier New" w:eastAsia="Times New Roman" w:hAnsi="Courier New" w:cs="Courier New"/>
          <w:b/>
          <w:bCs/>
          <w:color w:val="000000" w:themeColor="text1"/>
          <w:sz w:val="16"/>
          <w:szCs w:val="16"/>
          <w:shd w:val="clear" w:color="auto" w:fill="F7FAFF"/>
          <w:lang w:val="ru-BY" w:eastAsia="ru-BY"/>
        </w:rPr>
        <w:t>'mysql'</w:t>
      </w:r>
      <w:r w:rsidRPr="00F47CA4">
        <w:rPr>
          <w:rFonts w:ascii="Courier New" w:eastAsia="Times New Roman" w:hAnsi="Courier New" w:cs="Courier New"/>
          <w:color w:val="000000" w:themeColor="text1"/>
          <w:sz w:val="16"/>
          <w:szCs w:val="16"/>
          <w:shd w:val="clear" w:color="auto" w:fill="F7FAFF"/>
          <w:lang w:val="ru-BY" w:eastAsia="ru-BY"/>
        </w:rPr>
        <w:t xml:space="preserve">, </w:t>
      </w:r>
      <w:r w:rsidRPr="00F47CA4">
        <w:rPr>
          <w:rFonts w:ascii="Courier New" w:eastAsia="Times New Roman" w:hAnsi="Courier New" w:cs="Courier New"/>
          <w:b/>
          <w:bCs/>
          <w:color w:val="000000" w:themeColor="text1"/>
          <w:sz w:val="16"/>
          <w:szCs w:val="16"/>
          <w:shd w:val="clear" w:color="auto" w:fill="F7FAFF"/>
          <w:lang w:val="ru-BY" w:eastAsia="ru-BY"/>
        </w:rPr>
        <w:t>'e_shop'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if </w:t>
      </w:r>
      <w:r w:rsidRPr="00F47CA4">
        <w:rPr>
          <w:rFonts w:ascii="Courier New" w:eastAsia="Times New Roman" w:hAnsi="Courier New" w:cs="Courier New"/>
          <w:color w:val="000000" w:themeColor="text1"/>
          <w:sz w:val="16"/>
          <w:szCs w:val="16"/>
          <w:shd w:val="clear" w:color="auto" w:fill="F7FAFF"/>
          <w:lang w:val="ru-BY" w:eastAsia="ru-BY"/>
        </w:rPr>
        <w:t>($mysqli-&gt;</w:t>
      </w:r>
      <w:r w:rsidRPr="00F47CA4">
        <w:rPr>
          <w:rFonts w:ascii="Courier New" w:eastAsia="Times New Roman" w:hAnsi="Courier New" w:cs="Courier New"/>
          <w:b/>
          <w:bCs/>
          <w:color w:val="000000" w:themeColor="text1"/>
          <w:sz w:val="16"/>
          <w:szCs w:val="16"/>
          <w:shd w:val="clear" w:color="auto" w:fill="F7FAFF"/>
          <w:lang w:val="ru-BY" w:eastAsia="ru-BY"/>
        </w:rPr>
        <w:t>connect_error</w:t>
      </w:r>
      <w:r w:rsidRPr="00F47CA4">
        <w:rPr>
          <w:rFonts w:ascii="Courier New" w:eastAsia="Times New Roman" w:hAnsi="Courier New" w:cs="Courier New"/>
          <w:color w:val="000000" w:themeColor="text1"/>
          <w:sz w:val="16"/>
          <w:szCs w:val="16"/>
          <w:shd w:val="clear" w:color="auto" w:fill="F7FAFF"/>
          <w:lang w:val="ru-BY" w:eastAsia="ru-BY"/>
        </w:rPr>
        <w:t>) {</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die</w:t>
      </w:r>
      <w:r w:rsidRPr="00F47CA4">
        <w:rPr>
          <w:rFonts w:ascii="Courier New" w:eastAsia="Times New Roman" w:hAnsi="Courier New" w:cs="Courier New"/>
          <w:color w:val="000000" w:themeColor="text1"/>
          <w:sz w:val="16"/>
          <w:szCs w:val="16"/>
          <w:shd w:val="clear" w:color="auto" w:fill="F7FAFF"/>
          <w:lang w:val="ru-BY" w:eastAsia="ru-BY"/>
        </w:rPr>
        <w:t>($mysqli-&gt;</w:t>
      </w:r>
      <w:r w:rsidRPr="00F47CA4">
        <w:rPr>
          <w:rFonts w:ascii="Courier New" w:eastAsia="Times New Roman" w:hAnsi="Courier New" w:cs="Courier New"/>
          <w:b/>
          <w:bCs/>
          <w:color w:val="000000" w:themeColor="text1"/>
          <w:sz w:val="16"/>
          <w:szCs w:val="16"/>
          <w:shd w:val="clear" w:color="auto" w:fill="F7FAFF"/>
          <w:lang w:val="ru-BY" w:eastAsia="ru-BY"/>
        </w:rPr>
        <w:t>connect_errno</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p>
    <w:p w:rsid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model/util/logout.php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"utilFunc.php"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logout();</w:t>
      </w:r>
    </w:p>
    <w:p w:rsidR="00BE3C65" w:rsidRDefault="00BE3C65"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model/util/session.php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i/>
          <w:iCs/>
          <w:color w:val="000000" w:themeColor="text1"/>
          <w:sz w:val="16"/>
          <w:szCs w:val="16"/>
          <w:shd w:val="clear" w:color="auto" w:fill="F7FAFF"/>
          <w:lang w:val="ru-BY" w:eastAsia="ru-BY"/>
        </w:rPr>
        <w:t>session_start</w:t>
      </w:r>
      <w:r w:rsidRPr="00F47CA4">
        <w:rPr>
          <w:rFonts w:ascii="Courier New" w:eastAsia="Times New Roman" w:hAnsi="Courier New" w:cs="Courier New"/>
          <w:color w:val="000000" w:themeColor="text1"/>
          <w:sz w:val="16"/>
          <w:szCs w:val="16"/>
          <w:shd w:val="clear" w:color="auto" w:fill="F7FAFF"/>
          <w:lang w:val="ru-BY" w:eastAsia="ru-BY"/>
        </w:rPr>
        <w:t>();</w:t>
      </w:r>
    </w:p>
    <w:p w:rsidR="00F47CA4" w:rsidRDefault="00F47CA4" w:rsidP="00C65CFE">
      <w:pPr>
        <w:rPr>
          <w:rFonts w:ascii="Times New Roman" w:hAnsi="Times New Roman" w:cs="Times New Roman"/>
          <w:sz w:val="26"/>
          <w:szCs w:val="26"/>
          <w:lang w:val="ru-BY"/>
        </w:rPr>
      </w:pPr>
    </w:p>
    <w:p w:rsidR="00F47CA4" w:rsidRPr="0077235A" w:rsidRDefault="00F47CA4" w:rsidP="00F47CA4">
      <w:pPr>
        <w:rPr>
          <w:rFonts w:ascii="Times New Roman" w:hAnsi="Times New Roman" w:cs="Times New Roman"/>
          <w:sz w:val="26"/>
          <w:szCs w:val="26"/>
        </w:rPr>
      </w:pPr>
      <w:r>
        <w:rPr>
          <w:rFonts w:ascii="Times New Roman" w:hAnsi="Times New Roman" w:cs="Times New Roman"/>
          <w:sz w:val="26"/>
          <w:szCs w:val="26"/>
        </w:rPr>
        <w:t>model/util/utilFunc.php</w:t>
      </w:r>
    </w:p>
    <w:p w:rsidR="00F47CA4" w:rsidRPr="00F47CA4" w:rsidRDefault="00F47CA4" w:rsidP="00F47C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F47CA4">
        <w:rPr>
          <w:rFonts w:ascii="Courier New" w:eastAsia="Times New Roman" w:hAnsi="Courier New" w:cs="Courier New"/>
          <w:b/>
          <w:bCs/>
          <w:color w:val="000000" w:themeColor="text1"/>
          <w:sz w:val="16"/>
          <w:szCs w:val="16"/>
          <w:shd w:val="clear" w:color="auto" w:fill="F7FAFF"/>
          <w:lang w:val="ru-BY" w:eastAsia="ru-BY"/>
        </w:rPr>
        <w:t>&lt;?php</w:t>
      </w:r>
      <w:r w:rsidRPr="00F47CA4">
        <w:rPr>
          <w:rFonts w:ascii="Courier New" w:eastAsia="Times New Roman" w:hAnsi="Courier New" w:cs="Courier New"/>
          <w:b/>
          <w:bCs/>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br/>
        <w:t>require_once "session.php"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function </w:t>
      </w:r>
      <w:r w:rsidRPr="00F47CA4">
        <w:rPr>
          <w:rFonts w:ascii="Courier New" w:eastAsia="Times New Roman" w:hAnsi="Courier New" w:cs="Courier New"/>
          <w:color w:val="000000" w:themeColor="text1"/>
          <w:sz w:val="16"/>
          <w:szCs w:val="16"/>
          <w:shd w:val="clear" w:color="auto" w:fill="F7FAFF"/>
          <w:lang w:val="ru-BY" w:eastAsia="ru-BY"/>
        </w:rPr>
        <w:t>gotoPage($url)</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echo "&lt;script&gt;window.location = '</w:t>
      </w:r>
      <w:r w:rsidRPr="00F47CA4">
        <w:rPr>
          <w:rFonts w:ascii="Courier New" w:eastAsia="Times New Roman" w:hAnsi="Courier New" w:cs="Courier New"/>
          <w:color w:val="000000" w:themeColor="text1"/>
          <w:sz w:val="16"/>
          <w:szCs w:val="16"/>
          <w:shd w:val="clear" w:color="auto" w:fill="F7FAFF"/>
          <w:lang w:val="ru-BY" w:eastAsia="ru-BY"/>
        </w:rPr>
        <w:t>$url</w:t>
      </w:r>
      <w:r w:rsidRPr="00F47CA4">
        <w:rPr>
          <w:rFonts w:ascii="Courier New" w:eastAsia="Times New Roman" w:hAnsi="Courier New" w:cs="Courier New"/>
          <w:b/>
          <w:bCs/>
          <w:color w:val="000000" w:themeColor="text1"/>
          <w:sz w:val="16"/>
          <w:szCs w:val="16"/>
          <w:shd w:val="clear" w:color="auto" w:fill="F7FAFF"/>
          <w:lang w:val="ru-BY" w:eastAsia="ru-BY"/>
        </w:rPr>
        <w:t>'&lt;/script&gt;"</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color w:val="000000" w:themeColor="text1"/>
          <w:sz w:val="16"/>
          <w:szCs w:val="16"/>
          <w:shd w:val="clear" w:color="auto" w:fill="F7FAFF"/>
          <w:lang w:val="ru-BY" w:eastAsia="ru-BY"/>
        </w:rPr>
        <w:br/>
      </w:r>
      <w:r w:rsidRPr="00F47CA4">
        <w:rPr>
          <w:rFonts w:ascii="Courier New" w:eastAsia="Times New Roman" w:hAnsi="Courier New" w:cs="Courier New"/>
          <w:b/>
          <w:bCs/>
          <w:color w:val="000000" w:themeColor="text1"/>
          <w:sz w:val="16"/>
          <w:szCs w:val="16"/>
          <w:shd w:val="clear" w:color="auto" w:fill="F7FAFF"/>
          <w:lang w:val="ru-BY" w:eastAsia="ru-BY"/>
        </w:rPr>
        <w:t xml:space="preserve">function </w:t>
      </w:r>
      <w:r w:rsidRPr="00F47CA4">
        <w:rPr>
          <w:rFonts w:ascii="Courier New" w:eastAsia="Times New Roman" w:hAnsi="Courier New" w:cs="Courier New"/>
          <w:color w:val="000000" w:themeColor="text1"/>
          <w:sz w:val="16"/>
          <w:szCs w:val="16"/>
          <w:shd w:val="clear" w:color="auto" w:fill="F7FAFF"/>
          <w:lang w:val="ru-BY" w:eastAsia="ru-BY"/>
        </w:rPr>
        <w:t>logout()</w:t>
      </w:r>
      <w:r w:rsidRPr="00F47CA4">
        <w:rPr>
          <w:rFonts w:ascii="Courier New" w:eastAsia="Times New Roman" w:hAnsi="Courier New" w:cs="Courier New"/>
          <w:color w:val="000000" w:themeColor="text1"/>
          <w:sz w:val="16"/>
          <w:szCs w:val="16"/>
          <w:shd w:val="clear" w:color="auto" w:fill="F7FAFF"/>
          <w:lang w:val="ru-BY" w:eastAsia="ru-BY"/>
        </w:rPr>
        <w:br/>
        <w:t>{</w:t>
      </w:r>
      <w:r w:rsidRPr="00F47CA4">
        <w:rPr>
          <w:rFonts w:ascii="Courier New" w:eastAsia="Times New Roman" w:hAnsi="Courier New" w:cs="Courier New"/>
          <w:color w:val="000000" w:themeColor="text1"/>
          <w:sz w:val="16"/>
          <w:szCs w:val="16"/>
          <w:shd w:val="clear" w:color="auto" w:fill="F7FAFF"/>
          <w:lang w:val="ru-BY" w:eastAsia="ru-BY"/>
        </w:rPr>
        <w:br/>
        <w:t xml:space="preserve">    </w:t>
      </w:r>
      <w:r w:rsidRPr="00F47CA4">
        <w:rPr>
          <w:rFonts w:ascii="Courier New" w:eastAsia="Times New Roman" w:hAnsi="Courier New" w:cs="Courier New"/>
          <w:b/>
          <w:bCs/>
          <w:color w:val="000000" w:themeColor="text1"/>
          <w:sz w:val="16"/>
          <w:szCs w:val="16"/>
          <w:shd w:val="clear" w:color="auto" w:fill="F7FAFF"/>
          <w:lang w:val="ru-BY" w:eastAsia="ru-BY"/>
        </w:rPr>
        <w:t>unset</w:t>
      </w:r>
      <w:r w:rsidRPr="00F47CA4">
        <w:rPr>
          <w:rFonts w:ascii="Courier New" w:eastAsia="Times New Roman" w:hAnsi="Courier New" w:cs="Courier New"/>
          <w:color w:val="000000" w:themeColor="text1"/>
          <w:sz w:val="16"/>
          <w:szCs w:val="16"/>
          <w:shd w:val="clear" w:color="auto" w:fill="F7FAFF"/>
          <w:lang w:val="ru-BY" w:eastAsia="ru-BY"/>
        </w:rPr>
        <w:t>($_SESSION[</w:t>
      </w:r>
      <w:r w:rsidRPr="00F47CA4">
        <w:rPr>
          <w:rFonts w:ascii="Courier New" w:eastAsia="Times New Roman" w:hAnsi="Courier New" w:cs="Courier New"/>
          <w:b/>
          <w:bCs/>
          <w:color w:val="000000" w:themeColor="text1"/>
          <w:sz w:val="16"/>
          <w:szCs w:val="16"/>
          <w:shd w:val="clear" w:color="auto" w:fill="F7FAFF"/>
          <w:lang w:val="ru-BY" w:eastAsia="ru-BY"/>
        </w:rPr>
        <w:t>"logged_user"</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 xml:space="preserve">    gotoPage(</w:t>
      </w:r>
      <w:r w:rsidRPr="00F47CA4">
        <w:rPr>
          <w:rFonts w:ascii="Courier New" w:eastAsia="Times New Roman" w:hAnsi="Courier New" w:cs="Courier New"/>
          <w:b/>
          <w:bCs/>
          <w:color w:val="000000" w:themeColor="text1"/>
          <w:sz w:val="16"/>
          <w:szCs w:val="16"/>
          <w:shd w:val="clear" w:color="auto" w:fill="F7FAFF"/>
          <w:lang w:val="ru-BY" w:eastAsia="ru-BY"/>
        </w:rPr>
        <w:t>'http://localhost:63342/courseproject/index.php'</w:t>
      </w:r>
      <w:r w:rsidRPr="00F47CA4">
        <w:rPr>
          <w:rFonts w:ascii="Courier New" w:eastAsia="Times New Roman" w:hAnsi="Courier New" w:cs="Courier New"/>
          <w:color w:val="000000" w:themeColor="text1"/>
          <w:sz w:val="16"/>
          <w:szCs w:val="16"/>
          <w:shd w:val="clear" w:color="auto" w:fill="F7FAFF"/>
          <w:lang w:val="ru-BY" w:eastAsia="ru-BY"/>
        </w:rPr>
        <w:t>);</w:t>
      </w:r>
      <w:r w:rsidRPr="00F47CA4">
        <w:rPr>
          <w:rFonts w:ascii="Courier New" w:eastAsia="Times New Roman" w:hAnsi="Courier New" w:cs="Courier New"/>
          <w:color w:val="000000" w:themeColor="text1"/>
          <w:sz w:val="16"/>
          <w:szCs w:val="16"/>
          <w:shd w:val="clear" w:color="auto" w:fill="F7FAFF"/>
          <w:lang w:val="ru-BY" w:eastAsia="ru-BY"/>
        </w:rPr>
        <w:br/>
        <w:t>}</w:t>
      </w:r>
    </w:p>
    <w:p w:rsidR="00F47CA4" w:rsidRDefault="00F47CA4" w:rsidP="00C65CFE">
      <w:pPr>
        <w:rPr>
          <w:rFonts w:ascii="Times New Roman" w:hAnsi="Times New Roman" w:cs="Times New Roman"/>
          <w:sz w:val="26"/>
          <w:szCs w:val="26"/>
          <w:lang w:val="ru-BY"/>
        </w:rPr>
      </w:pPr>
    </w:p>
    <w:p w:rsidR="00BB6CC1" w:rsidRPr="0077235A" w:rsidRDefault="007A7418" w:rsidP="00BB6CC1">
      <w:pPr>
        <w:rPr>
          <w:rFonts w:ascii="Times New Roman" w:hAnsi="Times New Roman" w:cs="Times New Roman"/>
          <w:sz w:val="26"/>
          <w:szCs w:val="26"/>
        </w:rPr>
      </w:pPr>
      <w:r>
        <w:rPr>
          <w:rFonts w:ascii="Times New Roman" w:hAnsi="Times New Roman" w:cs="Times New Roman"/>
          <w:sz w:val="26"/>
          <w:szCs w:val="26"/>
        </w:rPr>
        <w:t>view</w:t>
      </w:r>
      <w:r w:rsidR="00BB6CC1">
        <w:rPr>
          <w:rFonts w:ascii="Times New Roman" w:hAnsi="Times New Roman" w:cs="Times New Roman"/>
          <w:sz w:val="26"/>
          <w:szCs w:val="26"/>
        </w:rPr>
        <w:t>/</w:t>
      </w:r>
      <w:r>
        <w:rPr>
          <w:rFonts w:ascii="Times New Roman" w:hAnsi="Times New Roman" w:cs="Times New Roman"/>
          <w:sz w:val="26"/>
          <w:szCs w:val="26"/>
        </w:rPr>
        <w:t>css</w:t>
      </w:r>
      <w:r w:rsidR="00BB6CC1">
        <w:rPr>
          <w:rFonts w:ascii="Times New Roman" w:hAnsi="Times New Roman" w:cs="Times New Roman"/>
          <w:sz w:val="26"/>
          <w:szCs w:val="26"/>
        </w:rPr>
        <w:t>/</w:t>
      </w:r>
      <w:r>
        <w:rPr>
          <w:rFonts w:ascii="Times New Roman" w:hAnsi="Times New Roman" w:cs="Times New Roman"/>
          <w:sz w:val="26"/>
          <w:szCs w:val="26"/>
        </w:rPr>
        <w:t>admin.css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admin_menu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26</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37</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0.9</w:t>
      </w:r>
      <w:r w:rsidRPr="007A7418">
        <w:rPr>
          <w:rFonts w:ascii="Courier New" w:eastAsia="Times New Roman" w:hAnsi="Courier New" w:cs="Courier New"/>
          <w:b/>
          <w:bCs/>
          <w:color w:val="000000" w:themeColor="text1"/>
          <w:sz w:val="16"/>
          <w:szCs w:val="16"/>
          <w:lang w:val="ru-BY" w:eastAsia="ru-BY"/>
        </w:rPr>
        <w:t>vw solid blue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border-radius</w:t>
      </w:r>
      <w:r w:rsidRPr="007A7418">
        <w:rPr>
          <w:rFonts w:ascii="Courier New" w:eastAsia="Times New Roman" w:hAnsi="Courier New" w:cs="Courier New"/>
          <w:color w:val="000000" w:themeColor="text1"/>
          <w:sz w:val="16"/>
          <w:szCs w:val="16"/>
          <w:lang w:val="ru-BY" w:eastAsia="ru-BY"/>
        </w:rPr>
        <w:t>: 0.5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admin_menu a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F47CA4" w:rsidRPr="00BE3C65" w:rsidRDefault="00F47CA4"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view/css/categories.css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categories_panel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 img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lastRenderedPageBreak/>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category_txt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12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right_block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category_fill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E06ECA" w:rsidRPr="007A7418" w:rsidRDefault="00E06ECA"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view/css/items.css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list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item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 solid rgb</w:t>
      </w:r>
      <w:r w:rsidRPr="007A7418">
        <w:rPr>
          <w:rFonts w:ascii="Courier New" w:eastAsia="Times New Roman" w:hAnsi="Courier New" w:cs="Courier New"/>
          <w:color w:val="000000" w:themeColor="text1"/>
          <w:sz w:val="16"/>
          <w:szCs w:val="16"/>
          <w:lang w:val="ru-BY" w:eastAsia="ru-BY"/>
        </w:rPr>
        <w:t>(222, 211, 220);</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4.2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item_txt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4.2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border-radius</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item_control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4.2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rgba</w:t>
      </w:r>
      <w:r w:rsidRPr="007A7418">
        <w:rPr>
          <w:rFonts w:ascii="Courier New" w:eastAsia="Times New Roman" w:hAnsi="Courier New" w:cs="Courier New"/>
          <w:color w:val="000000" w:themeColor="text1"/>
          <w:sz w:val="16"/>
          <w:szCs w:val="16"/>
          <w:lang w:val="ru-BY" w:eastAsia="ru-BY"/>
        </w:rPr>
        <w:t>(176, 121, 208, 0.59);</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BE3C65" w:rsidRPr="007A7418" w:rsidRDefault="00BE3C65"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view/css/product.css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b/>
          <w:bCs/>
          <w:color w:val="000000" w:themeColor="text1"/>
          <w:sz w:val="16"/>
          <w:szCs w:val="16"/>
          <w:lang w:val="ru-BY" w:eastAsia="ru-BY"/>
        </w:rPr>
        <w:t xml:space="preserve">product_panel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product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 solid rgb</w:t>
      </w:r>
      <w:r w:rsidRPr="007A7418">
        <w:rPr>
          <w:rFonts w:ascii="Courier New" w:eastAsia="Times New Roman" w:hAnsi="Courier New" w:cs="Courier New"/>
          <w:color w:val="000000" w:themeColor="text1"/>
          <w:sz w:val="16"/>
          <w:szCs w:val="16"/>
          <w:lang w:val="ru-BY" w:eastAsia="ru-BY"/>
        </w:rPr>
        <w:t>(222, 211, 220);</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border-radius</w:t>
      </w:r>
      <w:r w:rsidRPr="007A7418">
        <w:rPr>
          <w:rFonts w:ascii="Courier New" w:eastAsia="Times New Roman" w:hAnsi="Courier New" w:cs="Courier New"/>
          <w:color w:val="000000" w:themeColor="text1"/>
          <w:sz w:val="16"/>
          <w:szCs w:val="16"/>
          <w:lang w:val="ru-BY" w:eastAsia="ru-BY"/>
        </w:rPr>
        <w:t>: 0.1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product_pic</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product img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product_pic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lastRenderedPageBreak/>
        <w:br/>
        <w:t>.</w:t>
      </w:r>
      <w:r w:rsidRPr="007A7418">
        <w:rPr>
          <w:rFonts w:ascii="Courier New" w:eastAsia="Times New Roman" w:hAnsi="Courier New" w:cs="Courier New"/>
          <w:b/>
          <w:bCs/>
          <w:color w:val="000000" w:themeColor="text1"/>
          <w:sz w:val="16"/>
          <w:szCs w:val="16"/>
          <w:lang w:val="ru-BY" w:eastAsia="ru-BY"/>
        </w:rPr>
        <w:t xml:space="preserve">info_block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-15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name_block</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price_block</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control_block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name_block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price_block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product_page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page_pic</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product_page img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27.5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27.5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name_page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-27.5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price_page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cntrl_page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30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right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view/css/style.css</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7A7418">
        <w:rPr>
          <w:rFonts w:ascii="Courier New" w:eastAsia="Times New Roman" w:hAnsi="Courier New" w:cs="Courier New"/>
          <w:b/>
          <w:bCs/>
          <w:color w:val="000000" w:themeColor="text1"/>
          <w:sz w:val="16"/>
          <w:szCs w:val="16"/>
          <w:lang w:val="ru-BY" w:eastAsia="ru-BY"/>
        </w:rPr>
        <w:t xml:space="preserve">body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font-family</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'Gill Sans'</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'Gill Sans MT'</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Calibri</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'Trebuchet MS'</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sans-serif</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background-color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rgba</w:t>
      </w:r>
      <w:r w:rsidRPr="007A7418">
        <w:rPr>
          <w:rFonts w:ascii="Courier New" w:eastAsia="Times New Roman" w:hAnsi="Courier New" w:cs="Courier New"/>
          <w:color w:val="000000" w:themeColor="text1"/>
          <w:sz w:val="16"/>
          <w:szCs w:val="16"/>
          <w:lang w:val="ru-BY" w:eastAsia="ru-BY"/>
        </w:rPr>
        <w:t>(224, 241, 233, 0.58);</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a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text-decoration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none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#header_title</w:t>
      </w:r>
      <w:r w:rsidRPr="007A7418">
        <w:rPr>
          <w:rFonts w:ascii="Courier New" w:eastAsia="Times New Roman" w:hAnsi="Courier New" w:cs="Courier New"/>
          <w:color w:val="000000" w:themeColor="text1"/>
          <w:sz w:val="16"/>
          <w:szCs w:val="16"/>
          <w:lang w:val="ru-BY" w:eastAsia="ru-BY"/>
        </w:rPr>
        <w:t>, .</w:t>
      </w:r>
      <w:r w:rsidRPr="007A7418">
        <w:rPr>
          <w:rFonts w:ascii="Courier New" w:eastAsia="Times New Roman" w:hAnsi="Courier New" w:cs="Courier New"/>
          <w:b/>
          <w:bCs/>
          <w:color w:val="000000" w:themeColor="text1"/>
          <w:sz w:val="16"/>
          <w:szCs w:val="16"/>
          <w:lang w:val="ru-BY" w:eastAsia="ru-BY"/>
        </w:rPr>
        <w:t xml:space="preserve">controls_right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background-color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font-family</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cursive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header a </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lastRenderedPageBreak/>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white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header_link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controls_right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68.6</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29.4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registration_link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19.4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autho_link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19.4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10</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#header_title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68.6</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#title_name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2</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53.9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left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#basket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53.9</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height</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14.7</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footer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dimgrey</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footer a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dimgray</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user_identify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margin-top</w:t>
      </w:r>
      <w:r w:rsidRPr="007A7418">
        <w:rPr>
          <w:rFonts w:ascii="Courier New" w:eastAsia="Times New Roman" w:hAnsi="Courier New" w:cs="Courier New"/>
          <w:color w:val="000000" w:themeColor="text1"/>
          <w:sz w:val="16"/>
          <w:szCs w:val="16"/>
          <w:lang w:val="ru-BY" w:eastAsia="ru-BY"/>
        </w:rPr>
        <w:t>: 2.5</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margin-left</w:t>
      </w:r>
      <w:r w:rsidRPr="007A7418">
        <w:rPr>
          <w:rFonts w:ascii="Courier New" w:eastAsia="Times New Roman" w:hAnsi="Courier New" w:cs="Courier New"/>
          <w:color w:val="000000" w:themeColor="text1"/>
          <w:sz w:val="16"/>
          <w:szCs w:val="16"/>
          <w:lang w:val="ru-BY" w:eastAsia="ru-BY"/>
        </w:rPr>
        <w:t>: 43</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left</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font-size</w:t>
      </w:r>
      <w:r w:rsidRPr="007A7418">
        <w:rPr>
          <w:rFonts w:ascii="Courier New" w:eastAsia="Times New Roman" w:hAnsi="Courier New" w:cs="Courier New"/>
          <w:color w:val="000000" w:themeColor="text1"/>
          <w:sz w:val="16"/>
          <w:szCs w:val="16"/>
          <w:lang w:val="ru-BY" w:eastAsia="ru-BY"/>
        </w:rPr>
        <w:t>: 1</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color</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rgb</w:t>
      </w:r>
      <w:r w:rsidRPr="007A7418">
        <w:rPr>
          <w:rFonts w:ascii="Courier New" w:eastAsia="Times New Roman" w:hAnsi="Courier New" w:cs="Courier New"/>
          <w:color w:val="000000" w:themeColor="text1"/>
          <w:sz w:val="16"/>
          <w:szCs w:val="16"/>
          <w:lang w:val="ru-BY" w:eastAsia="ru-BY"/>
        </w:rPr>
        <w:t>(62, 82, 197);</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b/>
          <w:bCs/>
          <w:color w:val="000000" w:themeColor="text1"/>
          <w:sz w:val="16"/>
          <w:szCs w:val="16"/>
          <w:lang w:val="ru-BY" w:eastAsia="ru-BY"/>
        </w:rPr>
        <w:t xml:space="preserve">user_identify h2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text-align</w:t>
      </w:r>
      <w:r w:rsidRPr="007A7418">
        <w:rPr>
          <w:rFonts w:ascii="Courier New" w:eastAsia="Times New Roman" w:hAnsi="Courier New" w:cs="Courier New"/>
          <w:color w:val="000000" w:themeColor="text1"/>
          <w:sz w:val="16"/>
          <w:szCs w:val="16"/>
          <w:lang w:val="ru-BY" w:eastAsia="ru-BY"/>
        </w:rPr>
        <w:t xml:space="preserve">: </w:t>
      </w:r>
      <w:r w:rsidRPr="007A7418">
        <w:rPr>
          <w:rFonts w:ascii="Courier New" w:eastAsia="Times New Roman" w:hAnsi="Courier New" w:cs="Courier New"/>
          <w:b/>
          <w:bCs/>
          <w:color w:val="000000" w:themeColor="text1"/>
          <w:sz w:val="16"/>
          <w:szCs w:val="16"/>
          <w:lang w:val="ru-BY" w:eastAsia="ru-BY"/>
        </w:rPr>
        <w:t>center</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color w:val="000000" w:themeColor="text1"/>
          <w:sz w:val="16"/>
          <w:szCs w:val="16"/>
          <w:lang w:val="ru-BY" w:eastAsia="ru-BY"/>
        </w:rPr>
        <w:br/>
      </w:r>
      <w:r w:rsidRPr="007A7418">
        <w:rPr>
          <w:rFonts w:ascii="Courier New" w:eastAsia="Times New Roman" w:hAnsi="Courier New" w:cs="Courier New"/>
          <w:b/>
          <w:bCs/>
          <w:color w:val="000000" w:themeColor="text1"/>
          <w:sz w:val="16"/>
          <w:szCs w:val="16"/>
          <w:lang w:val="ru-BY" w:eastAsia="ru-BY"/>
        </w:rPr>
        <w:t xml:space="preserve">input </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width</w:t>
      </w:r>
      <w:r w:rsidRPr="007A7418">
        <w:rPr>
          <w:rFonts w:ascii="Courier New" w:eastAsia="Times New Roman" w:hAnsi="Courier New" w:cs="Courier New"/>
          <w:color w:val="000000" w:themeColor="text1"/>
          <w:sz w:val="16"/>
          <w:szCs w:val="16"/>
          <w:lang w:val="ru-BY" w:eastAsia="ru-BY"/>
        </w:rPr>
        <w:t>: 14</w:t>
      </w:r>
      <w:r w:rsidRPr="007A7418">
        <w:rPr>
          <w:rFonts w:ascii="Courier New" w:eastAsia="Times New Roman" w:hAnsi="Courier New" w:cs="Courier New"/>
          <w:b/>
          <w:bCs/>
          <w:color w:val="000000" w:themeColor="text1"/>
          <w:sz w:val="16"/>
          <w:szCs w:val="16"/>
          <w:lang w:val="ru-BY" w:eastAsia="ru-BY"/>
        </w:rPr>
        <w:t>vw</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 xml:space="preserve">    </w:t>
      </w:r>
      <w:r w:rsidRPr="007A7418">
        <w:rPr>
          <w:rFonts w:ascii="Courier New" w:eastAsia="Times New Roman" w:hAnsi="Courier New" w:cs="Courier New"/>
          <w:b/>
          <w:bCs/>
          <w:color w:val="000000" w:themeColor="text1"/>
          <w:sz w:val="16"/>
          <w:szCs w:val="16"/>
          <w:lang w:val="ru-BY" w:eastAsia="ru-BY"/>
        </w:rPr>
        <w:t>border</w:t>
      </w:r>
      <w:r w:rsidRPr="007A7418">
        <w:rPr>
          <w:rFonts w:ascii="Courier New" w:eastAsia="Times New Roman" w:hAnsi="Courier New" w:cs="Courier New"/>
          <w:color w:val="000000" w:themeColor="text1"/>
          <w:sz w:val="16"/>
          <w:szCs w:val="16"/>
          <w:lang w:val="ru-BY" w:eastAsia="ru-BY"/>
        </w:rPr>
        <w:t>: 0.01</w:t>
      </w:r>
      <w:r w:rsidRPr="007A7418">
        <w:rPr>
          <w:rFonts w:ascii="Courier New" w:eastAsia="Times New Roman" w:hAnsi="Courier New" w:cs="Courier New"/>
          <w:b/>
          <w:bCs/>
          <w:color w:val="000000" w:themeColor="text1"/>
          <w:sz w:val="16"/>
          <w:szCs w:val="16"/>
          <w:lang w:val="ru-BY" w:eastAsia="ru-BY"/>
        </w:rPr>
        <w:t>vw solid blue</w:t>
      </w:r>
      <w:r w:rsidRPr="007A7418">
        <w:rPr>
          <w:rFonts w:ascii="Courier New" w:eastAsia="Times New Roman" w:hAnsi="Courier New" w:cs="Courier New"/>
          <w:color w:val="000000" w:themeColor="text1"/>
          <w:sz w:val="16"/>
          <w:szCs w:val="16"/>
          <w:lang w:val="ru-BY" w:eastAsia="ru-BY"/>
        </w:rPr>
        <w:t>;</w:t>
      </w:r>
      <w:r w:rsidRPr="007A7418">
        <w:rPr>
          <w:rFonts w:ascii="Courier New" w:eastAsia="Times New Roman" w:hAnsi="Courier New" w:cs="Courier New"/>
          <w:color w:val="000000" w:themeColor="text1"/>
          <w:sz w:val="16"/>
          <w:szCs w:val="16"/>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view/authorizationControl.html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lastRenderedPageBreak/>
        <w:t>&lt;</w:t>
      </w:r>
      <w:r w:rsidRPr="007A7418">
        <w:rPr>
          <w:rFonts w:ascii="Courier New" w:eastAsia="Times New Roman" w:hAnsi="Courier New" w:cs="Courier New"/>
          <w:b/>
          <w:bCs/>
          <w:color w:val="auto"/>
          <w:sz w:val="16"/>
          <w:szCs w:val="16"/>
          <w:shd w:val="clear" w:color="auto" w:fill="EFEFEF"/>
          <w:lang w:val="ru-BY" w:eastAsia="ru-BY"/>
        </w:rPr>
        <w:t>div class="controls_right"</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class="registration_link"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href="registration.php"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Регистрация</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class="autho_link"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href="authentication.php"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Вход</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p>
    <w:p w:rsidR="00BE3C65" w:rsidRPr="007A7418" w:rsidRDefault="00BE3C65"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view/CartView.php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"D:\Workspace\UnitTesting\courseproject\model\util\dao\CartDao.php"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"D:\Workspace\UnitTesting\courseproject\model\logic\Cashier.php"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CartView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CartDao();</w:t>
      </w:r>
      <w:r w:rsidRPr="007A7418">
        <w:rPr>
          <w:rFonts w:ascii="Courier New" w:eastAsia="Times New Roman" w:hAnsi="Courier New" w:cs="Courier New"/>
          <w:color w:val="auto"/>
          <w:sz w:val="16"/>
          <w:szCs w:val="16"/>
          <w:shd w:val="clear" w:color="auto" w:fill="F7FAFF"/>
          <w:lang w:val="ru-BY" w:eastAsia="ru-BY"/>
        </w:rPr>
        <w:br/>
        <w:t xml:space="preserve">        $cart = $dao-&gt;getAll();</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($cart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$record) {</w:t>
      </w:r>
      <w:r w:rsidRPr="007A7418">
        <w:rPr>
          <w:rFonts w:ascii="Courier New" w:eastAsia="Times New Roman" w:hAnsi="Courier New" w:cs="Courier New"/>
          <w:color w:val="auto"/>
          <w:sz w:val="16"/>
          <w:szCs w:val="16"/>
          <w:shd w:val="clear" w:color="auto" w:fill="F7FAFF"/>
          <w:lang w:val="ru-BY" w:eastAsia="ru-BY"/>
        </w:rPr>
        <w:br/>
        <w:t xml:space="preserve">            $id = $record-&gt;getProduct()-&gt;getId();</w:t>
      </w:r>
      <w:r w:rsidRPr="007A7418">
        <w:rPr>
          <w:rFonts w:ascii="Courier New" w:eastAsia="Times New Roman" w:hAnsi="Courier New" w:cs="Courier New"/>
          <w:color w:val="auto"/>
          <w:sz w:val="16"/>
          <w:szCs w:val="16"/>
          <w:shd w:val="clear" w:color="auto" w:fill="F7FAFF"/>
          <w:lang w:val="ru-BY" w:eastAsia="ru-BY"/>
        </w:rPr>
        <w:br/>
        <w:t xml:space="preserve">            $name = $record-&gt;getProduct()-&gt;getName();</w:t>
      </w:r>
      <w:r w:rsidRPr="007A7418">
        <w:rPr>
          <w:rFonts w:ascii="Courier New" w:eastAsia="Times New Roman" w:hAnsi="Courier New" w:cs="Courier New"/>
          <w:color w:val="auto"/>
          <w:sz w:val="16"/>
          <w:szCs w:val="16"/>
          <w:shd w:val="clear" w:color="auto" w:fill="F7FAFF"/>
          <w:lang w:val="ru-BY" w:eastAsia="ru-BY"/>
        </w:rPr>
        <w:br/>
        <w:t xml:space="preserve">            $price = $record-&gt;getProduct()-&gt;getPrice();</w:t>
      </w:r>
      <w:r w:rsidRPr="007A7418">
        <w:rPr>
          <w:rFonts w:ascii="Courier New" w:eastAsia="Times New Roman" w:hAnsi="Courier New" w:cs="Courier New"/>
          <w:color w:val="auto"/>
          <w:sz w:val="16"/>
          <w:szCs w:val="16"/>
          <w:shd w:val="clear" w:color="auto" w:fill="F7FAFF"/>
          <w:lang w:val="ru-BY" w:eastAsia="ru-BY"/>
        </w:rPr>
        <w:br/>
        <w:t xml:space="preserve">            $count = $record-&gt;getCount();</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'delete_rec'</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i/>
          <w:iCs/>
          <w:color w:val="auto"/>
          <w:sz w:val="16"/>
          <w:szCs w:val="16"/>
          <w:shd w:val="clear" w:color="auto" w:fill="F7FAFF"/>
          <w:lang w:val="ru-BY" w:eastAsia="ru-BY"/>
        </w:rPr>
        <w:t>count</w:t>
      </w:r>
      <w:r w:rsidRPr="007A7418">
        <w:rPr>
          <w:rFonts w:ascii="Courier New" w:eastAsia="Times New Roman" w:hAnsi="Courier New" w:cs="Courier New"/>
          <w:color w:val="auto"/>
          <w:sz w:val="16"/>
          <w:szCs w:val="16"/>
          <w:shd w:val="clear" w:color="auto" w:fill="F7FAFF"/>
          <w:lang w:val="ru-BY" w:eastAsia="ru-BY"/>
        </w:rPr>
        <w:t>($cart) == 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 = 'http://localhost:63342/courseproject/index.php'&gt;</w:t>
      </w:r>
      <w:r w:rsidRPr="007A7418">
        <w:rPr>
          <w:rFonts w:ascii="Courier New" w:eastAsia="Times New Roman" w:hAnsi="Courier New" w:cs="Courier New"/>
          <w:b/>
          <w:bCs/>
          <w:color w:val="auto"/>
          <w:sz w:val="16"/>
          <w:szCs w:val="16"/>
          <w:shd w:val="clear" w:color="auto" w:fill="F7FAFF"/>
          <w:lang w:val="ru-BY" w:eastAsia="ru-BY"/>
        </w:rPr>
        <w:br/>
        <w:t xml:space="preserve">                Корзина пуста. Добавьте что-нибудь&lt;/a&gt;"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else</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$price = Cashier::</w:t>
      </w:r>
      <w:r w:rsidRPr="007A7418">
        <w:rPr>
          <w:rFonts w:ascii="Courier New" w:eastAsia="Times New Roman" w:hAnsi="Courier New" w:cs="Courier New"/>
          <w:i/>
          <w:iCs/>
          <w:color w:val="auto"/>
          <w:sz w:val="16"/>
          <w:szCs w:val="16"/>
          <w:shd w:val="clear" w:color="auto" w:fill="F7FAFF"/>
          <w:lang w:val="ru-BY" w:eastAsia="ru-BY"/>
        </w:rPr>
        <w:t>getCashier</w:t>
      </w:r>
      <w:r w:rsidRPr="007A7418">
        <w:rPr>
          <w:rFonts w:ascii="Courier New" w:eastAsia="Times New Roman" w:hAnsi="Courier New" w:cs="Courier New"/>
          <w:color w:val="auto"/>
          <w:sz w:val="16"/>
          <w:szCs w:val="16"/>
          <w:shd w:val="clear" w:color="auto" w:fill="F7FAFF"/>
          <w:lang w:val="ru-BY" w:eastAsia="ru-BY"/>
        </w:rPr>
        <w:t>()-&gt;getTotalPrice($cart);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echo "&lt;p&gt;Общая стоимость: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$&lt;/p&gt;"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 = '/courseproject/createOrder.php'&gt;</w:t>
      </w:r>
      <w:r w:rsidRPr="007A7418">
        <w:rPr>
          <w:rFonts w:ascii="Courier New" w:eastAsia="Times New Roman" w:hAnsi="Courier New" w:cs="Courier New"/>
          <w:b/>
          <w:bCs/>
          <w:color w:val="auto"/>
          <w:sz w:val="16"/>
          <w:szCs w:val="16"/>
          <w:shd w:val="clear" w:color="auto" w:fill="F7FAFF"/>
          <w:lang w:val="ru-BY" w:eastAsia="ru-BY"/>
        </w:rPr>
        <w:br/>
        <w:t xml:space="preserve">                Оформить заказ&lt;/a&gt;"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BE3C65" w:rsidRPr="007A7418" w:rsidRDefault="00BE3C65"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view/CategoryView.php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"D:\Workspace\UnitTesting\courseproject\model\util\dao\CategoryDao.php"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CategoryView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consumerView($db)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CategoryDao($db);</w:t>
      </w:r>
      <w:r w:rsidRPr="007A7418">
        <w:rPr>
          <w:rFonts w:ascii="Courier New" w:eastAsia="Times New Roman" w:hAnsi="Courier New" w:cs="Courier New"/>
          <w:color w:val="auto"/>
          <w:sz w:val="16"/>
          <w:szCs w:val="16"/>
          <w:shd w:val="clear" w:color="auto" w:fill="F7FAFF"/>
          <w:lang w:val="ru-BY" w:eastAsia="ru-BY"/>
        </w:rPr>
        <w:br/>
        <w:t xml:space="preserve">        $categories = $dao-&gt;getAll();</w:t>
      </w:r>
      <w:r w:rsidRPr="007A7418">
        <w:rPr>
          <w:rFonts w:ascii="Courier New" w:eastAsia="Times New Roman" w:hAnsi="Courier New" w:cs="Courier New"/>
          <w:color w:val="auto"/>
          <w:sz w:val="16"/>
          <w:szCs w:val="16"/>
          <w:shd w:val="clear" w:color="auto" w:fill="F7FAFF"/>
          <w:lang w:val="ru-BY" w:eastAsia="ru-BY"/>
        </w:rPr>
        <w:br/>
        <w:t xml:space="preserve">        $name_left = </w:t>
      </w:r>
      <w:r w:rsidRPr="007A7418">
        <w:rPr>
          <w:rFonts w:ascii="Courier New" w:eastAsia="Times New Roman" w:hAnsi="Courier New" w:cs="Courier New"/>
          <w:b/>
          <w:bCs/>
          <w:color w:val="auto"/>
          <w:sz w:val="16"/>
          <w:szCs w:val="16"/>
          <w:shd w:val="clear" w:color="auto" w:fill="F7FAFF"/>
          <w:lang w:val="ru-BY" w:eastAsia="ru-BY"/>
        </w:rPr>
        <w:t>true</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($categories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$category)</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$category-&gt;getId();</w:t>
      </w:r>
      <w:r w:rsidRPr="007A7418">
        <w:rPr>
          <w:rFonts w:ascii="Courier New" w:eastAsia="Times New Roman" w:hAnsi="Courier New" w:cs="Courier New"/>
          <w:color w:val="auto"/>
          <w:sz w:val="16"/>
          <w:szCs w:val="16"/>
          <w:shd w:val="clear" w:color="auto" w:fill="F7FAFF"/>
          <w:lang w:val="ru-BY" w:eastAsia="ru-BY"/>
        </w:rPr>
        <w:br/>
        <w:t xml:space="preserve">            $name = $category-&gt;getName();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require_once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$PIC_CATEGORIES_PATH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$blocks = </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($name_left)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$blocks = </w:t>
      </w:r>
      <w:r w:rsidRPr="007A7418">
        <w:rPr>
          <w:rFonts w:ascii="Courier New" w:eastAsia="Times New Roman" w:hAnsi="Courier New" w:cs="Courier New"/>
          <w:b/>
          <w:bCs/>
          <w:color w:val="auto"/>
          <w:sz w:val="16"/>
          <w:szCs w:val="16"/>
          <w:shd w:val="clear" w:color="auto" w:fill="F7FAFF"/>
          <w:lang w:val="ru-BY" w:eastAsia="ru-BY"/>
        </w:rPr>
        <w:t>"&lt;div class=\"category_txt\"&gt;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&lt;/div&gt;&lt;div class='category_fill'&gt;&lt;/div&gt;</w:t>
      </w:r>
      <w:r w:rsidRPr="007A7418">
        <w:rPr>
          <w:rFonts w:ascii="Courier New" w:eastAsia="Times New Roman" w:hAnsi="Courier New" w:cs="Courier New"/>
          <w:b/>
          <w:bCs/>
          <w:color w:val="auto"/>
          <w:sz w:val="16"/>
          <w:szCs w:val="16"/>
          <w:shd w:val="clear" w:color="auto" w:fill="F7FAFF"/>
          <w:lang w:val="ru-BY" w:eastAsia="ru-BY"/>
        </w:rPr>
        <w:br/>
        <w:t xml:space="preserve">                        &lt;div class='right_block'&gt;&lt;img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 /&gt;&lt;/div&gt;"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else</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lastRenderedPageBreak/>
        <w:t xml:space="preserve">                $blocks = </w:t>
      </w:r>
      <w:r w:rsidRPr="007A7418">
        <w:rPr>
          <w:rFonts w:ascii="Courier New" w:eastAsia="Times New Roman" w:hAnsi="Courier New" w:cs="Courier New"/>
          <w:b/>
          <w:bCs/>
          <w:color w:val="auto"/>
          <w:sz w:val="16"/>
          <w:szCs w:val="16"/>
          <w:shd w:val="clear" w:color="auto" w:fill="F7FAFF"/>
          <w:lang w:val="ru-BY" w:eastAsia="ru-BY"/>
        </w:rPr>
        <w:t>"&lt;div&gt;&lt;img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 /&gt;&lt;/div&gt;</w:t>
      </w:r>
      <w:r w:rsidRPr="007A7418">
        <w:rPr>
          <w:rFonts w:ascii="Courier New" w:eastAsia="Times New Roman" w:hAnsi="Courier New" w:cs="Courier New"/>
          <w:b/>
          <w:bCs/>
          <w:color w:val="auto"/>
          <w:sz w:val="16"/>
          <w:szCs w:val="16"/>
          <w:shd w:val="clear" w:color="auto" w:fill="F7FAFF"/>
          <w:lang w:val="ru-BY" w:eastAsia="ru-BY"/>
        </w:rPr>
        <w:br/>
        <w:t xml:space="preserve">                        &lt;div class='right_block'&gt;&lt;div class=\"category_txt\"&gt;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$name_left = !$name_left;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class=\"category\"&gt;</w:t>
      </w:r>
      <w:r w:rsidRPr="007A7418">
        <w:rPr>
          <w:rFonts w:ascii="Courier New" w:eastAsia="Times New Roman" w:hAnsi="Courier New" w:cs="Courier New"/>
          <w:b/>
          <w:bCs/>
          <w:color w:val="auto"/>
          <w:sz w:val="16"/>
          <w:szCs w:val="16"/>
          <w:shd w:val="clear" w:color="auto" w:fill="F7FAFF"/>
          <w:lang w:val="ru-BY" w:eastAsia="ru-BY"/>
        </w:rPr>
        <w:br/>
        <w:t xml:space="preserve">                    &lt;a href=\"goods.php?category=</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 $blocks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adminView($db)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CategoryDao($db);</w:t>
      </w:r>
      <w:r w:rsidRPr="007A7418">
        <w:rPr>
          <w:rFonts w:ascii="Courier New" w:eastAsia="Times New Roman" w:hAnsi="Courier New" w:cs="Courier New"/>
          <w:color w:val="auto"/>
          <w:sz w:val="16"/>
          <w:szCs w:val="16"/>
          <w:shd w:val="clear" w:color="auto" w:fill="F7FAFF"/>
          <w:lang w:val="ru-BY" w:eastAsia="ru-BY"/>
        </w:rPr>
        <w:br/>
        <w:t xml:space="preserve">        $categories = $dao-&gt;getAll();</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($categories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$category)</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$category-&gt;getId();</w:t>
      </w:r>
      <w:r w:rsidRPr="007A7418">
        <w:rPr>
          <w:rFonts w:ascii="Courier New" w:eastAsia="Times New Roman" w:hAnsi="Courier New" w:cs="Courier New"/>
          <w:color w:val="auto"/>
          <w:sz w:val="16"/>
          <w:szCs w:val="16"/>
          <w:shd w:val="clear" w:color="auto" w:fill="F7FAFF"/>
          <w:lang w:val="ru-BY" w:eastAsia="ru-BY"/>
        </w:rPr>
        <w:br/>
        <w:t xml:space="preserve">            $name = $category-&gt;getName();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href='?delete_category=</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adminSelectView($db)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CategoryDao($db);</w:t>
      </w:r>
      <w:r w:rsidRPr="007A7418">
        <w:rPr>
          <w:rFonts w:ascii="Courier New" w:eastAsia="Times New Roman" w:hAnsi="Courier New" w:cs="Courier New"/>
          <w:color w:val="auto"/>
          <w:sz w:val="16"/>
          <w:szCs w:val="16"/>
          <w:shd w:val="clear" w:color="auto" w:fill="F7FAFF"/>
          <w:lang w:val="ru-BY" w:eastAsia="ru-BY"/>
        </w:rPr>
        <w:br/>
        <w:t xml:space="preserve">        $categories = $dao-&gt;getAll();</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($categories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$category)</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$category-&gt;getId();</w:t>
      </w:r>
      <w:r w:rsidRPr="007A7418">
        <w:rPr>
          <w:rFonts w:ascii="Courier New" w:eastAsia="Times New Roman" w:hAnsi="Courier New" w:cs="Courier New"/>
          <w:color w:val="auto"/>
          <w:sz w:val="16"/>
          <w:szCs w:val="16"/>
          <w:shd w:val="clear" w:color="auto" w:fill="F7FAFF"/>
          <w:lang w:val="ru-BY" w:eastAsia="ru-BY"/>
        </w:rPr>
        <w:br/>
        <w:t xml:space="preserve">            $name = $category-&gt;getName();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w:t>
      </w:r>
      <w:r w:rsidRPr="007A7418">
        <w:rPr>
          <w:rFonts w:ascii="Courier New" w:eastAsia="Times New Roman" w:hAnsi="Courier New" w:cs="Courier New"/>
          <w:b/>
          <w:bCs/>
          <w:color w:val="auto"/>
          <w:sz w:val="16"/>
          <w:szCs w:val="16"/>
          <w:shd w:val="clear" w:color="auto" w:fill="F7FAFF"/>
          <w:lang w:val="ru-BY" w:eastAsia="ru-BY"/>
        </w:rPr>
        <w:br/>
        <w:t xml:space="preserve">                    &lt;div&gt;&lt;a href='goodSet.php?category=</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&lt;/a&gt;&lt;/div&gt;</w:t>
      </w:r>
      <w:r w:rsidRPr="007A7418">
        <w:rPr>
          <w:rFonts w:ascii="Courier New" w:eastAsia="Times New Roman" w:hAnsi="Courier New" w:cs="Courier New"/>
          <w:b/>
          <w:bCs/>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view/footer.html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p id="about_creator"</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href="https://vk.com/ruslan_bahirau"</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Bahirau Ruslan</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 2018 -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p</w:t>
      </w:r>
      <w:r w:rsidRPr="007A7418">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view/header.html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id="header_title"</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id="title_name"</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href="/courseproject"</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Пекарь</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id="basket"</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href="basket.php" class="header_link"</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Корзина</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view/HistoryView.php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"D:\Workspace\UnitTesting\courseproject\model\util\dao\HistoryRecordDao.php"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HistoryView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viewAll($db)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HistoryRecordDao($db);</w:t>
      </w:r>
      <w:r w:rsidRPr="007A7418">
        <w:rPr>
          <w:rFonts w:ascii="Courier New" w:eastAsia="Times New Roman" w:hAnsi="Courier New" w:cs="Courier New"/>
          <w:color w:val="auto"/>
          <w:sz w:val="16"/>
          <w:szCs w:val="16"/>
          <w:shd w:val="clear" w:color="auto" w:fill="F7FAFF"/>
          <w:lang w:val="ru-BY" w:eastAsia="ru-BY"/>
        </w:rPr>
        <w:br/>
        <w:t xml:space="preserve">        $history = $dao-&gt;getAll();</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$clear_link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'clear_history'</w:t>
      </w:r>
      <w:r w:rsidRPr="007A7418">
        <w:rPr>
          <w:rFonts w:ascii="Courier New" w:eastAsia="Times New Roman" w:hAnsi="Courier New" w:cs="Courier New"/>
          <w:color w:val="auto"/>
          <w:sz w:val="16"/>
          <w:szCs w:val="16"/>
          <w:shd w:val="clear" w:color="auto" w:fill="F7FAFF"/>
          <w:lang w:val="ru-BY" w:eastAsia="ru-BY"/>
        </w:rPr>
        <w:t>, 1);</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w:t>
      </w:r>
      <w:r w:rsidRPr="007A7418">
        <w:rPr>
          <w:rFonts w:ascii="Courier New" w:eastAsia="Times New Roman" w:hAnsi="Courier New" w:cs="Courier New"/>
          <w:color w:val="auto"/>
          <w:sz w:val="16"/>
          <w:szCs w:val="16"/>
          <w:shd w:val="clear" w:color="auto" w:fill="F7FAFF"/>
          <w:lang w:val="ru-BY" w:eastAsia="ru-BY"/>
        </w:rPr>
        <w:t>$clear_link</w:t>
      </w:r>
      <w:r w:rsidRPr="007A7418">
        <w:rPr>
          <w:rFonts w:ascii="Courier New" w:eastAsia="Times New Roman" w:hAnsi="Courier New" w:cs="Courier New"/>
          <w:b/>
          <w:bCs/>
          <w:color w:val="auto"/>
          <w:sz w:val="16"/>
          <w:szCs w:val="16"/>
          <w:shd w:val="clear" w:color="auto" w:fill="F7FAFF"/>
          <w:lang w:val="ru-BY" w:eastAsia="ru-BY"/>
        </w:rPr>
        <w:t>'&gt;Очистить историю&lt;/a&gt;"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($history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$record)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$record-&gt;getId();</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lastRenderedPageBreak/>
        <w:t xml:space="preserve">            $user_name = ($record-&gt;getUser() == </w:t>
      </w:r>
      <w:r w:rsidRPr="007A7418">
        <w:rPr>
          <w:rFonts w:ascii="Courier New" w:eastAsia="Times New Roman" w:hAnsi="Courier New" w:cs="Courier New"/>
          <w:b/>
          <w:bCs/>
          <w:color w:val="auto"/>
          <w:sz w:val="16"/>
          <w:szCs w:val="16"/>
          <w:shd w:val="clear" w:color="auto" w:fill="F7FAFF"/>
          <w:lang w:val="ru-BY" w:eastAsia="ru-BY"/>
        </w:rPr>
        <w:t>null</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 </w:t>
      </w:r>
      <w:r w:rsidRPr="007A7418">
        <w:rPr>
          <w:rFonts w:ascii="Courier New" w:eastAsia="Times New Roman" w:hAnsi="Courier New" w:cs="Courier New"/>
          <w:b/>
          <w:bCs/>
          <w:color w:val="auto"/>
          <w:sz w:val="16"/>
          <w:szCs w:val="16"/>
          <w:shd w:val="clear" w:color="auto" w:fill="F7FAFF"/>
          <w:lang w:val="ru-BY" w:eastAsia="ru-BY"/>
        </w:rPr>
        <w:t xml:space="preserve">'none(guest)' </w:t>
      </w:r>
      <w:r w:rsidRPr="007A7418">
        <w:rPr>
          <w:rFonts w:ascii="Courier New" w:eastAsia="Times New Roman" w:hAnsi="Courier New" w:cs="Courier New"/>
          <w:color w:val="auto"/>
          <w:sz w:val="16"/>
          <w:szCs w:val="16"/>
          <w:shd w:val="clear" w:color="auto" w:fill="F7FAFF"/>
          <w:lang w:val="ru-BY" w:eastAsia="ru-BY"/>
        </w:rPr>
        <w:t>: $record-&gt;getUser()-&gt;getLogin();</w:t>
      </w:r>
      <w:r w:rsidRPr="007A7418">
        <w:rPr>
          <w:rFonts w:ascii="Courier New" w:eastAsia="Times New Roman" w:hAnsi="Courier New" w:cs="Courier New"/>
          <w:color w:val="auto"/>
          <w:sz w:val="16"/>
          <w:szCs w:val="16"/>
          <w:shd w:val="clear" w:color="auto" w:fill="F7FAFF"/>
          <w:lang w:val="ru-BY" w:eastAsia="ru-BY"/>
        </w:rPr>
        <w:br/>
        <w:t xml:space="preserve">            $product_name = $record-&gt;getProduct()-&gt;getName();</w:t>
      </w:r>
      <w:r w:rsidRPr="007A7418">
        <w:rPr>
          <w:rFonts w:ascii="Courier New" w:eastAsia="Times New Roman" w:hAnsi="Courier New" w:cs="Courier New"/>
          <w:color w:val="auto"/>
          <w:sz w:val="16"/>
          <w:szCs w:val="16"/>
          <w:shd w:val="clear" w:color="auto" w:fill="F7FAFF"/>
          <w:lang w:val="ru-BY" w:eastAsia="ru-BY"/>
        </w:rPr>
        <w:br/>
        <w:t xml:space="preserve">            $price = $record-&gt;getProduct()-&gt;getPrice() . </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$count = $record-&gt;getCount();</w:t>
      </w:r>
      <w:r w:rsidRPr="007A7418">
        <w:rPr>
          <w:rFonts w:ascii="Courier New" w:eastAsia="Times New Roman" w:hAnsi="Courier New" w:cs="Courier New"/>
          <w:color w:val="auto"/>
          <w:sz w:val="16"/>
          <w:szCs w:val="16"/>
          <w:shd w:val="clear" w:color="auto" w:fill="F7FAFF"/>
          <w:lang w:val="ru-BY" w:eastAsia="ru-BY"/>
        </w:rPr>
        <w:br/>
        <w:t xml:space="preserve">            $order_date = $record-&gt;getOrderDate();</w:t>
      </w:r>
      <w:r w:rsidRPr="007A7418">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'delete_history'</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$product_name</w:t>
      </w:r>
      <w:r w:rsidRPr="007A7418">
        <w:rPr>
          <w:rFonts w:ascii="Courier New" w:eastAsia="Times New Roman" w:hAnsi="Courier New" w:cs="Courier New"/>
          <w:b/>
          <w:bCs/>
          <w:color w:val="auto"/>
          <w:sz w:val="16"/>
          <w:szCs w:val="16"/>
          <w:shd w:val="clear" w:color="auto" w:fill="F7FAFF"/>
          <w:lang w:val="ru-BY" w:eastAsia="ru-BY"/>
        </w:rPr>
        <w:t xml:space="preserve">, пользователь: </w:t>
      </w:r>
      <w:r w:rsidRPr="007A7418">
        <w:rPr>
          <w:rFonts w:ascii="Courier New" w:eastAsia="Times New Roman" w:hAnsi="Courier New" w:cs="Courier New"/>
          <w:color w:val="auto"/>
          <w:sz w:val="16"/>
          <w:szCs w:val="16"/>
          <w:shd w:val="clear" w:color="auto" w:fill="F7FAFF"/>
          <w:lang w:val="ru-BY" w:eastAsia="ru-BY"/>
        </w:rPr>
        <w:t>$user_name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b/>
          <w:bCs/>
          <w:color w:val="auto"/>
          <w:sz w:val="16"/>
          <w:szCs w:val="16"/>
          <w:shd w:val="clear" w:color="auto" w:fill="F7FAFF"/>
          <w:lang w:val="ru-BY" w:eastAsia="ru-BY"/>
        </w:rPr>
        <w:br/>
        <w:t xml:space="preserve">                    дата оформления: </w:t>
      </w:r>
      <w:r w:rsidRPr="007A7418">
        <w:rPr>
          <w:rFonts w:ascii="Courier New" w:eastAsia="Times New Roman" w:hAnsi="Courier New" w:cs="Courier New"/>
          <w:color w:val="auto"/>
          <w:sz w:val="16"/>
          <w:szCs w:val="16"/>
          <w:shd w:val="clear" w:color="auto" w:fill="F7FAFF"/>
          <w:lang w:val="ru-BY" w:eastAsia="ru-BY"/>
        </w:rPr>
        <w:t>$order_date</w:t>
      </w:r>
      <w:r w:rsidRPr="007A7418">
        <w:rPr>
          <w:rFonts w:ascii="Courier New" w:eastAsia="Times New Roman" w:hAnsi="Courier New" w:cs="Courier New"/>
          <w:b/>
          <w:bCs/>
          <w:color w:val="auto"/>
          <w:sz w:val="16"/>
          <w:szCs w:val="16"/>
          <w:shd w:val="clear" w:color="auto" w:fill="F7FAFF"/>
          <w:lang w:val="ru-BY" w:eastAsia="ru-BY"/>
        </w:rPr>
        <w:t xml:space="preserve">, дата подтверждения: </w:t>
      </w:r>
      <w:r w:rsidRPr="007A7418">
        <w:rPr>
          <w:rFonts w:ascii="Courier New" w:eastAsia="Times New Roman" w:hAnsi="Courier New" w:cs="Courier New"/>
          <w:color w:val="auto"/>
          <w:sz w:val="16"/>
          <w:szCs w:val="16"/>
          <w:shd w:val="clear" w:color="auto" w:fill="F7FAFF"/>
          <w:lang w:val="ru-BY" w:eastAsia="ru-BY"/>
        </w:rPr>
        <w:t>$confirm_date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viewAllByUser($db, $user_id)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HistoryRecordDao($db);</w:t>
      </w:r>
      <w:r w:rsidRPr="007A7418">
        <w:rPr>
          <w:rFonts w:ascii="Courier New" w:eastAsia="Times New Roman" w:hAnsi="Courier New" w:cs="Courier New"/>
          <w:color w:val="auto"/>
          <w:sz w:val="16"/>
          <w:szCs w:val="16"/>
          <w:shd w:val="clear" w:color="auto" w:fill="F7FAFF"/>
          <w:lang w:val="ru-BY" w:eastAsia="ru-BY"/>
        </w:rPr>
        <w:br/>
        <w:t xml:space="preserve">        $history = $dao-&gt;getBy(</w:t>
      </w:r>
      <w:r w:rsidRPr="007A7418">
        <w:rPr>
          <w:rFonts w:ascii="Courier New" w:eastAsia="Times New Roman" w:hAnsi="Courier New" w:cs="Courier New"/>
          <w:b/>
          <w:bCs/>
          <w:color w:val="auto"/>
          <w:sz w:val="16"/>
          <w:szCs w:val="16"/>
          <w:shd w:val="clear" w:color="auto" w:fill="F7FAFF"/>
          <w:lang w:val="ru-BY" w:eastAsia="ru-BY"/>
        </w:rPr>
        <w:t>'user_id'</w:t>
      </w:r>
      <w:r w:rsidRPr="007A7418">
        <w:rPr>
          <w:rFonts w:ascii="Courier New" w:eastAsia="Times New Roman" w:hAnsi="Courier New" w:cs="Courier New"/>
          <w:color w:val="auto"/>
          <w:sz w:val="16"/>
          <w:szCs w:val="16"/>
          <w:shd w:val="clear" w:color="auto" w:fill="F7FAFF"/>
          <w:lang w:val="ru-BY" w:eastAsia="ru-BY"/>
        </w:rPr>
        <w:t>, $user_id);</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$clear_link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'clear_history'</w:t>
      </w:r>
      <w:r w:rsidRPr="007A7418">
        <w:rPr>
          <w:rFonts w:ascii="Courier New" w:eastAsia="Times New Roman" w:hAnsi="Courier New" w:cs="Courier New"/>
          <w:color w:val="auto"/>
          <w:sz w:val="16"/>
          <w:szCs w:val="16"/>
          <w:shd w:val="clear" w:color="auto" w:fill="F7FAFF"/>
          <w:lang w:val="ru-BY" w:eastAsia="ru-BY"/>
        </w:rPr>
        <w:t>, $user_id);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"&lt;a href='</w:t>
      </w:r>
      <w:r w:rsidRPr="007A7418">
        <w:rPr>
          <w:rFonts w:ascii="Courier New" w:eastAsia="Times New Roman" w:hAnsi="Courier New" w:cs="Courier New"/>
          <w:color w:val="auto"/>
          <w:sz w:val="16"/>
          <w:szCs w:val="16"/>
          <w:shd w:val="clear" w:color="auto" w:fill="F7FAFF"/>
          <w:lang w:val="ru-BY" w:eastAsia="ru-BY"/>
        </w:rPr>
        <w:t>$clear_link</w:t>
      </w:r>
      <w:r w:rsidRPr="007A7418">
        <w:rPr>
          <w:rFonts w:ascii="Courier New" w:eastAsia="Times New Roman" w:hAnsi="Courier New" w:cs="Courier New"/>
          <w:b/>
          <w:bCs/>
          <w:color w:val="auto"/>
          <w:sz w:val="16"/>
          <w:szCs w:val="16"/>
          <w:shd w:val="clear" w:color="auto" w:fill="F7FAFF"/>
          <w:lang w:val="ru-BY" w:eastAsia="ru-BY"/>
        </w:rPr>
        <w:t>'&gt;Очистить историю&lt;/a&gt;"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($history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$record)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$record-&gt;getId();</w:t>
      </w:r>
      <w:r w:rsidRPr="007A7418">
        <w:rPr>
          <w:rFonts w:ascii="Courier New" w:eastAsia="Times New Roman" w:hAnsi="Courier New" w:cs="Courier New"/>
          <w:color w:val="auto"/>
          <w:sz w:val="16"/>
          <w:szCs w:val="16"/>
          <w:shd w:val="clear" w:color="auto" w:fill="F7FAFF"/>
          <w:lang w:val="ru-BY" w:eastAsia="ru-BY"/>
        </w:rPr>
        <w:br/>
        <w:t xml:space="preserve">            $product_name = $record-&gt;getProduct()-&gt;getName();</w:t>
      </w:r>
      <w:r w:rsidRPr="007A7418">
        <w:rPr>
          <w:rFonts w:ascii="Courier New" w:eastAsia="Times New Roman" w:hAnsi="Courier New" w:cs="Courier New"/>
          <w:color w:val="auto"/>
          <w:sz w:val="16"/>
          <w:szCs w:val="16"/>
          <w:shd w:val="clear" w:color="auto" w:fill="F7FAFF"/>
          <w:lang w:val="ru-BY" w:eastAsia="ru-BY"/>
        </w:rPr>
        <w:br/>
        <w:t xml:space="preserve">            $price = $record-&gt;getProduct()-&gt;getPrice() . </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$count = $record-&gt;getCount();</w:t>
      </w:r>
      <w:r w:rsidRPr="007A7418">
        <w:rPr>
          <w:rFonts w:ascii="Courier New" w:eastAsia="Times New Roman" w:hAnsi="Courier New" w:cs="Courier New"/>
          <w:color w:val="auto"/>
          <w:sz w:val="16"/>
          <w:szCs w:val="16"/>
          <w:shd w:val="clear" w:color="auto" w:fill="F7FAFF"/>
          <w:lang w:val="ru-BY" w:eastAsia="ru-BY"/>
        </w:rPr>
        <w:br/>
        <w:t xml:space="preserve">            $order_date = $record-&gt;getOrderDate();</w:t>
      </w:r>
      <w:r w:rsidRPr="007A7418">
        <w:rPr>
          <w:rFonts w:ascii="Courier New" w:eastAsia="Times New Roman" w:hAnsi="Courier New" w:cs="Courier New"/>
          <w:color w:val="auto"/>
          <w:sz w:val="16"/>
          <w:szCs w:val="16"/>
          <w:shd w:val="clear" w:color="auto" w:fill="F7FAFF"/>
          <w:lang w:val="ru-BY" w:eastAsia="ru-BY"/>
        </w:rPr>
        <w:br/>
        <w:t xml:space="preserve">            $confirm_date = $record-&gt;getConfirmDate();</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'delete_history'</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w:t>
      </w:r>
      <w:r w:rsidRPr="007A7418">
        <w:rPr>
          <w:rFonts w:ascii="Courier New" w:eastAsia="Times New Roman" w:hAnsi="Courier New" w:cs="Courier New"/>
          <w:color w:val="auto"/>
          <w:sz w:val="16"/>
          <w:szCs w:val="16"/>
          <w:shd w:val="clear" w:color="auto" w:fill="F7FAFF"/>
          <w:lang w:val="ru-BY" w:eastAsia="ru-BY"/>
        </w:rPr>
        <w:t>$product_name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 xml:space="preserve">, дата оформления: </w:t>
      </w:r>
      <w:r w:rsidRPr="007A7418">
        <w:rPr>
          <w:rFonts w:ascii="Courier New" w:eastAsia="Times New Roman" w:hAnsi="Courier New" w:cs="Courier New"/>
          <w:color w:val="auto"/>
          <w:sz w:val="16"/>
          <w:szCs w:val="16"/>
          <w:shd w:val="clear" w:color="auto" w:fill="F7FAFF"/>
          <w:lang w:val="ru-BY" w:eastAsia="ru-BY"/>
        </w:rPr>
        <w:t>$order_date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b/>
          <w:bCs/>
          <w:color w:val="auto"/>
          <w:sz w:val="16"/>
          <w:szCs w:val="16"/>
          <w:shd w:val="clear" w:color="auto" w:fill="F7FAFF"/>
          <w:lang w:val="ru-BY" w:eastAsia="ru-BY"/>
        </w:rPr>
        <w:br/>
        <w:t xml:space="preserve">                    дата подтверждения: </w:t>
      </w:r>
      <w:r w:rsidRPr="007A7418">
        <w:rPr>
          <w:rFonts w:ascii="Courier New" w:eastAsia="Times New Roman" w:hAnsi="Courier New" w:cs="Courier New"/>
          <w:color w:val="auto"/>
          <w:sz w:val="16"/>
          <w:szCs w:val="16"/>
          <w:shd w:val="clear" w:color="auto" w:fill="F7FAFF"/>
          <w:lang w:val="ru-BY" w:eastAsia="ru-BY"/>
        </w:rPr>
        <w:t>$confirm_date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view/OrderView.php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"D:\Workspace\UnitTesting\courseproject\model\util\dao\OrderRecordDao.php"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OrderView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view($db)</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OrderRecordDao($db);</w:t>
      </w:r>
      <w:r w:rsidRPr="007A7418">
        <w:rPr>
          <w:rFonts w:ascii="Courier New" w:eastAsia="Times New Roman" w:hAnsi="Courier New" w:cs="Courier New"/>
          <w:color w:val="auto"/>
          <w:sz w:val="16"/>
          <w:szCs w:val="16"/>
          <w:shd w:val="clear" w:color="auto" w:fill="F7FAFF"/>
          <w:lang w:val="ru-BY" w:eastAsia="ru-BY"/>
        </w:rPr>
        <w:br/>
        <w:t xml:space="preserve">        $orders = $dao-&gt;getAll();</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($orders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$order)</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$order-&gt;getId();</w:t>
      </w:r>
      <w:r w:rsidRPr="007A7418">
        <w:rPr>
          <w:rFonts w:ascii="Courier New" w:eastAsia="Times New Roman" w:hAnsi="Courier New" w:cs="Courier New"/>
          <w:color w:val="auto"/>
          <w:sz w:val="16"/>
          <w:szCs w:val="16"/>
          <w:shd w:val="clear" w:color="auto" w:fill="F7FAFF"/>
          <w:lang w:val="ru-BY" w:eastAsia="ru-BY"/>
        </w:rPr>
        <w:br/>
        <w:t xml:space="preserve">            $user_name = ($order-&gt;getUser() == </w:t>
      </w:r>
      <w:r w:rsidRPr="007A7418">
        <w:rPr>
          <w:rFonts w:ascii="Courier New" w:eastAsia="Times New Roman" w:hAnsi="Courier New" w:cs="Courier New"/>
          <w:b/>
          <w:bCs/>
          <w:color w:val="auto"/>
          <w:sz w:val="16"/>
          <w:szCs w:val="16"/>
          <w:shd w:val="clear" w:color="auto" w:fill="F7FAFF"/>
          <w:lang w:val="ru-BY" w:eastAsia="ru-BY"/>
        </w:rPr>
        <w:t>null</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 </w:t>
      </w:r>
      <w:r w:rsidRPr="007A7418">
        <w:rPr>
          <w:rFonts w:ascii="Courier New" w:eastAsia="Times New Roman" w:hAnsi="Courier New" w:cs="Courier New"/>
          <w:b/>
          <w:bCs/>
          <w:color w:val="auto"/>
          <w:sz w:val="16"/>
          <w:szCs w:val="16"/>
          <w:shd w:val="clear" w:color="auto" w:fill="F7FAFF"/>
          <w:lang w:val="ru-BY" w:eastAsia="ru-BY"/>
        </w:rPr>
        <w:t xml:space="preserve">'none(guest)' </w:t>
      </w:r>
      <w:r w:rsidRPr="007A7418">
        <w:rPr>
          <w:rFonts w:ascii="Courier New" w:eastAsia="Times New Roman" w:hAnsi="Courier New" w:cs="Courier New"/>
          <w:color w:val="auto"/>
          <w:sz w:val="16"/>
          <w:szCs w:val="16"/>
          <w:shd w:val="clear" w:color="auto" w:fill="F7FAFF"/>
          <w:lang w:val="ru-BY" w:eastAsia="ru-BY"/>
        </w:rPr>
        <w:t>: $order-&gt;getUser()-&gt;getLogin();</w:t>
      </w:r>
      <w:r w:rsidRPr="007A7418">
        <w:rPr>
          <w:rFonts w:ascii="Courier New" w:eastAsia="Times New Roman" w:hAnsi="Courier New" w:cs="Courier New"/>
          <w:color w:val="auto"/>
          <w:sz w:val="16"/>
          <w:szCs w:val="16"/>
          <w:shd w:val="clear" w:color="auto" w:fill="F7FAFF"/>
          <w:lang w:val="ru-BY" w:eastAsia="ru-BY"/>
        </w:rPr>
        <w:br/>
        <w:t xml:space="preserve">            $product_name = $order-&gt;getProduct()-&gt;getName();</w:t>
      </w:r>
      <w:r w:rsidRPr="007A7418">
        <w:rPr>
          <w:rFonts w:ascii="Courier New" w:eastAsia="Times New Roman" w:hAnsi="Courier New" w:cs="Courier New"/>
          <w:color w:val="auto"/>
          <w:sz w:val="16"/>
          <w:szCs w:val="16"/>
          <w:shd w:val="clear" w:color="auto" w:fill="F7FAFF"/>
          <w:lang w:val="ru-BY" w:eastAsia="ru-BY"/>
        </w:rPr>
        <w:br/>
        <w:t xml:space="preserve">            $product_price = $order-&gt;getProduct()-&gt;getPrice();</w:t>
      </w:r>
      <w:r w:rsidRPr="007A7418">
        <w:rPr>
          <w:rFonts w:ascii="Courier New" w:eastAsia="Times New Roman" w:hAnsi="Courier New" w:cs="Courier New"/>
          <w:color w:val="auto"/>
          <w:sz w:val="16"/>
          <w:szCs w:val="16"/>
          <w:shd w:val="clear" w:color="auto" w:fill="F7FAFF"/>
          <w:lang w:val="ru-BY" w:eastAsia="ru-BY"/>
        </w:rPr>
        <w:br/>
        <w:t xml:space="preserve">            $count = $order-&gt;getCount();</w:t>
      </w:r>
      <w:r w:rsidRPr="007A7418">
        <w:rPr>
          <w:rFonts w:ascii="Courier New" w:eastAsia="Times New Roman" w:hAnsi="Courier New" w:cs="Courier New"/>
          <w:color w:val="auto"/>
          <w:sz w:val="16"/>
          <w:szCs w:val="16"/>
          <w:shd w:val="clear" w:color="auto" w:fill="F7FAFF"/>
          <w:lang w:val="ru-BY" w:eastAsia="ru-BY"/>
        </w:rPr>
        <w:br/>
        <w:t xml:space="preserve">            $date = $order-&gt;getOrderDate();</w:t>
      </w:r>
      <w:r w:rsidRPr="007A7418">
        <w:rPr>
          <w:rFonts w:ascii="Courier New" w:eastAsia="Times New Roman" w:hAnsi="Courier New" w:cs="Courier New"/>
          <w:color w:val="auto"/>
          <w:sz w:val="16"/>
          <w:szCs w:val="16"/>
          <w:shd w:val="clear" w:color="auto" w:fill="F7FAFF"/>
          <w:lang w:val="ru-BY" w:eastAsia="ru-BY"/>
        </w:rPr>
        <w:br/>
        <w:t xml:space="preserve">            $submit_link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'submit_order'</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$delete_link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'delete_order'</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class='item'&gt;</w:t>
      </w:r>
      <w:r w:rsidRPr="007A7418">
        <w:rPr>
          <w:rFonts w:ascii="Courier New" w:eastAsia="Times New Roman" w:hAnsi="Courier New" w:cs="Courier New"/>
          <w:b/>
          <w:bCs/>
          <w:color w:val="auto"/>
          <w:sz w:val="16"/>
          <w:szCs w:val="16"/>
          <w:shd w:val="clear" w:color="auto" w:fill="F7FAFF"/>
          <w:lang w:val="ru-BY" w:eastAsia="ru-BY"/>
        </w:rPr>
        <w:br/>
        <w:t xml:space="preserve">                    &lt;div class='item_txt'&gt;Пользователь: </w:t>
      </w:r>
      <w:r w:rsidRPr="007A7418">
        <w:rPr>
          <w:rFonts w:ascii="Courier New" w:eastAsia="Times New Roman" w:hAnsi="Courier New" w:cs="Courier New"/>
          <w:color w:val="auto"/>
          <w:sz w:val="16"/>
          <w:szCs w:val="16"/>
          <w:shd w:val="clear" w:color="auto" w:fill="F7FAFF"/>
          <w:lang w:val="ru-BY" w:eastAsia="ru-BY"/>
        </w:rPr>
        <w:t>$user_name</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$product_name $product_price</w:t>
      </w:r>
      <w:r w:rsidRPr="007A7418">
        <w:rPr>
          <w:rFonts w:ascii="Courier New" w:eastAsia="Times New Roman" w:hAnsi="Courier New" w:cs="Courier New"/>
          <w:b/>
          <w:bCs/>
          <w:color w:val="auto"/>
          <w:sz w:val="16"/>
          <w:szCs w:val="16"/>
          <w:shd w:val="clear" w:color="auto" w:fill="F7FAFF"/>
          <w:lang w:val="ru-BY" w:eastAsia="ru-BY"/>
        </w:rPr>
        <w:t xml:space="preserve">$ x  </w:t>
      </w:r>
      <w:r w:rsidRPr="007A7418">
        <w:rPr>
          <w:rFonts w:ascii="Courier New" w:eastAsia="Times New Roman" w:hAnsi="Courier New" w:cs="Courier New"/>
          <w:color w:val="auto"/>
          <w:sz w:val="16"/>
          <w:szCs w:val="16"/>
          <w:shd w:val="clear" w:color="auto" w:fill="F7FAFF"/>
          <w:lang w:val="ru-BY" w:eastAsia="ru-BY"/>
        </w:rPr>
        <w:t>$count</w:t>
      </w:r>
      <w:r w:rsidRPr="007A7418">
        <w:rPr>
          <w:rFonts w:ascii="Courier New" w:eastAsia="Times New Roman" w:hAnsi="Courier New" w:cs="Courier New"/>
          <w:b/>
          <w:bCs/>
          <w:color w:val="auto"/>
          <w:sz w:val="16"/>
          <w:szCs w:val="16"/>
          <w:shd w:val="clear" w:color="auto" w:fill="F7FAFF"/>
          <w:lang w:val="ru-BY" w:eastAsia="ru-BY"/>
        </w:rPr>
        <w:t>,</w:t>
      </w:r>
      <w:r w:rsidRPr="007A7418">
        <w:rPr>
          <w:rFonts w:ascii="Courier New" w:eastAsia="Times New Roman" w:hAnsi="Courier New" w:cs="Courier New"/>
          <w:b/>
          <w:bCs/>
          <w:color w:val="auto"/>
          <w:sz w:val="16"/>
          <w:szCs w:val="16"/>
          <w:shd w:val="clear" w:color="auto" w:fill="F7FAFF"/>
          <w:lang w:val="ru-BY" w:eastAsia="ru-BY"/>
        </w:rPr>
        <w:br/>
        <w:t xml:space="preserve">                    дата оформления: </w:t>
      </w:r>
      <w:r w:rsidRPr="007A7418">
        <w:rPr>
          <w:rFonts w:ascii="Courier New" w:eastAsia="Times New Roman" w:hAnsi="Courier New" w:cs="Courier New"/>
          <w:color w:val="auto"/>
          <w:sz w:val="16"/>
          <w:szCs w:val="16"/>
          <w:shd w:val="clear" w:color="auto" w:fill="F7FAFF"/>
          <w:lang w:val="ru-BY" w:eastAsia="ru-BY"/>
        </w:rPr>
        <w:t>$date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class='item_control'&gt;</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lastRenderedPageBreak/>
        <w:t xml:space="preserve">                    &lt;a href='</w:t>
      </w:r>
      <w:r w:rsidRPr="007A7418">
        <w:rPr>
          <w:rFonts w:ascii="Courier New" w:eastAsia="Times New Roman" w:hAnsi="Courier New" w:cs="Courier New"/>
          <w:color w:val="auto"/>
          <w:sz w:val="16"/>
          <w:szCs w:val="16"/>
          <w:shd w:val="clear" w:color="auto" w:fill="F7FAFF"/>
          <w:lang w:val="ru-BY" w:eastAsia="ru-BY"/>
        </w:rPr>
        <w:t>$submit_link</w:t>
      </w:r>
      <w:r w:rsidRPr="007A7418">
        <w:rPr>
          <w:rFonts w:ascii="Courier New" w:eastAsia="Times New Roman" w:hAnsi="Courier New" w:cs="Courier New"/>
          <w:b/>
          <w:bCs/>
          <w:color w:val="auto"/>
          <w:sz w:val="16"/>
          <w:szCs w:val="16"/>
          <w:shd w:val="clear" w:color="auto" w:fill="F7FAFF"/>
          <w:lang w:val="ru-BY" w:eastAsia="ru-BY"/>
        </w:rPr>
        <w:t>'&gt;Подтвердить&lt;/a&gt;</w:t>
      </w:r>
      <w:r w:rsidRPr="007A7418">
        <w:rPr>
          <w:rFonts w:ascii="Courier New" w:eastAsia="Times New Roman" w:hAnsi="Courier New" w:cs="Courier New"/>
          <w:b/>
          <w:bCs/>
          <w:color w:val="auto"/>
          <w:sz w:val="16"/>
          <w:szCs w:val="16"/>
          <w:shd w:val="clear" w:color="auto" w:fill="F7FAFF"/>
          <w:lang w:val="ru-BY" w:eastAsia="ru-BY"/>
        </w:rPr>
        <w:br/>
        <w:t xml:space="preserve">                    &lt;a href='</w:t>
      </w:r>
      <w:r w:rsidRPr="007A7418">
        <w:rPr>
          <w:rFonts w:ascii="Courier New" w:eastAsia="Times New Roman" w:hAnsi="Courier New" w:cs="Courier New"/>
          <w:color w:val="auto"/>
          <w:sz w:val="16"/>
          <w:szCs w:val="16"/>
          <w:shd w:val="clear" w:color="auto" w:fill="F7FAFF"/>
          <w:lang w:val="ru-BY" w:eastAsia="ru-BY"/>
        </w:rPr>
        <w:t>$delete_link</w:t>
      </w:r>
      <w:r w:rsidRPr="007A7418">
        <w:rPr>
          <w:rFonts w:ascii="Courier New" w:eastAsia="Times New Roman" w:hAnsi="Courier New" w:cs="Courier New"/>
          <w:b/>
          <w:bCs/>
          <w:color w:val="auto"/>
          <w:sz w:val="16"/>
          <w:szCs w:val="16"/>
          <w:shd w:val="clear" w:color="auto" w:fill="F7FAFF"/>
          <w:lang w:val="ru-BY" w:eastAsia="ru-BY"/>
        </w:rPr>
        <w:t>'&gt;Удалить&lt;/a&gt;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view/paths.php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t xml:space="preserve">$PIC_CATEGORIES_PATH = </w:t>
      </w:r>
      <w:r w:rsidRPr="007A7418">
        <w:rPr>
          <w:rFonts w:ascii="Courier New" w:eastAsia="Times New Roman" w:hAnsi="Courier New" w:cs="Courier New"/>
          <w:b/>
          <w:bCs/>
          <w:color w:val="auto"/>
          <w:sz w:val="16"/>
          <w:szCs w:val="16"/>
          <w:shd w:val="clear" w:color="auto" w:fill="F7FAFF"/>
          <w:lang w:val="ru-BY" w:eastAsia="ru-BY"/>
        </w:rPr>
        <w:t>"view\\pictures\\categories\\"</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$PIC_PRODUCTS_PATH = </w:t>
      </w:r>
      <w:r w:rsidRPr="007A7418">
        <w:rPr>
          <w:rFonts w:ascii="Courier New" w:eastAsia="Times New Roman" w:hAnsi="Courier New" w:cs="Courier New"/>
          <w:b/>
          <w:bCs/>
          <w:color w:val="auto"/>
          <w:sz w:val="16"/>
          <w:szCs w:val="16"/>
          <w:shd w:val="clear" w:color="auto" w:fill="F7FAFF"/>
          <w:lang w:val="ru-BY" w:eastAsia="ru-BY"/>
        </w:rPr>
        <w:t>"view\\pictures\\goods\\"</w:t>
      </w:r>
      <w:r w:rsidRPr="007A7418">
        <w:rPr>
          <w:rFonts w:ascii="Courier New" w:eastAsia="Times New Roman" w:hAnsi="Courier New" w:cs="Courier New"/>
          <w:color w:val="auto"/>
          <w:sz w:val="16"/>
          <w:szCs w:val="16"/>
          <w:shd w:val="clear" w:color="auto" w:fill="F7FAFF"/>
          <w:lang w:val="ru-BY" w:eastAsia="ru-BY"/>
        </w:rP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view/ProductView.php</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b/>
          <w:bCs/>
          <w:color w:val="auto"/>
          <w:sz w:val="16"/>
          <w:szCs w:val="16"/>
          <w:shd w:val="clear" w:color="auto" w:fill="F7FAFF"/>
          <w:lang w:val="ru-BY" w:eastAsia="ru-BY"/>
        </w:rPr>
        <w:t>&lt;?php</w:t>
      </w:r>
      <w:r w:rsidRPr="007A7418">
        <w:rPr>
          <w:rFonts w:ascii="Courier New" w:eastAsia="Times New Roman" w:hAnsi="Courier New" w:cs="Courier New"/>
          <w:b/>
          <w:bCs/>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br/>
        <w:t>require_once "D:\Workspace\UnitTesting\courseproject\model\util\dao\ProductDao.php"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b/>
          <w:bCs/>
          <w:color w:val="auto"/>
          <w:sz w:val="16"/>
          <w:szCs w:val="16"/>
          <w:shd w:val="clear" w:color="auto" w:fill="F7FAFF"/>
          <w:lang w:val="ru-BY" w:eastAsia="ru-BY"/>
        </w:rPr>
        <w:t xml:space="preserve">class </w:t>
      </w:r>
      <w:r w:rsidRPr="007A7418">
        <w:rPr>
          <w:rFonts w:ascii="Courier New" w:eastAsia="Times New Roman" w:hAnsi="Courier New" w:cs="Courier New"/>
          <w:color w:val="auto"/>
          <w:sz w:val="16"/>
          <w:szCs w:val="16"/>
          <w:shd w:val="clear" w:color="auto" w:fill="F7FAFF"/>
          <w:lang w:val="ru-BY" w:eastAsia="ru-BY"/>
        </w:rPr>
        <w:t>ProductView</w:t>
      </w:r>
      <w:r w:rsidRPr="007A7418">
        <w:rPr>
          <w:rFonts w:ascii="Courier New" w:eastAsia="Times New Roman" w:hAnsi="Courier New" w:cs="Courier New"/>
          <w:color w:val="auto"/>
          <w:sz w:val="16"/>
          <w:szCs w:val="16"/>
          <w:shd w:val="clear" w:color="auto" w:fill="F7FAFF"/>
          <w:lang w:val="ru-BY" w:eastAsia="ru-BY"/>
        </w:rPr>
        <w:b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viewPage($db, $id, $isAdmin)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ProductDao($db);</w:t>
      </w:r>
      <w:r w:rsidRPr="007A7418">
        <w:rPr>
          <w:rFonts w:ascii="Courier New" w:eastAsia="Times New Roman" w:hAnsi="Courier New" w:cs="Courier New"/>
          <w:color w:val="auto"/>
          <w:sz w:val="16"/>
          <w:szCs w:val="16"/>
          <w:shd w:val="clear" w:color="auto" w:fill="F7FAFF"/>
          <w:lang w:val="ru-BY" w:eastAsia="ru-BY"/>
        </w:rPr>
        <w:br/>
        <w:t xml:space="preserve">        $product = $dao-&gt;getBy(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$id)[0];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$PIC_PRODUCTS_PATH</w:t>
      </w:r>
      <w:r w:rsidRPr="007A7418">
        <w:rPr>
          <w:rFonts w:ascii="Courier New" w:eastAsia="Times New Roman" w:hAnsi="Courier New" w:cs="Courier New"/>
          <w:color w:val="auto"/>
          <w:sz w:val="16"/>
          <w:szCs w:val="16"/>
          <w:shd w:val="clear" w:color="auto" w:fill="F7FAFF"/>
          <w:lang w:val="ru-BY" w:eastAsia="ru-BY"/>
        </w:rPr>
        <w:br/>
        <w:t xml:space="preserve">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$name = $product-&gt;getName();</w:t>
      </w:r>
      <w:r w:rsidRPr="007A7418">
        <w:rPr>
          <w:rFonts w:ascii="Courier New" w:eastAsia="Times New Roman" w:hAnsi="Courier New" w:cs="Courier New"/>
          <w:color w:val="auto"/>
          <w:sz w:val="16"/>
          <w:szCs w:val="16"/>
          <w:shd w:val="clear" w:color="auto" w:fill="F7FAFF"/>
          <w:lang w:val="ru-BY" w:eastAsia="ru-BY"/>
        </w:rPr>
        <w:br/>
        <w:t xml:space="preserve">        $price = $product-&gt;getPrice();</w:t>
      </w:r>
      <w:r w:rsidRPr="007A7418">
        <w:rPr>
          <w:rFonts w:ascii="Courier New" w:eastAsia="Times New Roman" w:hAnsi="Courier New" w:cs="Courier New"/>
          <w:color w:val="auto"/>
          <w:sz w:val="16"/>
          <w:szCs w:val="16"/>
          <w:shd w:val="clear" w:color="auto" w:fill="F7FAFF"/>
          <w:lang w:val="ru-BY" w:eastAsia="ru-BY"/>
        </w:rPr>
        <w:br/>
        <w:t xml:space="preserve">        $description = $product-&gt;getDescription();</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$add_link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'add_product'</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$add_div = ($isAdmin) ? </w:t>
      </w:r>
      <w:r w:rsidRPr="007A7418">
        <w:rPr>
          <w:rFonts w:ascii="Courier New" w:eastAsia="Times New Roman" w:hAnsi="Courier New" w:cs="Courier New"/>
          <w:b/>
          <w:bCs/>
          <w:color w:val="auto"/>
          <w:sz w:val="16"/>
          <w:szCs w:val="16"/>
          <w:shd w:val="clear" w:color="auto" w:fill="F7FAFF"/>
          <w:lang w:val="ru-BY" w:eastAsia="ru-BY"/>
        </w:rPr>
        <w:t xml:space="preserve">"" </w:t>
      </w:r>
      <w:r w:rsidRPr="007A7418">
        <w:rPr>
          <w:rFonts w:ascii="Courier New" w:eastAsia="Times New Roman" w:hAnsi="Courier New" w:cs="Courier New"/>
          <w:color w:val="auto"/>
          <w:sz w:val="16"/>
          <w:szCs w:val="16"/>
          <w:shd w:val="clear" w:color="auto" w:fill="F7FAFF"/>
          <w:lang w:val="ru-BY" w:eastAsia="ru-BY"/>
        </w:rPr>
        <w:t xml:space="preserve">: </w:t>
      </w:r>
      <w:r w:rsidRPr="007A7418">
        <w:rPr>
          <w:rFonts w:ascii="Courier New" w:eastAsia="Times New Roman" w:hAnsi="Courier New" w:cs="Courier New"/>
          <w:b/>
          <w:bCs/>
          <w:color w:val="auto"/>
          <w:sz w:val="16"/>
          <w:szCs w:val="16"/>
          <w:shd w:val="clear" w:color="auto" w:fill="F7FAFF"/>
          <w:lang w:val="ru-BY" w:eastAsia="ru-BY"/>
        </w:rPr>
        <w:t>"&lt;div&gt;&lt;a href='</w:t>
      </w:r>
      <w:r w:rsidRPr="007A7418">
        <w:rPr>
          <w:rFonts w:ascii="Courier New" w:eastAsia="Times New Roman" w:hAnsi="Courier New" w:cs="Courier New"/>
          <w:color w:val="auto"/>
          <w:sz w:val="16"/>
          <w:szCs w:val="16"/>
          <w:shd w:val="clear" w:color="auto" w:fill="F7FAFF"/>
          <w:lang w:val="ru-BY" w:eastAsia="ru-BY"/>
        </w:rPr>
        <w:t>$add_link</w:t>
      </w:r>
      <w:r w:rsidRPr="007A7418">
        <w:rPr>
          <w:rFonts w:ascii="Courier New" w:eastAsia="Times New Roman" w:hAnsi="Courier New" w:cs="Courier New"/>
          <w:b/>
          <w:bCs/>
          <w:color w:val="auto"/>
          <w:sz w:val="16"/>
          <w:szCs w:val="16"/>
          <w:shd w:val="clear" w:color="auto" w:fill="F7FAFF"/>
          <w:lang w:val="ru-BY" w:eastAsia="ru-BY"/>
        </w:rPr>
        <w:t>'&gt;Добавить в корзину&lt;/a&gt;&lt;/div&gt;"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class='page_pic'&gt;&lt;img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'&gt;&lt;/div&gt;</w:t>
      </w:r>
      <w:r w:rsidRPr="007A7418">
        <w:rPr>
          <w:rFonts w:ascii="Courier New" w:eastAsia="Times New Roman" w:hAnsi="Courier New" w:cs="Courier New"/>
          <w:b/>
          <w:bCs/>
          <w:color w:val="auto"/>
          <w:sz w:val="16"/>
          <w:szCs w:val="16"/>
          <w:shd w:val="clear" w:color="auto" w:fill="F7FAFF"/>
          <w:lang w:val="ru-BY" w:eastAsia="ru-BY"/>
        </w:rPr>
        <w:br/>
        <w:t xml:space="preserve">              &lt;div class='name_page'&gt;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class='price_page'&gt;Price: </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class='cntrl_page'&gt;</w:t>
      </w:r>
      <w:r w:rsidRPr="007A7418">
        <w:rPr>
          <w:rFonts w:ascii="Courier New" w:eastAsia="Times New Roman" w:hAnsi="Courier New" w:cs="Courier New"/>
          <w:color w:val="auto"/>
          <w:sz w:val="16"/>
          <w:szCs w:val="16"/>
          <w:shd w:val="clear" w:color="auto" w:fill="F7FAFF"/>
          <w:lang w:val="ru-BY" w:eastAsia="ru-BY"/>
        </w:rPr>
        <w:t>$add_div</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&lt;div&gt;Описание:&lt;br&gt;</w:t>
      </w:r>
      <w:r w:rsidRPr="007A7418">
        <w:rPr>
          <w:rFonts w:ascii="Courier New" w:eastAsia="Times New Roman" w:hAnsi="Courier New" w:cs="Courier New"/>
          <w:color w:val="auto"/>
          <w:sz w:val="16"/>
          <w:szCs w:val="16"/>
          <w:shd w:val="clear" w:color="auto" w:fill="F7FAFF"/>
          <w:lang w:val="ru-BY" w:eastAsia="ru-BY"/>
        </w:rPr>
        <w:t>$description</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viewGoods($db, $pattern, $sort_column, $desc)</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ProductDao($db);</w:t>
      </w:r>
      <w:r w:rsidRPr="007A7418">
        <w:rPr>
          <w:rFonts w:ascii="Courier New" w:eastAsia="Times New Roman" w:hAnsi="Courier New" w:cs="Courier New"/>
          <w:color w:val="auto"/>
          <w:sz w:val="16"/>
          <w:szCs w:val="16"/>
          <w:shd w:val="clear" w:color="auto" w:fill="F7FAFF"/>
          <w:lang w:val="ru-BY" w:eastAsia="ru-BY"/>
        </w:rPr>
        <w:br/>
        <w:t xml:space="preserve">        $goods = $dao-&gt;getAllSearched(</w:t>
      </w:r>
      <w:r w:rsidRPr="007A7418">
        <w:rPr>
          <w:rFonts w:ascii="Courier New" w:eastAsia="Times New Roman" w:hAnsi="Courier New" w:cs="Courier New"/>
          <w:b/>
          <w:bCs/>
          <w:color w:val="auto"/>
          <w:sz w:val="16"/>
          <w:szCs w:val="16"/>
          <w:shd w:val="clear" w:color="auto" w:fill="F7FAFF"/>
          <w:lang w:val="ru-BY" w:eastAsia="ru-BY"/>
        </w:rPr>
        <w:t>'name'</w:t>
      </w:r>
      <w:r w:rsidRPr="007A7418">
        <w:rPr>
          <w:rFonts w:ascii="Courier New" w:eastAsia="Times New Roman" w:hAnsi="Courier New" w:cs="Courier New"/>
          <w:color w:val="auto"/>
          <w:sz w:val="16"/>
          <w:szCs w:val="16"/>
          <w:shd w:val="clear" w:color="auto" w:fill="F7FAFF"/>
          <w:lang w:val="ru-BY" w:eastAsia="ru-BY"/>
        </w:rPr>
        <w:t>, $pattern, $sort_column, $desc);</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($goods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$product)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$id = $product-&gt;getId();</w:t>
      </w:r>
      <w:r w:rsidRPr="007A7418">
        <w:rPr>
          <w:rFonts w:ascii="Courier New" w:eastAsia="Times New Roman" w:hAnsi="Courier New" w:cs="Courier New"/>
          <w:color w:val="auto"/>
          <w:sz w:val="16"/>
          <w:szCs w:val="16"/>
          <w:shd w:val="clear" w:color="auto" w:fill="F7FAFF"/>
          <w:lang w:val="ru-BY" w:eastAsia="ru-BY"/>
        </w:rPr>
        <w:br/>
        <w:t xml:space="preserve">            $name = $product-&gt;getName();</w:t>
      </w:r>
      <w:r w:rsidRPr="007A7418">
        <w:rPr>
          <w:rFonts w:ascii="Courier New" w:eastAsia="Times New Roman" w:hAnsi="Courier New" w:cs="Courier New"/>
          <w:color w:val="auto"/>
          <w:sz w:val="16"/>
          <w:szCs w:val="16"/>
          <w:shd w:val="clear" w:color="auto" w:fill="F7FAFF"/>
          <w:lang w:val="ru-BY" w:eastAsia="ru-BY"/>
        </w:rPr>
        <w:br/>
        <w:t xml:space="preserve">            $price = $product-&gt;getPrice();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$PIC_PRODUCTS_PATH</w:t>
      </w:r>
      <w:r w:rsidRPr="007A7418">
        <w:rPr>
          <w:rFonts w:ascii="Courier New" w:eastAsia="Times New Roman" w:hAnsi="Courier New" w:cs="Courier New"/>
          <w:color w:val="auto"/>
          <w:sz w:val="16"/>
          <w:szCs w:val="16"/>
          <w:shd w:val="clear" w:color="auto" w:fill="F7FAFF"/>
          <w:lang w:val="ru-BY" w:eastAsia="ru-BY"/>
        </w:rPr>
        <w:br/>
        <w:t xml:space="preserve">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$del_link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'delete_product'</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class='product'&gt;</w:t>
      </w:r>
      <w:r w:rsidRPr="007A7418">
        <w:rPr>
          <w:rFonts w:ascii="Courier New" w:eastAsia="Times New Roman" w:hAnsi="Courier New" w:cs="Courier New"/>
          <w:b/>
          <w:bCs/>
          <w:color w:val="auto"/>
          <w:sz w:val="16"/>
          <w:szCs w:val="16"/>
          <w:shd w:val="clear" w:color="auto" w:fill="F7FAFF"/>
          <w:lang w:val="ru-BY" w:eastAsia="ru-BY"/>
        </w:rPr>
        <w:br/>
        <w:t xml:space="preserve">                &lt;div class='product_pic'&gt;&lt;img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'&gt;&lt;/div&gt;</w:t>
      </w:r>
      <w:r w:rsidRPr="007A7418">
        <w:rPr>
          <w:rFonts w:ascii="Courier New" w:eastAsia="Times New Roman" w:hAnsi="Courier New" w:cs="Courier New"/>
          <w:b/>
          <w:bCs/>
          <w:color w:val="auto"/>
          <w:sz w:val="16"/>
          <w:szCs w:val="16"/>
          <w:shd w:val="clear" w:color="auto" w:fill="F7FAFF"/>
          <w:lang w:val="ru-BY" w:eastAsia="ru-BY"/>
        </w:rPr>
        <w:br/>
        <w:t xml:space="preserve">                &lt;div class='info_block'&gt;</w:t>
      </w:r>
      <w:r w:rsidRPr="007A7418">
        <w:rPr>
          <w:rFonts w:ascii="Courier New" w:eastAsia="Times New Roman" w:hAnsi="Courier New" w:cs="Courier New"/>
          <w:b/>
          <w:bCs/>
          <w:color w:val="auto"/>
          <w:sz w:val="16"/>
          <w:szCs w:val="16"/>
          <w:shd w:val="clear" w:color="auto" w:fill="F7FAFF"/>
          <w:lang w:val="ru-BY" w:eastAsia="ru-BY"/>
        </w:rPr>
        <w:br/>
        <w:t xml:space="preserve">                    &lt;div class='name_block'&gt;&lt;a href='goodPage.php?product_id=</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&lt;/a&gt;&lt;/div&gt;</w:t>
      </w:r>
      <w:r w:rsidRPr="007A7418">
        <w:rPr>
          <w:rFonts w:ascii="Courier New" w:eastAsia="Times New Roman" w:hAnsi="Courier New" w:cs="Courier New"/>
          <w:b/>
          <w:bCs/>
          <w:color w:val="auto"/>
          <w:sz w:val="16"/>
          <w:szCs w:val="16"/>
          <w:shd w:val="clear" w:color="auto" w:fill="F7FAFF"/>
          <w:lang w:val="ru-BY" w:eastAsia="ru-BY"/>
        </w:rPr>
        <w:br/>
        <w:t xml:space="preserve">                    &lt;div class='price_block'&gt;</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&lt;div class='control_block'&gt;</w:t>
      </w:r>
      <w:r w:rsidRPr="007A7418">
        <w:rPr>
          <w:rFonts w:ascii="Courier New" w:eastAsia="Times New Roman" w:hAnsi="Courier New" w:cs="Courier New"/>
          <w:b/>
          <w:bCs/>
          <w:color w:val="auto"/>
          <w:sz w:val="16"/>
          <w:szCs w:val="16"/>
          <w:shd w:val="clear" w:color="auto" w:fill="F7FAFF"/>
          <w:lang w:val="ru-BY" w:eastAsia="ru-BY"/>
        </w:rPr>
        <w:br/>
        <w:t xml:space="preserve">                        &lt;a href='goodSet.php?product=</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'&gt;Изменить&lt;/a&gt;</w:t>
      </w:r>
      <w:r w:rsidRPr="007A7418">
        <w:rPr>
          <w:rFonts w:ascii="Courier New" w:eastAsia="Times New Roman" w:hAnsi="Courier New" w:cs="Courier New"/>
          <w:b/>
          <w:bCs/>
          <w:color w:val="auto"/>
          <w:sz w:val="16"/>
          <w:szCs w:val="16"/>
          <w:shd w:val="clear" w:color="auto" w:fill="F7FAFF"/>
          <w:lang w:val="ru-BY" w:eastAsia="ru-BY"/>
        </w:rPr>
        <w:br/>
        <w:t xml:space="preserve">                        &lt;a href='</w:t>
      </w:r>
      <w:r w:rsidRPr="007A7418">
        <w:rPr>
          <w:rFonts w:ascii="Courier New" w:eastAsia="Times New Roman" w:hAnsi="Courier New" w:cs="Courier New"/>
          <w:color w:val="auto"/>
          <w:sz w:val="16"/>
          <w:szCs w:val="16"/>
          <w:shd w:val="clear" w:color="auto" w:fill="F7FAFF"/>
          <w:lang w:val="ru-BY" w:eastAsia="ru-BY"/>
        </w:rPr>
        <w:t>$del_link</w:t>
      </w:r>
      <w:r w:rsidRPr="007A7418">
        <w:rPr>
          <w:rFonts w:ascii="Courier New" w:eastAsia="Times New Roman" w:hAnsi="Courier New" w:cs="Courier New"/>
          <w:b/>
          <w:bCs/>
          <w:color w:val="auto"/>
          <w:sz w:val="16"/>
          <w:szCs w:val="16"/>
          <w:shd w:val="clear" w:color="auto" w:fill="F7FAFF"/>
          <w:lang w:val="ru-BY" w:eastAsia="ru-BY"/>
        </w:rPr>
        <w:t>'&gt;Удалить&lt;/a&gt;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i/>
          <w:iCs/>
          <w:color w:val="auto"/>
          <w:sz w:val="16"/>
          <w:szCs w:val="16"/>
          <w:shd w:val="clear" w:color="auto" w:fill="F7FAFF"/>
          <w:lang w:val="ru-BY" w:eastAsia="ru-BY"/>
        </w:rPr>
        <w:t>count</w:t>
      </w:r>
      <w:r w:rsidRPr="007A7418">
        <w:rPr>
          <w:rFonts w:ascii="Courier New" w:eastAsia="Times New Roman" w:hAnsi="Courier New" w:cs="Courier New"/>
          <w:color w:val="auto"/>
          <w:sz w:val="16"/>
          <w:szCs w:val="16"/>
          <w:shd w:val="clear" w:color="auto" w:fill="F7FAFF"/>
          <w:lang w:val="ru-BY" w:eastAsia="ru-BY"/>
        </w:rPr>
        <w:t>($goods) == 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"&lt;p&gt;Товаров с таким названием не найдено&lt;/p&gt;"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lastRenderedPageBreak/>
        <w:t xml:space="preserve">    }</w:t>
      </w:r>
      <w:r w:rsidRPr="007A7418">
        <w:rPr>
          <w:rFonts w:ascii="Courier New" w:eastAsia="Times New Roman" w:hAnsi="Courier New" w:cs="Courier New"/>
          <w:color w:val="auto"/>
          <w:sz w:val="16"/>
          <w:szCs w:val="16"/>
          <w:shd w:val="clear" w:color="auto" w:fill="F7FAFF"/>
          <w:lang w:val="ru-BY" w:eastAsia="ru-BY"/>
        </w:rPr>
        <w:br/>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public function </w:t>
      </w:r>
      <w:r w:rsidRPr="007A7418">
        <w:rPr>
          <w:rFonts w:ascii="Courier New" w:eastAsia="Times New Roman" w:hAnsi="Courier New" w:cs="Courier New"/>
          <w:color w:val="auto"/>
          <w:sz w:val="16"/>
          <w:szCs w:val="16"/>
          <w:shd w:val="clear" w:color="auto" w:fill="F7FAFF"/>
          <w:lang w:val="ru-BY" w:eastAsia="ru-BY"/>
        </w:rPr>
        <w:t>viewGoodsByCategory($db, $pattern, $sort_column, $desc, $category_id)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$count = 0;</w:t>
      </w:r>
      <w:r w:rsidRPr="007A7418">
        <w:rPr>
          <w:rFonts w:ascii="Courier New" w:eastAsia="Times New Roman" w:hAnsi="Courier New" w:cs="Courier New"/>
          <w:color w:val="auto"/>
          <w:sz w:val="16"/>
          <w:szCs w:val="16"/>
          <w:shd w:val="clear" w:color="auto" w:fill="F7FAFF"/>
          <w:lang w:val="ru-BY" w:eastAsia="ru-BY"/>
        </w:rPr>
        <w:br/>
        <w:t xml:space="preserve">        $dao = </w:t>
      </w:r>
      <w:r w:rsidRPr="007A7418">
        <w:rPr>
          <w:rFonts w:ascii="Courier New" w:eastAsia="Times New Roman" w:hAnsi="Courier New" w:cs="Courier New"/>
          <w:b/>
          <w:bCs/>
          <w:color w:val="auto"/>
          <w:sz w:val="16"/>
          <w:szCs w:val="16"/>
          <w:shd w:val="clear" w:color="auto" w:fill="F7FAFF"/>
          <w:lang w:val="ru-BY" w:eastAsia="ru-BY"/>
        </w:rPr>
        <w:t xml:space="preserve">new </w:t>
      </w:r>
      <w:r w:rsidRPr="007A7418">
        <w:rPr>
          <w:rFonts w:ascii="Courier New" w:eastAsia="Times New Roman" w:hAnsi="Courier New" w:cs="Courier New"/>
          <w:color w:val="auto"/>
          <w:sz w:val="16"/>
          <w:szCs w:val="16"/>
          <w:shd w:val="clear" w:color="auto" w:fill="F7FAFF"/>
          <w:lang w:val="ru-BY" w:eastAsia="ru-BY"/>
        </w:rPr>
        <w:t>ProductDao($db);</w:t>
      </w:r>
      <w:r w:rsidRPr="007A7418">
        <w:rPr>
          <w:rFonts w:ascii="Courier New" w:eastAsia="Times New Roman" w:hAnsi="Courier New" w:cs="Courier New"/>
          <w:color w:val="auto"/>
          <w:sz w:val="16"/>
          <w:szCs w:val="16"/>
          <w:shd w:val="clear" w:color="auto" w:fill="F7FAFF"/>
          <w:lang w:val="ru-BY" w:eastAsia="ru-BY"/>
        </w:rPr>
        <w:br/>
        <w:t xml:space="preserve">        $goods = $dao-&gt;getAllSearched(</w:t>
      </w:r>
      <w:r w:rsidRPr="007A7418">
        <w:rPr>
          <w:rFonts w:ascii="Courier New" w:eastAsia="Times New Roman" w:hAnsi="Courier New" w:cs="Courier New"/>
          <w:b/>
          <w:bCs/>
          <w:color w:val="auto"/>
          <w:sz w:val="16"/>
          <w:szCs w:val="16"/>
          <w:shd w:val="clear" w:color="auto" w:fill="F7FAFF"/>
          <w:lang w:val="ru-BY" w:eastAsia="ru-BY"/>
        </w:rPr>
        <w:t>'name'</w:t>
      </w:r>
      <w:r w:rsidRPr="007A7418">
        <w:rPr>
          <w:rFonts w:ascii="Courier New" w:eastAsia="Times New Roman" w:hAnsi="Courier New" w:cs="Courier New"/>
          <w:color w:val="auto"/>
          <w:sz w:val="16"/>
          <w:szCs w:val="16"/>
          <w:shd w:val="clear" w:color="auto" w:fill="F7FAFF"/>
          <w:lang w:val="ru-BY" w:eastAsia="ru-BY"/>
        </w:rPr>
        <w:t>, $pattern, $sort_column, $desc);</w:t>
      </w:r>
      <w:r w:rsidRPr="007A7418">
        <w:rPr>
          <w:rFonts w:ascii="Courier New" w:eastAsia="Times New Roman" w:hAnsi="Courier New" w:cs="Courier New"/>
          <w:color w:val="auto"/>
          <w:sz w:val="16"/>
          <w:szCs w:val="16"/>
          <w:shd w:val="clear" w:color="auto" w:fill="F7FAFF"/>
          <w:lang w:val="ru-BY" w:eastAsia="ru-BY"/>
        </w:rPr>
        <w:br/>
        <w:t xml:space="preserve">        $uriRes = URIResolver::</w:t>
      </w:r>
      <w:r w:rsidRPr="007A7418">
        <w:rPr>
          <w:rFonts w:ascii="Courier New" w:eastAsia="Times New Roman" w:hAnsi="Courier New" w:cs="Courier New"/>
          <w:i/>
          <w:iCs/>
          <w:color w:val="auto"/>
          <w:sz w:val="16"/>
          <w:szCs w:val="16"/>
          <w:shd w:val="clear" w:color="auto" w:fill="F7FAFF"/>
          <w:lang w:val="ru-BY" w:eastAsia="ru-BY"/>
        </w:rPr>
        <w:t>getURIResolver</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foreach </w:t>
      </w:r>
      <w:r w:rsidRPr="007A7418">
        <w:rPr>
          <w:rFonts w:ascii="Courier New" w:eastAsia="Times New Roman" w:hAnsi="Courier New" w:cs="Courier New"/>
          <w:color w:val="auto"/>
          <w:sz w:val="16"/>
          <w:szCs w:val="16"/>
          <w:shd w:val="clear" w:color="auto" w:fill="F7FAFF"/>
          <w:lang w:val="ru-BY" w:eastAsia="ru-BY"/>
        </w:rPr>
        <w:t xml:space="preserve">($goods </w:t>
      </w:r>
      <w:r w:rsidRPr="007A7418">
        <w:rPr>
          <w:rFonts w:ascii="Courier New" w:eastAsia="Times New Roman" w:hAnsi="Courier New" w:cs="Courier New"/>
          <w:b/>
          <w:bCs/>
          <w:color w:val="auto"/>
          <w:sz w:val="16"/>
          <w:szCs w:val="16"/>
          <w:shd w:val="clear" w:color="auto" w:fill="F7FAFF"/>
          <w:lang w:val="ru-BY" w:eastAsia="ru-BY"/>
        </w:rPr>
        <w:t xml:space="preserve">as </w:t>
      </w:r>
      <w:r w:rsidRPr="007A7418">
        <w:rPr>
          <w:rFonts w:ascii="Courier New" w:eastAsia="Times New Roman" w:hAnsi="Courier New" w:cs="Courier New"/>
          <w:color w:val="auto"/>
          <w:sz w:val="16"/>
          <w:szCs w:val="16"/>
          <w:shd w:val="clear" w:color="auto" w:fill="F7FAFF"/>
          <w:lang w:val="ru-BY" w:eastAsia="ru-BY"/>
        </w:rPr>
        <w:t>$product)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($product-&gt;getCategory()-&gt;getId() == $category_id) {</w:t>
      </w:r>
      <w:r w:rsidRPr="007A7418">
        <w:rPr>
          <w:rFonts w:ascii="Courier New" w:eastAsia="Times New Roman" w:hAnsi="Courier New" w:cs="Courier New"/>
          <w:color w:val="auto"/>
          <w:sz w:val="16"/>
          <w:szCs w:val="16"/>
          <w:shd w:val="clear" w:color="auto" w:fill="F7FAFF"/>
          <w:lang w:val="ru-BY" w:eastAsia="ru-BY"/>
        </w:rPr>
        <w:br/>
        <w:t xml:space="preserve">                $count++;</w:t>
      </w:r>
      <w:r w:rsidRPr="007A7418">
        <w:rPr>
          <w:rFonts w:ascii="Courier New" w:eastAsia="Times New Roman" w:hAnsi="Courier New" w:cs="Courier New"/>
          <w:color w:val="auto"/>
          <w:sz w:val="16"/>
          <w:szCs w:val="16"/>
          <w:shd w:val="clear" w:color="auto" w:fill="F7FAFF"/>
          <w:lang w:val="ru-BY" w:eastAsia="ru-BY"/>
        </w:rPr>
        <w:br/>
        <w:t xml:space="preserve">                $id = $product-&gt;getId();</w:t>
      </w:r>
      <w:r w:rsidRPr="007A7418">
        <w:rPr>
          <w:rFonts w:ascii="Courier New" w:eastAsia="Times New Roman" w:hAnsi="Courier New" w:cs="Courier New"/>
          <w:color w:val="auto"/>
          <w:sz w:val="16"/>
          <w:szCs w:val="16"/>
          <w:shd w:val="clear" w:color="auto" w:fill="F7FAFF"/>
          <w:lang w:val="ru-BY" w:eastAsia="ru-BY"/>
        </w:rPr>
        <w:br/>
        <w:t xml:space="preserve">                $name = $product-&gt;getName();</w:t>
      </w:r>
      <w:r w:rsidRPr="007A7418">
        <w:rPr>
          <w:rFonts w:ascii="Courier New" w:eastAsia="Times New Roman" w:hAnsi="Courier New" w:cs="Courier New"/>
          <w:color w:val="auto"/>
          <w:sz w:val="16"/>
          <w:szCs w:val="16"/>
          <w:shd w:val="clear" w:color="auto" w:fill="F7FAFF"/>
          <w:lang w:val="ru-BY" w:eastAsia="ru-BY"/>
        </w:rPr>
        <w:br/>
        <w:t xml:space="preserve">                $price = $product-&gt;getPrice();</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require "paths.php"</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$picture = $PIC_PRODUCTS_PATH</w:t>
      </w:r>
      <w:r w:rsidRPr="007A7418">
        <w:rPr>
          <w:rFonts w:ascii="Courier New" w:eastAsia="Times New Roman" w:hAnsi="Courier New" w:cs="Courier New"/>
          <w:color w:val="auto"/>
          <w:sz w:val="16"/>
          <w:szCs w:val="16"/>
          <w:shd w:val="clear" w:color="auto" w:fill="F7FAFF"/>
          <w:lang w:val="ru-BY" w:eastAsia="ru-BY"/>
        </w:rPr>
        <w:br/>
        <w:t xml:space="preserve">                    . $dao-&gt;getColumnBy(</w:t>
      </w:r>
      <w:r w:rsidRPr="007A7418">
        <w:rPr>
          <w:rFonts w:ascii="Courier New" w:eastAsia="Times New Roman" w:hAnsi="Courier New" w:cs="Courier New"/>
          <w:b/>
          <w:bCs/>
          <w:color w:val="auto"/>
          <w:sz w:val="16"/>
          <w:szCs w:val="16"/>
          <w:shd w:val="clear" w:color="auto" w:fill="F7FAFF"/>
          <w:lang w:val="ru-BY" w:eastAsia="ru-BY"/>
        </w:rPr>
        <w:t>'id'</w:t>
      </w:r>
      <w:r w:rsidRPr="007A7418">
        <w:rPr>
          <w:rFonts w:ascii="Courier New" w:eastAsia="Times New Roman" w:hAnsi="Courier New" w:cs="Courier New"/>
          <w:color w:val="auto"/>
          <w:sz w:val="16"/>
          <w:szCs w:val="16"/>
          <w:shd w:val="clear" w:color="auto" w:fill="F7FAFF"/>
          <w:lang w:val="ru-BY" w:eastAsia="ru-BY"/>
        </w:rPr>
        <w:t xml:space="preserve">, $id, </w:t>
      </w:r>
      <w:r w:rsidRPr="007A7418">
        <w:rPr>
          <w:rFonts w:ascii="Courier New" w:eastAsia="Times New Roman" w:hAnsi="Courier New" w:cs="Courier New"/>
          <w:b/>
          <w:bCs/>
          <w:color w:val="auto"/>
          <w:sz w:val="16"/>
          <w:szCs w:val="16"/>
          <w:shd w:val="clear" w:color="auto" w:fill="F7FAFF"/>
          <w:lang w:val="ru-BY" w:eastAsia="ru-BY"/>
        </w:rPr>
        <w:t>'picture_path'</w:t>
      </w:r>
      <w:r w:rsidRPr="007A7418">
        <w:rPr>
          <w:rFonts w:ascii="Courier New" w:eastAsia="Times New Roman" w:hAnsi="Courier New" w:cs="Courier New"/>
          <w:color w:val="auto"/>
          <w:sz w:val="16"/>
          <w:szCs w:val="16"/>
          <w:shd w:val="clear" w:color="auto" w:fill="F7FAFF"/>
          <w:lang w:val="ru-BY" w:eastAsia="ru-BY"/>
        </w:rPr>
        <w:t>)[0];</w:t>
      </w:r>
      <w:r w:rsidRPr="007A7418">
        <w:rPr>
          <w:rFonts w:ascii="Courier New" w:eastAsia="Times New Roman" w:hAnsi="Courier New" w:cs="Courier New"/>
          <w:color w:val="auto"/>
          <w:sz w:val="16"/>
          <w:szCs w:val="16"/>
          <w:shd w:val="clear" w:color="auto" w:fill="F7FAFF"/>
          <w:lang w:val="ru-BY" w:eastAsia="ru-BY"/>
        </w:rPr>
        <w:br/>
        <w:t xml:space="preserve">                $add_link = $uriRes-&gt;setToURI($uriRes-&gt;getOnlyValues($_SERVER[</w:t>
      </w:r>
      <w:r w:rsidRPr="007A7418">
        <w:rPr>
          <w:rFonts w:ascii="Courier New" w:eastAsia="Times New Roman" w:hAnsi="Courier New" w:cs="Courier New"/>
          <w:b/>
          <w:bCs/>
          <w:color w:val="auto"/>
          <w:sz w:val="16"/>
          <w:szCs w:val="16"/>
          <w:shd w:val="clear" w:color="auto" w:fill="F7FAFF"/>
          <w:lang w:val="ru-BY" w:eastAsia="ru-BY"/>
        </w:rPr>
        <w:t>'REQUEST_URI'</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'add_product'</w:t>
      </w:r>
      <w:r w:rsidRPr="007A7418">
        <w:rPr>
          <w:rFonts w:ascii="Courier New" w:eastAsia="Times New Roman" w:hAnsi="Courier New" w:cs="Courier New"/>
          <w:color w:val="auto"/>
          <w:sz w:val="16"/>
          <w:szCs w:val="16"/>
          <w:shd w:val="clear" w:color="auto" w:fill="F7FAFF"/>
          <w:lang w:val="ru-BY" w:eastAsia="ru-BY"/>
        </w:rPr>
        <w:t>, $id);</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"&lt;div class='product'&gt;&lt;div class='product_pic'&gt;&lt;img src='</w:t>
      </w:r>
      <w:r w:rsidRPr="007A7418">
        <w:rPr>
          <w:rFonts w:ascii="Courier New" w:eastAsia="Times New Roman" w:hAnsi="Courier New" w:cs="Courier New"/>
          <w:color w:val="auto"/>
          <w:sz w:val="16"/>
          <w:szCs w:val="16"/>
          <w:shd w:val="clear" w:color="auto" w:fill="F7FAFF"/>
          <w:lang w:val="ru-BY" w:eastAsia="ru-BY"/>
        </w:rPr>
        <w:t>$picture</w:t>
      </w:r>
      <w:r w:rsidRPr="007A7418">
        <w:rPr>
          <w:rFonts w:ascii="Courier New" w:eastAsia="Times New Roman" w:hAnsi="Courier New" w:cs="Courier New"/>
          <w:b/>
          <w:bCs/>
          <w:color w:val="auto"/>
          <w:sz w:val="16"/>
          <w:szCs w:val="16"/>
          <w:shd w:val="clear" w:color="auto" w:fill="F7FAFF"/>
          <w:lang w:val="ru-BY" w:eastAsia="ru-BY"/>
        </w:rPr>
        <w:t>'&gt;&lt;/div&gt;</w:t>
      </w:r>
      <w:r w:rsidRPr="007A7418">
        <w:rPr>
          <w:rFonts w:ascii="Courier New" w:eastAsia="Times New Roman" w:hAnsi="Courier New" w:cs="Courier New"/>
          <w:b/>
          <w:bCs/>
          <w:color w:val="auto"/>
          <w:sz w:val="16"/>
          <w:szCs w:val="16"/>
          <w:shd w:val="clear" w:color="auto" w:fill="F7FAFF"/>
          <w:lang w:val="ru-BY" w:eastAsia="ru-BY"/>
        </w:rPr>
        <w:br/>
        <w:t xml:space="preserve">                    &lt;div class='info_block'&gt;</w:t>
      </w:r>
      <w:r w:rsidRPr="007A7418">
        <w:rPr>
          <w:rFonts w:ascii="Courier New" w:eastAsia="Times New Roman" w:hAnsi="Courier New" w:cs="Courier New"/>
          <w:b/>
          <w:bCs/>
          <w:color w:val="auto"/>
          <w:sz w:val="16"/>
          <w:szCs w:val="16"/>
          <w:shd w:val="clear" w:color="auto" w:fill="F7FAFF"/>
          <w:lang w:val="ru-BY" w:eastAsia="ru-BY"/>
        </w:rPr>
        <w:br/>
        <w:t xml:space="preserve">                        &lt;div class='name_block'&gt;&lt;a href='goodPage.php?product_id=</w:t>
      </w:r>
      <w:r w:rsidRPr="007A7418">
        <w:rPr>
          <w:rFonts w:ascii="Courier New" w:eastAsia="Times New Roman" w:hAnsi="Courier New" w:cs="Courier New"/>
          <w:color w:val="auto"/>
          <w:sz w:val="16"/>
          <w:szCs w:val="16"/>
          <w:shd w:val="clear" w:color="auto" w:fill="F7FAFF"/>
          <w:lang w:val="ru-BY" w:eastAsia="ru-BY"/>
        </w:rPr>
        <w:t>$id</w:t>
      </w:r>
      <w:r w:rsidRPr="007A7418">
        <w:rPr>
          <w:rFonts w:ascii="Courier New" w:eastAsia="Times New Roman" w:hAnsi="Courier New" w:cs="Courier New"/>
          <w:b/>
          <w:bCs/>
          <w:color w:val="auto"/>
          <w:sz w:val="16"/>
          <w:szCs w:val="16"/>
          <w:shd w:val="clear" w:color="auto" w:fill="F7FAFF"/>
          <w:lang w:val="ru-BY" w:eastAsia="ru-BY"/>
        </w:rPr>
        <w:t>'&gt;</w:t>
      </w:r>
      <w:r w:rsidRPr="007A7418">
        <w:rPr>
          <w:rFonts w:ascii="Courier New" w:eastAsia="Times New Roman" w:hAnsi="Courier New" w:cs="Courier New"/>
          <w:color w:val="auto"/>
          <w:sz w:val="16"/>
          <w:szCs w:val="16"/>
          <w:shd w:val="clear" w:color="auto" w:fill="F7FAFF"/>
          <w:lang w:val="ru-BY" w:eastAsia="ru-BY"/>
        </w:rPr>
        <w:t>$name</w:t>
      </w:r>
      <w:r w:rsidRPr="007A7418">
        <w:rPr>
          <w:rFonts w:ascii="Courier New" w:eastAsia="Times New Roman" w:hAnsi="Courier New" w:cs="Courier New"/>
          <w:b/>
          <w:bCs/>
          <w:color w:val="auto"/>
          <w:sz w:val="16"/>
          <w:szCs w:val="16"/>
          <w:shd w:val="clear" w:color="auto" w:fill="F7FAFF"/>
          <w:lang w:val="ru-BY" w:eastAsia="ru-BY"/>
        </w:rPr>
        <w:t>&lt;/a&gt;&lt;/div&gt;</w:t>
      </w:r>
      <w:r w:rsidRPr="007A7418">
        <w:rPr>
          <w:rFonts w:ascii="Courier New" w:eastAsia="Times New Roman" w:hAnsi="Courier New" w:cs="Courier New"/>
          <w:b/>
          <w:bCs/>
          <w:color w:val="auto"/>
          <w:sz w:val="16"/>
          <w:szCs w:val="16"/>
          <w:shd w:val="clear" w:color="auto" w:fill="F7FAFF"/>
          <w:lang w:val="ru-BY" w:eastAsia="ru-BY"/>
        </w:rPr>
        <w:br/>
        <w:t xml:space="preserve">                        &lt;div class='price_block'&gt;</w:t>
      </w:r>
      <w:r w:rsidRPr="007A7418">
        <w:rPr>
          <w:rFonts w:ascii="Courier New" w:eastAsia="Times New Roman" w:hAnsi="Courier New" w:cs="Courier New"/>
          <w:color w:val="auto"/>
          <w:sz w:val="16"/>
          <w:szCs w:val="16"/>
          <w:shd w:val="clear" w:color="auto" w:fill="F7FAFF"/>
          <w:lang w:val="ru-BY" w:eastAsia="ru-BY"/>
        </w:rPr>
        <w:t>$price</w:t>
      </w:r>
      <w:r w:rsidRPr="007A7418">
        <w:rPr>
          <w:rFonts w:ascii="Courier New" w:eastAsia="Times New Roman" w:hAnsi="Courier New" w:cs="Courier New"/>
          <w:b/>
          <w:bCs/>
          <w:color w:val="auto"/>
          <w:sz w:val="16"/>
          <w:szCs w:val="16"/>
          <w:shd w:val="clear" w:color="auto" w:fill="F7FAFF"/>
          <w:lang w:val="ru-BY" w:eastAsia="ru-BY"/>
        </w:rPr>
        <w:t>$&lt;/div&gt;</w:t>
      </w:r>
      <w:r w:rsidRPr="007A7418">
        <w:rPr>
          <w:rFonts w:ascii="Courier New" w:eastAsia="Times New Roman" w:hAnsi="Courier New" w:cs="Courier New"/>
          <w:b/>
          <w:bCs/>
          <w:color w:val="auto"/>
          <w:sz w:val="16"/>
          <w:szCs w:val="16"/>
          <w:shd w:val="clear" w:color="auto" w:fill="F7FAFF"/>
          <w:lang w:val="ru-BY" w:eastAsia="ru-BY"/>
        </w:rPr>
        <w:br/>
        <w:t xml:space="preserve">                        &lt;a href='</w:t>
      </w:r>
      <w:r w:rsidRPr="007A7418">
        <w:rPr>
          <w:rFonts w:ascii="Courier New" w:eastAsia="Times New Roman" w:hAnsi="Courier New" w:cs="Courier New"/>
          <w:color w:val="auto"/>
          <w:sz w:val="16"/>
          <w:szCs w:val="16"/>
          <w:shd w:val="clear" w:color="auto" w:fill="F7FAFF"/>
          <w:lang w:val="ru-BY" w:eastAsia="ru-BY"/>
        </w:rPr>
        <w:t>$add_link</w:t>
      </w:r>
      <w:r w:rsidRPr="007A7418">
        <w:rPr>
          <w:rFonts w:ascii="Courier New" w:eastAsia="Times New Roman" w:hAnsi="Courier New" w:cs="Courier New"/>
          <w:b/>
          <w:bCs/>
          <w:color w:val="auto"/>
          <w:sz w:val="16"/>
          <w:szCs w:val="16"/>
          <w:shd w:val="clear" w:color="auto" w:fill="F7FAFF"/>
          <w:lang w:val="ru-BY" w:eastAsia="ru-BY"/>
        </w:rPr>
        <w:t>'&gt;Добавить в корзину&lt;/a&gt;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b/>
          <w:bCs/>
          <w:color w:val="auto"/>
          <w:sz w:val="16"/>
          <w:szCs w:val="16"/>
          <w:shd w:val="clear" w:color="auto" w:fill="F7FAFF"/>
          <w:lang w:val="ru-BY" w:eastAsia="ru-BY"/>
        </w:rPr>
        <w:br/>
        <w:t xml:space="preserve">                  &lt;/div&gt;"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 xml:space="preserve">if </w:t>
      </w:r>
      <w:r w:rsidRPr="007A7418">
        <w:rPr>
          <w:rFonts w:ascii="Courier New" w:eastAsia="Times New Roman" w:hAnsi="Courier New" w:cs="Courier New"/>
          <w:color w:val="auto"/>
          <w:sz w:val="16"/>
          <w:szCs w:val="16"/>
          <w:shd w:val="clear" w:color="auto" w:fill="F7FAFF"/>
          <w:lang w:val="ru-BY" w:eastAsia="ru-BY"/>
        </w:rPr>
        <w:t>($count == 0)</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b/>
          <w:bCs/>
          <w:color w:val="auto"/>
          <w:sz w:val="16"/>
          <w:szCs w:val="16"/>
          <w:shd w:val="clear" w:color="auto" w:fill="F7FAFF"/>
          <w:lang w:val="ru-BY" w:eastAsia="ru-BY"/>
        </w:rPr>
        <w:t>echo "&lt;p&gt;Товаров с таким названием не найдено&lt;/p&gt;"</w:t>
      </w:r>
      <w:r w:rsidRPr="007A7418">
        <w:rPr>
          <w:rFonts w:ascii="Courier New" w:eastAsia="Times New Roman" w:hAnsi="Courier New" w:cs="Courier New"/>
          <w:color w:val="auto"/>
          <w:sz w:val="16"/>
          <w:szCs w:val="16"/>
          <w:shd w:val="clear" w:color="auto" w:fill="F7FAFF"/>
          <w:lang w:val="ru-BY" w:eastAsia="ru-BY"/>
        </w:rPr>
        <w:t>;</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 xml:space="preserve">    }</w:t>
      </w:r>
      <w:r w:rsidRPr="007A7418">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77235A" w:rsidRDefault="007A7418" w:rsidP="007A7418">
      <w:pPr>
        <w:rPr>
          <w:rFonts w:ascii="Times New Roman" w:hAnsi="Times New Roman" w:cs="Times New Roman"/>
          <w:sz w:val="26"/>
          <w:szCs w:val="26"/>
        </w:rPr>
      </w:pPr>
      <w:r>
        <w:rPr>
          <w:rFonts w:ascii="Times New Roman" w:hAnsi="Times New Roman" w:cs="Times New Roman"/>
          <w:sz w:val="26"/>
          <w:szCs w:val="26"/>
        </w:rPr>
        <w:t>view/userControl.html</w:t>
      </w:r>
    </w:p>
    <w:p w:rsidR="007A7418" w:rsidRPr="007A7418" w:rsidRDefault="007A7418" w:rsidP="007A74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class="controls_right"</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class="registration_link"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href="userHistory.php"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История</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t xml:space="preserve">    </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 class="autho_link"</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a href="model/util/logout.php"</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t>Выход</w:t>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a</w:t>
      </w:r>
      <w:r w:rsidRPr="007A7418">
        <w:rPr>
          <w:rFonts w:ascii="Courier New" w:eastAsia="Times New Roman" w:hAnsi="Courier New" w:cs="Courier New"/>
          <w:color w:val="auto"/>
          <w:sz w:val="16"/>
          <w:szCs w:val="16"/>
          <w:shd w:val="clear" w:color="auto" w:fill="EFEFEF"/>
          <w:lang w:val="ru-BY" w:eastAsia="ru-BY"/>
        </w:rPr>
        <w:t>&gt;&lt;/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r w:rsidRPr="007A7418">
        <w:rPr>
          <w:rFonts w:ascii="Courier New" w:eastAsia="Times New Roman" w:hAnsi="Courier New" w:cs="Courier New"/>
          <w:color w:val="auto"/>
          <w:sz w:val="16"/>
          <w:szCs w:val="16"/>
          <w:lang w:val="ru-BY" w:eastAsia="ru-BY"/>
        </w:rPr>
        <w:br/>
      </w:r>
      <w:r w:rsidRPr="007A7418">
        <w:rPr>
          <w:rFonts w:ascii="Courier New" w:eastAsia="Times New Roman" w:hAnsi="Courier New" w:cs="Courier New"/>
          <w:color w:val="auto"/>
          <w:sz w:val="16"/>
          <w:szCs w:val="16"/>
          <w:shd w:val="clear" w:color="auto" w:fill="EFEFEF"/>
          <w:lang w:val="ru-BY" w:eastAsia="ru-BY"/>
        </w:rPr>
        <w:t>&lt;/</w:t>
      </w:r>
      <w:r w:rsidRPr="007A7418">
        <w:rPr>
          <w:rFonts w:ascii="Courier New" w:eastAsia="Times New Roman" w:hAnsi="Courier New" w:cs="Courier New"/>
          <w:b/>
          <w:bCs/>
          <w:color w:val="auto"/>
          <w:sz w:val="16"/>
          <w:szCs w:val="16"/>
          <w:shd w:val="clear" w:color="auto" w:fill="EFEFEF"/>
          <w:lang w:val="ru-BY" w:eastAsia="ru-BY"/>
        </w:rPr>
        <w:t>div</w:t>
      </w:r>
      <w:r w:rsidRPr="007A7418">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E76545" w:rsidRPr="0077235A" w:rsidRDefault="00E76545" w:rsidP="00E76545">
      <w:pPr>
        <w:rPr>
          <w:rFonts w:ascii="Times New Roman" w:hAnsi="Times New Roman" w:cs="Times New Roman"/>
          <w:sz w:val="26"/>
          <w:szCs w:val="26"/>
        </w:rPr>
      </w:pPr>
      <w:r>
        <w:rPr>
          <w:rFonts w:ascii="Times New Roman" w:hAnsi="Times New Roman" w:cs="Times New Roman"/>
          <w:sz w:val="26"/>
          <w:szCs w:val="26"/>
        </w:rPr>
        <w:t>view/UserView.php</w:t>
      </w:r>
    </w:p>
    <w:p w:rsidR="00E76545" w:rsidRPr="00E76545" w:rsidRDefault="00E76545" w:rsidP="00E7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76545">
        <w:rPr>
          <w:rFonts w:ascii="Courier New" w:eastAsia="Times New Roman" w:hAnsi="Courier New" w:cs="Courier New"/>
          <w:b/>
          <w:bCs/>
          <w:color w:val="auto"/>
          <w:sz w:val="16"/>
          <w:szCs w:val="16"/>
          <w:shd w:val="clear" w:color="auto" w:fill="F7FAFF"/>
          <w:lang w:val="ru-BY" w:eastAsia="ru-BY"/>
        </w:rPr>
        <w:t>&lt;?php</w:t>
      </w:r>
      <w:r w:rsidRPr="00E76545">
        <w:rPr>
          <w:rFonts w:ascii="Courier New" w:eastAsia="Times New Roman" w:hAnsi="Courier New" w:cs="Courier New"/>
          <w:b/>
          <w:bCs/>
          <w:color w:val="auto"/>
          <w:sz w:val="16"/>
          <w:szCs w:val="16"/>
          <w:shd w:val="clear" w:color="auto" w:fill="F7FAFF"/>
          <w:lang w:val="ru-BY" w:eastAsia="ru-BY"/>
        </w:rPr>
        <w:br/>
      </w:r>
      <w:r w:rsidRPr="00E76545">
        <w:rPr>
          <w:rFonts w:ascii="Courier New" w:eastAsia="Times New Roman" w:hAnsi="Courier New" w:cs="Courier New"/>
          <w:b/>
          <w:bCs/>
          <w:color w:val="auto"/>
          <w:sz w:val="16"/>
          <w:szCs w:val="16"/>
          <w:shd w:val="clear" w:color="auto" w:fill="F7FAFF"/>
          <w:lang w:val="ru-BY" w:eastAsia="ru-BY"/>
        </w:rPr>
        <w:br/>
        <w:t>require_once "D:\Workspace\UnitTesting\courseproject\model\util\dao\UserDao.php"</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b/>
          <w:bCs/>
          <w:color w:val="auto"/>
          <w:sz w:val="16"/>
          <w:szCs w:val="16"/>
          <w:shd w:val="clear" w:color="auto" w:fill="F7FAFF"/>
          <w:lang w:val="ru-BY" w:eastAsia="ru-BY"/>
        </w:rPr>
        <w:t>require_once "D:\Workspace\UnitTesting\courseproject\model\logic\URIResolver.php"</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b/>
          <w:bCs/>
          <w:color w:val="auto"/>
          <w:sz w:val="16"/>
          <w:szCs w:val="16"/>
          <w:shd w:val="clear" w:color="auto" w:fill="F7FAFF"/>
          <w:lang w:val="ru-BY" w:eastAsia="ru-BY"/>
        </w:rPr>
        <w:t xml:space="preserve">class </w:t>
      </w:r>
      <w:r w:rsidRPr="00E76545">
        <w:rPr>
          <w:rFonts w:ascii="Courier New" w:eastAsia="Times New Roman" w:hAnsi="Courier New" w:cs="Courier New"/>
          <w:color w:val="auto"/>
          <w:sz w:val="16"/>
          <w:szCs w:val="16"/>
          <w:shd w:val="clear" w:color="auto" w:fill="F7FAFF"/>
          <w:lang w:val="ru-BY" w:eastAsia="ru-BY"/>
        </w:rPr>
        <w:t>UserView</w:t>
      </w:r>
      <w:r w:rsidRPr="00E76545">
        <w:rPr>
          <w:rFonts w:ascii="Courier New" w:eastAsia="Times New Roman" w:hAnsi="Courier New" w:cs="Courier New"/>
          <w:color w:val="auto"/>
          <w:sz w:val="16"/>
          <w:szCs w:val="16"/>
          <w:shd w:val="clear" w:color="auto" w:fill="F7FAFF"/>
          <w:lang w:val="ru-BY" w:eastAsia="ru-BY"/>
        </w:rPr>
        <w:br/>
        <w:t>{</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 xml:space="preserve">public function </w:t>
      </w:r>
      <w:r w:rsidRPr="00E76545">
        <w:rPr>
          <w:rFonts w:ascii="Courier New" w:eastAsia="Times New Roman" w:hAnsi="Courier New" w:cs="Courier New"/>
          <w:color w:val="auto"/>
          <w:sz w:val="16"/>
          <w:szCs w:val="16"/>
          <w:shd w:val="clear" w:color="auto" w:fill="F7FAFF"/>
          <w:lang w:val="ru-BY" w:eastAsia="ru-BY"/>
        </w:rPr>
        <w:t>adminView($db, $pattern)</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$dao = </w:t>
      </w:r>
      <w:r w:rsidRPr="00E76545">
        <w:rPr>
          <w:rFonts w:ascii="Courier New" w:eastAsia="Times New Roman" w:hAnsi="Courier New" w:cs="Courier New"/>
          <w:b/>
          <w:bCs/>
          <w:color w:val="auto"/>
          <w:sz w:val="16"/>
          <w:szCs w:val="16"/>
          <w:shd w:val="clear" w:color="auto" w:fill="F7FAFF"/>
          <w:lang w:val="ru-BY" w:eastAsia="ru-BY"/>
        </w:rPr>
        <w:t xml:space="preserve">new </w:t>
      </w:r>
      <w:r w:rsidRPr="00E76545">
        <w:rPr>
          <w:rFonts w:ascii="Courier New" w:eastAsia="Times New Roman" w:hAnsi="Courier New" w:cs="Courier New"/>
          <w:color w:val="auto"/>
          <w:sz w:val="16"/>
          <w:szCs w:val="16"/>
          <w:shd w:val="clear" w:color="auto" w:fill="F7FAFF"/>
          <w:lang w:val="ru-BY" w:eastAsia="ru-BY"/>
        </w:rPr>
        <w:t>UserDao($db);</w:t>
      </w:r>
      <w:r w:rsidRPr="00E76545">
        <w:rPr>
          <w:rFonts w:ascii="Courier New" w:eastAsia="Times New Roman" w:hAnsi="Courier New" w:cs="Courier New"/>
          <w:color w:val="auto"/>
          <w:sz w:val="16"/>
          <w:szCs w:val="16"/>
          <w:shd w:val="clear" w:color="auto" w:fill="F7FAFF"/>
          <w:lang w:val="ru-BY" w:eastAsia="ru-BY"/>
        </w:rPr>
        <w:br/>
        <w:t xml:space="preserve">        $users = $dao-&gt;getAllSearched(</w:t>
      </w:r>
      <w:r w:rsidRPr="00E76545">
        <w:rPr>
          <w:rFonts w:ascii="Courier New" w:eastAsia="Times New Roman" w:hAnsi="Courier New" w:cs="Courier New"/>
          <w:b/>
          <w:bCs/>
          <w:color w:val="auto"/>
          <w:sz w:val="16"/>
          <w:szCs w:val="16"/>
          <w:shd w:val="clear" w:color="auto" w:fill="F7FAFF"/>
          <w:lang w:val="ru-BY" w:eastAsia="ru-BY"/>
        </w:rPr>
        <w:t>'login'</w:t>
      </w:r>
      <w:r w:rsidRPr="00E76545">
        <w:rPr>
          <w:rFonts w:ascii="Courier New" w:eastAsia="Times New Roman" w:hAnsi="Courier New" w:cs="Courier New"/>
          <w:color w:val="auto"/>
          <w:sz w:val="16"/>
          <w:szCs w:val="16"/>
          <w:shd w:val="clear" w:color="auto" w:fill="F7FAFF"/>
          <w:lang w:val="ru-BY" w:eastAsia="ru-BY"/>
        </w:rPr>
        <w:t xml:space="preserve">, $pattern, </w:t>
      </w:r>
      <w:r w:rsidRPr="00E76545">
        <w:rPr>
          <w:rFonts w:ascii="Courier New" w:eastAsia="Times New Roman" w:hAnsi="Courier New" w:cs="Courier New"/>
          <w:b/>
          <w:bCs/>
          <w:color w:val="auto"/>
          <w:sz w:val="16"/>
          <w:szCs w:val="16"/>
          <w:shd w:val="clear" w:color="auto" w:fill="F7FAFF"/>
          <w:lang w:val="ru-BY" w:eastAsia="ru-BY"/>
        </w:rPr>
        <w:t>'login'</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 xml:space="preserve">foreach </w:t>
      </w:r>
      <w:r w:rsidRPr="00E76545">
        <w:rPr>
          <w:rFonts w:ascii="Courier New" w:eastAsia="Times New Roman" w:hAnsi="Courier New" w:cs="Courier New"/>
          <w:color w:val="auto"/>
          <w:sz w:val="16"/>
          <w:szCs w:val="16"/>
          <w:shd w:val="clear" w:color="auto" w:fill="F7FAFF"/>
          <w:lang w:val="ru-BY" w:eastAsia="ru-BY"/>
        </w:rPr>
        <w:t xml:space="preserve">($users </w:t>
      </w:r>
      <w:r w:rsidRPr="00E76545">
        <w:rPr>
          <w:rFonts w:ascii="Courier New" w:eastAsia="Times New Roman" w:hAnsi="Courier New" w:cs="Courier New"/>
          <w:b/>
          <w:bCs/>
          <w:color w:val="auto"/>
          <w:sz w:val="16"/>
          <w:szCs w:val="16"/>
          <w:shd w:val="clear" w:color="auto" w:fill="F7FAFF"/>
          <w:lang w:val="ru-BY" w:eastAsia="ru-BY"/>
        </w:rPr>
        <w:t xml:space="preserve">as </w:t>
      </w:r>
      <w:r w:rsidRPr="00E76545">
        <w:rPr>
          <w:rFonts w:ascii="Courier New" w:eastAsia="Times New Roman" w:hAnsi="Courier New" w:cs="Courier New"/>
          <w:color w:val="auto"/>
          <w:sz w:val="16"/>
          <w:szCs w:val="16"/>
          <w:shd w:val="clear" w:color="auto" w:fill="F7FAFF"/>
          <w:lang w:val="ru-BY" w:eastAsia="ru-BY"/>
        </w:rPr>
        <w:t>$user)</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$id = $user-&gt;getId();</w:t>
      </w:r>
      <w:r w:rsidRPr="00E76545">
        <w:rPr>
          <w:rFonts w:ascii="Courier New" w:eastAsia="Times New Roman" w:hAnsi="Courier New" w:cs="Courier New"/>
          <w:color w:val="auto"/>
          <w:sz w:val="16"/>
          <w:szCs w:val="16"/>
          <w:shd w:val="clear" w:color="auto" w:fill="F7FAFF"/>
          <w:lang w:val="ru-BY" w:eastAsia="ru-BY"/>
        </w:rPr>
        <w:br/>
        <w:t xml:space="preserve">            $login = $user-&gt;getLogin();</w:t>
      </w:r>
      <w:r w:rsidRPr="00E76545">
        <w:rPr>
          <w:rFonts w:ascii="Courier New" w:eastAsia="Times New Roman" w:hAnsi="Courier New" w:cs="Courier New"/>
          <w:color w:val="auto"/>
          <w:sz w:val="16"/>
          <w:szCs w:val="16"/>
          <w:shd w:val="clear" w:color="auto" w:fill="F7FAFF"/>
          <w:lang w:val="ru-BY" w:eastAsia="ru-BY"/>
        </w:rPr>
        <w:br/>
        <w:t xml:space="preserve">            $uriRes = URIResolver::</w:t>
      </w:r>
      <w:r w:rsidRPr="00E76545">
        <w:rPr>
          <w:rFonts w:ascii="Courier New" w:eastAsia="Times New Roman" w:hAnsi="Courier New" w:cs="Courier New"/>
          <w:i/>
          <w:iCs/>
          <w:color w:val="auto"/>
          <w:sz w:val="16"/>
          <w:szCs w:val="16"/>
          <w:shd w:val="clear" w:color="auto" w:fill="F7FAFF"/>
          <w:lang w:val="ru-BY" w:eastAsia="ru-BY"/>
        </w:rPr>
        <w:t>getURIResolver</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t xml:space="preserve">            $history_link = $uriRes-&gt;setToURI(</w:t>
      </w:r>
      <w:r w:rsidRPr="00E76545">
        <w:rPr>
          <w:rFonts w:ascii="Courier New" w:eastAsia="Times New Roman" w:hAnsi="Courier New" w:cs="Courier New"/>
          <w:b/>
          <w:bCs/>
          <w:color w:val="auto"/>
          <w:sz w:val="16"/>
          <w:szCs w:val="16"/>
          <w:shd w:val="clear" w:color="auto" w:fill="F7FAFF"/>
          <w:lang w:val="ru-BY" w:eastAsia="ru-BY"/>
        </w:rPr>
        <w:t>'userHistory.php'</w:t>
      </w:r>
      <w:r w:rsidRPr="00E76545">
        <w:rPr>
          <w:rFonts w:ascii="Courier New" w:eastAsia="Times New Roman" w:hAnsi="Courier New" w:cs="Courier New"/>
          <w:color w:val="auto"/>
          <w:sz w:val="16"/>
          <w:szCs w:val="16"/>
          <w:shd w:val="clear" w:color="auto" w:fill="F7FAFF"/>
          <w:lang w:val="ru-BY" w:eastAsia="ru-BY"/>
        </w:rPr>
        <w:t xml:space="preserve">, </w:t>
      </w:r>
      <w:r w:rsidRPr="00E76545">
        <w:rPr>
          <w:rFonts w:ascii="Courier New" w:eastAsia="Times New Roman" w:hAnsi="Courier New" w:cs="Courier New"/>
          <w:b/>
          <w:bCs/>
          <w:color w:val="auto"/>
          <w:sz w:val="16"/>
          <w:szCs w:val="16"/>
          <w:shd w:val="clear" w:color="auto" w:fill="F7FAFF"/>
          <w:lang w:val="ru-BY" w:eastAsia="ru-BY"/>
        </w:rPr>
        <w:t>'user'</w:t>
      </w:r>
      <w:r w:rsidRPr="00E76545">
        <w:rPr>
          <w:rFonts w:ascii="Courier New" w:eastAsia="Times New Roman" w:hAnsi="Courier New" w:cs="Courier New"/>
          <w:color w:val="auto"/>
          <w:sz w:val="16"/>
          <w:szCs w:val="16"/>
          <w:shd w:val="clear" w:color="auto" w:fill="F7FAFF"/>
          <w:lang w:val="ru-BY" w:eastAsia="ru-BY"/>
        </w:rPr>
        <w:t>, $id);</w:t>
      </w:r>
      <w:r w:rsidRPr="00E76545">
        <w:rPr>
          <w:rFonts w:ascii="Courier New" w:eastAsia="Times New Roman" w:hAnsi="Courier New" w:cs="Courier New"/>
          <w:color w:val="auto"/>
          <w:sz w:val="16"/>
          <w:szCs w:val="16"/>
          <w:shd w:val="clear" w:color="auto" w:fill="F7FAFF"/>
          <w:lang w:val="ru-BY" w:eastAsia="ru-BY"/>
        </w:rPr>
        <w:br/>
        <w:t xml:space="preserve">            $delete_link = $uriRes-&gt;setToURI(</w:t>
      </w:r>
      <w:r w:rsidRPr="00E76545">
        <w:rPr>
          <w:rFonts w:ascii="Courier New" w:eastAsia="Times New Roman" w:hAnsi="Courier New" w:cs="Courier New"/>
          <w:b/>
          <w:bCs/>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t xml:space="preserve">, </w:t>
      </w:r>
      <w:r w:rsidRPr="00E76545">
        <w:rPr>
          <w:rFonts w:ascii="Courier New" w:eastAsia="Times New Roman" w:hAnsi="Courier New" w:cs="Courier New"/>
          <w:b/>
          <w:bCs/>
          <w:color w:val="auto"/>
          <w:sz w:val="16"/>
          <w:szCs w:val="16"/>
          <w:shd w:val="clear" w:color="auto" w:fill="F7FAFF"/>
          <w:lang w:val="ru-BY" w:eastAsia="ru-BY"/>
        </w:rPr>
        <w:t>'delete_user'</w:t>
      </w:r>
      <w:r w:rsidRPr="00E76545">
        <w:rPr>
          <w:rFonts w:ascii="Courier New" w:eastAsia="Times New Roman" w:hAnsi="Courier New" w:cs="Courier New"/>
          <w:color w:val="auto"/>
          <w:sz w:val="16"/>
          <w:szCs w:val="16"/>
          <w:shd w:val="clear" w:color="auto" w:fill="F7FAFF"/>
          <w:lang w:val="ru-BY" w:eastAsia="ru-BY"/>
        </w:rPr>
        <w:t>, $id);</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echo "&lt;div class='item'&gt;</w:t>
      </w:r>
      <w:r w:rsidRPr="00E76545">
        <w:rPr>
          <w:rFonts w:ascii="Courier New" w:eastAsia="Times New Roman" w:hAnsi="Courier New" w:cs="Courier New"/>
          <w:b/>
          <w:bCs/>
          <w:color w:val="auto"/>
          <w:sz w:val="16"/>
          <w:szCs w:val="16"/>
          <w:shd w:val="clear" w:color="auto" w:fill="F7FAFF"/>
          <w:lang w:val="ru-BY" w:eastAsia="ru-BY"/>
        </w:rPr>
        <w:br/>
        <w:t xml:space="preserve">                    &lt;div class='item_txt'&gt;</w:t>
      </w:r>
      <w:r w:rsidRPr="00E76545">
        <w:rPr>
          <w:rFonts w:ascii="Courier New" w:eastAsia="Times New Roman" w:hAnsi="Courier New" w:cs="Courier New"/>
          <w:color w:val="auto"/>
          <w:sz w:val="16"/>
          <w:szCs w:val="16"/>
          <w:shd w:val="clear" w:color="auto" w:fill="F7FAFF"/>
          <w:lang w:val="ru-BY" w:eastAsia="ru-BY"/>
        </w:rPr>
        <w:t>$login</w:t>
      </w:r>
      <w:r w:rsidRPr="00E76545">
        <w:rPr>
          <w:rFonts w:ascii="Courier New" w:eastAsia="Times New Roman" w:hAnsi="Courier New" w:cs="Courier New"/>
          <w:b/>
          <w:bCs/>
          <w:color w:val="auto"/>
          <w:sz w:val="16"/>
          <w:szCs w:val="16"/>
          <w:shd w:val="clear" w:color="auto" w:fill="F7FAFF"/>
          <w:lang w:val="ru-BY" w:eastAsia="ru-BY"/>
        </w:rPr>
        <w:t>&lt;/div&gt;</w:t>
      </w:r>
      <w:r w:rsidRPr="00E76545">
        <w:rPr>
          <w:rFonts w:ascii="Courier New" w:eastAsia="Times New Roman" w:hAnsi="Courier New" w:cs="Courier New"/>
          <w:b/>
          <w:bCs/>
          <w:color w:val="auto"/>
          <w:sz w:val="16"/>
          <w:szCs w:val="16"/>
          <w:shd w:val="clear" w:color="auto" w:fill="F7FAFF"/>
          <w:lang w:val="ru-BY" w:eastAsia="ru-BY"/>
        </w:rPr>
        <w:br/>
        <w:t xml:space="preserve">                    &lt;div class='item_control'&gt;</w:t>
      </w:r>
      <w:r w:rsidRPr="00E76545">
        <w:rPr>
          <w:rFonts w:ascii="Courier New" w:eastAsia="Times New Roman" w:hAnsi="Courier New" w:cs="Courier New"/>
          <w:b/>
          <w:bCs/>
          <w:color w:val="auto"/>
          <w:sz w:val="16"/>
          <w:szCs w:val="16"/>
          <w:shd w:val="clear" w:color="auto" w:fill="F7FAFF"/>
          <w:lang w:val="ru-BY" w:eastAsia="ru-BY"/>
        </w:rPr>
        <w:br/>
        <w:t xml:space="preserve">                        &lt;a href=</w:t>
      </w:r>
      <w:r w:rsidRPr="00E76545">
        <w:rPr>
          <w:rFonts w:ascii="Courier New" w:eastAsia="Times New Roman" w:hAnsi="Courier New" w:cs="Courier New"/>
          <w:color w:val="auto"/>
          <w:sz w:val="16"/>
          <w:szCs w:val="16"/>
          <w:shd w:val="clear" w:color="auto" w:fill="F7FAFF"/>
          <w:lang w:val="ru-BY" w:eastAsia="ru-BY"/>
        </w:rPr>
        <w:t>$history_link</w:t>
      </w:r>
      <w:r w:rsidRPr="00E76545">
        <w:rPr>
          <w:rFonts w:ascii="Courier New" w:eastAsia="Times New Roman" w:hAnsi="Courier New" w:cs="Courier New"/>
          <w:b/>
          <w:bCs/>
          <w:color w:val="auto"/>
          <w:sz w:val="16"/>
          <w:szCs w:val="16"/>
          <w:shd w:val="clear" w:color="auto" w:fill="F7FAFF"/>
          <w:lang w:val="ru-BY" w:eastAsia="ru-BY"/>
        </w:rPr>
        <w:t>&gt;История заказов    &lt;/a&gt;&lt;a href=</w:t>
      </w:r>
      <w:r w:rsidRPr="00E76545">
        <w:rPr>
          <w:rFonts w:ascii="Courier New" w:eastAsia="Times New Roman" w:hAnsi="Courier New" w:cs="Courier New"/>
          <w:color w:val="auto"/>
          <w:sz w:val="16"/>
          <w:szCs w:val="16"/>
          <w:shd w:val="clear" w:color="auto" w:fill="F7FAFF"/>
          <w:lang w:val="ru-BY" w:eastAsia="ru-BY"/>
        </w:rPr>
        <w:t>$delete_link</w:t>
      </w:r>
      <w:r w:rsidRPr="00E76545">
        <w:rPr>
          <w:rFonts w:ascii="Courier New" w:eastAsia="Times New Roman" w:hAnsi="Courier New" w:cs="Courier New"/>
          <w:b/>
          <w:bCs/>
          <w:color w:val="auto"/>
          <w:sz w:val="16"/>
          <w:szCs w:val="16"/>
          <w:shd w:val="clear" w:color="auto" w:fill="F7FAFF"/>
          <w:lang w:val="ru-BY" w:eastAsia="ru-BY"/>
        </w:rPr>
        <w:t>&gt;Удалить&lt;/a&gt;</w:t>
      </w:r>
      <w:r w:rsidRPr="00E76545">
        <w:rPr>
          <w:rFonts w:ascii="Courier New" w:eastAsia="Times New Roman" w:hAnsi="Courier New" w:cs="Courier New"/>
          <w:b/>
          <w:bCs/>
          <w:color w:val="auto"/>
          <w:sz w:val="16"/>
          <w:szCs w:val="16"/>
          <w:shd w:val="clear" w:color="auto" w:fill="F7FAFF"/>
          <w:lang w:val="ru-BY" w:eastAsia="ru-BY"/>
        </w:rPr>
        <w:br/>
        <w:t xml:space="preserve">                    &lt;/div&gt;</w:t>
      </w:r>
      <w:r w:rsidRPr="00E76545">
        <w:rPr>
          <w:rFonts w:ascii="Courier New" w:eastAsia="Times New Roman" w:hAnsi="Courier New" w:cs="Courier New"/>
          <w:b/>
          <w:bCs/>
          <w:color w:val="auto"/>
          <w:sz w:val="16"/>
          <w:szCs w:val="16"/>
          <w:shd w:val="clear" w:color="auto" w:fill="F7FAFF"/>
          <w:lang w:val="ru-BY" w:eastAsia="ru-BY"/>
        </w:rPr>
        <w:br/>
        <w:t xml:space="preserve">                  &lt;/div&gt;"</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 xml:space="preserve">if </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i/>
          <w:iCs/>
          <w:color w:val="auto"/>
          <w:sz w:val="16"/>
          <w:szCs w:val="16"/>
          <w:shd w:val="clear" w:color="auto" w:fill="F7FAFF"/>
          <w:lang w:val="ru-BY" w:eastAsia="ru-BY"/>
        </w:rPr>
        <w:t>count</w:t>
      </w:r>
      <w:r w:rsidRPr="00E76545">
        <w:rPr>
          <w:rFonts w:ascii="Courier New" w:eastAsia="Times New Roman" w:hAnsi="Courier New" w:cs="Courier New"/>
          <w:color w:val="auto"/>
          <w:sz w:val="16"/>
          <w:szCs w:val="16"/>
          <w:shd w:val="clear" w:color="auto" w:fill="F7FAFF"/>
          <w:lang w:val="ru-BY" w:eastAsia="ru-BY"/>
        </w:rPr>
        <w:t>($users) == 0)</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b/>
          <w:bCs/>
          <w:color w:val="auto"/>
          <w:sz w:val="16"/>
          <w:szCs w:val="16"/>
          <w:shd w:val="clear" w:color="auto" w:fill="F7FAFF"/>
          <w:lang w:val="ru-BY" w:eastAsia="ru-BY"/>
        </w:rPr>
        <w:t>echo "&lt;p&gt;Пользователей с таким логином не найдено&lt;/p&gt;"</w:t>
      </w:r>
      <w:r w:rsidRPr="00E76545">
        <w:rPr>
          <w:rFonts w:ascii="Courier New" w:eastAsia="Times New Roman" w:hAnsi="Courier New" w:cs="Courier New"/>
          <w:color w:val="auto"/>
          <w:sz w:val="16"/>
          <w:szCs w:val="16"/>
          <w:shd w:val="clear" w:color="auto" w:fill="F7FAFF"/>
          <w:lang w:val="ru-BY" w:eastAsia="ru-BY"/>
        </w:rPr>
        <w:t>;</w:t>
      </w:r>
      <w:r w:rsidRPr="00E76545">
        <w:rPr>
          <w:rFonts w:ascii="Courier New" w:eastAsia="Times New Roman" w:hAnsi="Courier New" w:cs="Courier New"/>
          <w:color w:val="auto"/>
          <w:sz w:val="16"/>
          <w:szCs w:val="16"/>
          <w:shd w:val="clear" w:color="auto" w:fill="F7FAFF"/>
          <w:lang w:val="ru-BY" w:eastAsia="ru-BY"/>
        </w:rPr>
        <w:br/>
      </w:r>
      <w:r w:rsidRPr="00E76545">
        <w:rPr>
          <w:rFonts w:ascii="Courier New" w:eastAsia="Times New Roman" w:hAnsi="Courier New" w:cs="Courier New"/>
          <w:color w:val="auto"/>
          <w:sz w:val="16"/>
          <w:szCs w:val="16"/>
          <w:shd w:val="clear" w:color="auto" w:fill="F7FAFF"/>
          <w:lang w:val="ru-BY" w:eastAsia="ru-BY"/>
        </w:rPr>
        <w:lastRenderedPageBreak/>
        <w:t xml:space="preserve">        }</w:t>
      </w:r>
      <w:r w:rsidRPr="00E76545">
        <w:rPr>
          <w:rFonts w:ascii="Courier New" w:eastAsia="Times New Roman" w:hAnsi="Courier New" w:cs="Courier New"/>
          <w:color w:val="auto"/>
          <w:sz w:val="16"/>
          <w:szCs w:val="16"/>
          <w:shd w:val="clear" w:color="auto" w:fill="F7FAFF"/>
          <w:lang w:val="ru-BY" w:eastAsia="ru-BY"/>
        </w:rPr>
        <w:br/>
        <w:t xml:space="preserve">    }</w:t>
      </w:r>
      <w:r w:rsidRPr="00E76545">
        <w:rPr>
          <w:rFonts w:ascii="Courier New" w:eastAsia="Times New Roman" w:hAnsi="Courier New" w:cs="Courier New"/>
          <w:color w:val="auto"/>
          <w:sz w:val="16"/>
          <w:szCs w:val="16"/>
          <w:shd w:val="clear" w:color="auto" w:fill="F7FAFF"/>
          <w:lang w:val="ru-BY" w:eastAsia="ru-BY"/>
        </w:rPr>
        <w:br/>
        <w:t>}</w:t>
      </w:r>
    </w:p>
    <w:p w:rsidR="007A7418" w:rsidRPr="007A7418" w:rsidRDefault="007A7418" w:rsidP="00C65CFE">
      <w:pPr>
        <w:rPr>
          <w:rFonts w:ascii="Times New Roman" w:hAnsi="Times New Roman" w:cs="Times New Roman"/>
          <w:sz w:val="26"/>
          <w:szCs w:val="26"/>
          <w:lang w:val="ru-BY"/>
        </w:rPr>
      </w:pPr>
    </w:p>
    <w:p w:rsidR="007A7418" w:rsidRPr="00B14607" w:rsidRDefault="00B14607" w:rsidP="00C65CFE">
      <w:pPr>
        <w:rPr>
          <w:rFonts w:ascii="Times New Roman" w:hAnsi="Times New Roman" w:cs="Times New Roman"/>
          <w:sz w:val="26"/>
          <w:szCs w:val="26"/>
        </w:rPr>
      </w:pPr>
      <w:r>
        <w:rPr>
          <w:rFonts w:ascii="Times New Roman" w:hAnsi="Times New Roman" w:cs="Times New Roman"/>
          <w:sz w:val="26"/>
          <w:szCs w:val="26"/>
        </w:rPr>
        <w:t>addCategories.php</w:t>
      </w:r>
    </w:p>
    <w:p w:rsidR="00627BBB" w:rsidRPr="00627BBB" w:rsidRDefault="00627BBB" w:rsidP="00627B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627BBB">
        <w:rPr>
          <w:rFonts w:ascii="Courier New" w:eastAsia="Times New Roman" w:hAnsi="Courier New" w:cs="Courier New"/>
          <w:b/>
          <w:bCs/>
          <w:color w:val="auto"/>
          <w:sz w:val="16"/>
          <w:szCs w:val="16"/>
          <w:shd w:val="clear" w:color="auto" w:fill="F7FAFF"/>
          <w:lang w:val="ru-BY" w:eastAsia="ru-BY"/>
        </w:rPr>
        <w:t>&lt;?php</w:t>
      </w:r>
      <w:r w:rsidRPr="00627BBB">
        <w:rPr>
          <w:rFonts w:ascii="Courier New" w:eastAsia="Times New Roman" w:hAnsi="Courier New" w:cs="Courier New"/>
          <w:b/>
          <w:bCs/>
          <w:color w:val="auto"/>
          <w:sz w:val="16"/>
          <w:szCs w:val="16"/>
          <w:shd w:val="clear" w:color="auto" w:fill="F7FAFF"/>
          <w:lang w:val="ru-BY" w:eastAsia="ru-BY"/>
        </w:rPr>
        <w:br/>
        <w:t>require_once "model/logic/CategoryVerifyer.php"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"model/util/connectDB.php"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"model/util/dao/CategoryDao.php"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"model/util/awayIfNotAdmin.php"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"model/util/utilFunc.php"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require_once "view/paths.php"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 xml:space="preserve">if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isset</w:t>
      </w:r>
      <w:r w:rsidRPr="00627BBB">
        <w:rPr>
          <w:rFonts w:ascii="Courier New" w:eastAsia="Times New Roman" w:hAnsi="Courier New" w:cs="Courier New"/>
          <w:color w:val="auto"/>
          <w:sz w:val="16"/>
          <w:szCs w:val="16"/>
          <w:shd w:val="clear" w:color="auto" w:fill="F7FAFF"/>
          <w:lang w:val="ru-BY" w:eastAsia="ru-BY"/>
        </w:rPr>
        <w:t>($_POST[</w:t>
      </w:r>
      <w:r w:rsidRPr="00627BBB">
        <w:rPr>
          <w:rFonts w:ascii="Courier New" w:eastAsia="Times New Roman" w:hAnsi="Courier New" w:cs="Courier New"/>
          <w:b/>
          <w:bCs/>
          <w:color w:val="auto"/>
          <w:sz w:val="16"/>
          <w:szCs w:val="16"/>
          <w:shd w:val="clear" w:color="auto" w:fill="F7FAFF"/>
          <w:lang w:val="ru-BY" w:eastAsia="ru-BY"/>
        </w:rPr>
        <w:t>"add_category"</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 xml:space="preserve">    $name = $_POST[</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$errors_msg = </w:t>
      </w:r>
      <w:r w:rsidRPr="00627BBB">
        <w:rPr>
          <w:rFonts w:ascii="Courier New" w:eastAsia="Times New Roman" w:hAnsi="Courier New" w:cs="Courier New"/>
          <w:b/>
          <w:bCs/>
          <w:color w:val="auto"/>
          <w:sz w:val="16"/>
          <w:szCs w:val="16"/>
          <w:shd w:val="clear" w:color="auto" w:fill="F7FAFF"/>
          <w:lang w:val="ru-BY" w:eastAsia="ru-BY"/>
        </w:rPr>
        <w:t>array</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$errors_msg[</w:t>
      </w:r>
      <w:r w:rsidRPr="00627BBB">
        <w:rPr>
          <w:rFonts w:ascii="Courier New" w:eastAsia="Times New Roman" w:hAnsi="Courier New" w:cs="Courier New"/>
          <w:b/>
          <w:bCs/>
          <w:color w:val="auto"/>
          <w:sz w:val="16"/>
          <w:szCs w:val="16"/>
          <w:shd w:val="clear" w:color="auto" w:fill="F7FAFF"/>
          <w:lang w:val="ru-BY" w:eastAsia="ru-BY"/>
        </w:rPr>
        <w:t>"incorrect_name"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"Некорректное название категории"</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$errors_msg[</w:t>
      </w:r>
      <w:r w:rsidRPr="00627BBB">
        <w:rPr>
          <w:rFonts w:ascii="Courier New" w:eastAsia="Times New Roman" w:hAnsi="Courier New" w:cs="Courier New"/>
          <w:b/>
          <w:bCs/>
          <w:color w:val="auto"/>
          <w:sz w:val="16"/>
          <w:szCs w:val="16"/>
          <w:shd w:val="clear" w:color="auto" w:fill="F7FAFF"/>
          <w:lang w:val="ru-BY" w:eastAsia="ru-BY"/>
        </w:rPr>
        <w:t>"double_name"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"Категория с таким названием уже существует"</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 xml:space="preserve">    $verifyer = </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CategoryVerifyer($errors_msg);</w:t>
      </w:r>
      <w:r w:rsidRPr="00627BBB">
        <w:rPr>
          <w:rFonts w:ascii="Courier New" w:eastAsia="Times New Roman" w:hAnsi="Courier New" w:cs="Courier New"/>
          <w:color w:val="auto"/>
          <w:sz w:val="16"/>
          <w:szCs w:val="16"/>
          <w:shd w:val="clear" w:color="auto" w:fill="F7FAFF"/>
          <w:lang w:val="ru-BY" w:eastAsia="ru-BY"/>
        </w:rPr>
        <w:br/>
        <w:t xml:space="preserve">    $error = $verifyer-&gt;categoryErrors($name, $mysqli);</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 xml:space="preserve">if </w:t>
      </w:r>
      <w:r w:rsidRPr="00627BBB">
        <w:rPr>
          <w:rFonts w:ascii="Courier New" w:eastAsia="Times New Roman" w:hAnsi="Courier New" w:cs="Courier New"/>
          <w:color w:val="auto"/>
          <w:sz w:val="16"/>
          <w:szCs w:val="16"/>
          <w:shd w:val="clear" w:color="auto" w:fill="F7FAFF"/>
          <w:lang w:val="ru-BY" w:eastAsia="ru-BY"/>
        </w:rPr>
        <w:t xml:space="preserve">(!$error &amp;&amp; </w:t>
      </w:r>
      <w:r w:rsidRPr="00627BBB">
        <w:rPr>
          <w:rFonts w:ascii="Courier New" w:eastAsia="Times New Roman" w:hAnsi="Courier New" w:cs="Courier New"/>
          <w:b/>
          <w:bCs/>
          <w:color w:val="auto"/>
          <w:sz w:val="16"/>
          <w:szCs w:val="16"/>
          <w:shd w:val="clear" w:color="auto" w:fill="F7FAFF"/>
          <w:lang w:val="ru-BY" w:eastAsia="ru-BY"/>
        </w:rPr>
        <w:t>isset</w:t>
      </w:r>
      <w:r w:rsidRPr="00627BBB">
        <w:rPr>
          <w:rFonts w:ascii="Courier New" w:eastAsia="Times New Roman" w:hAnsi="Courier New" w:cs="Courier New"/>
          <w:color w:val="auto"/>
          <w:sz w:val="16"/>
          <w:szCs w:val="16"/>
          <w:shd w:val="clear" w:color="auto" w:fill="F7FAFF"/>
          <w:lang w:val="ru-BY" w:eastAsia="ru-BY"/>
        </w:rPr>
        <w:t>($_FILES[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 &amp;&amp;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"type"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"image/jpeg"</w:t>
      </w:r>
      <w:r w:rsidRPr="00627BBB">
        <w:rPr>
          <w:rFonts w:ascii="Courier New" w:eastAsia="Times New Roman" w:hAnsi="Courier New" w:cs="Courier New"/>
          <w:b/>
          <w:bCs/>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t>||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"type"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"image/png"</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br/>
        <w:t xml:space="preserve">        $pic =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$path = </w:t>
      </w:r>
      <w:r w:rsidRPr="00627BBB">
        <w:rPr>
          <w:rFonts w:ascii="Courier New" w:eastAsia="Times New Roman" w:hAnsi="Courier New" w:cs="Courier New"/>
          <w:b/>
          <w:bCs/>
          <w:i/>
          <w:iCs/>
          <w:color w:val="auto"/>
          <w:sz w:val="16"/>
          <w:szCs w:val="16"/>
          <w:shd w:val="clear" w:color="auto" w:fill="F7FAFF"/>
          <w:lang w:val="ru-BY" w:eastAsia="ru-BY"/>
        </w:rPr>
        <w:t xml:space="preserve">__DIR__ </w:t>
      </w:r>
      <w:r w:rsidRPr="00627BBB">
        <w:rPr>
          <w:rFonts w:ascii="Courier New" w:eastAsia="Times New Roman" w:hAnsi="Courier New" w:cs="Courier New"/>
          <w:color w:val="auto"/>
          <w:sz w:val="16"/>
          <w:szCs w:val="16"/>
          <w:shd w:val="clear" w:color="auto" w:fill="F7FAFF"/>
          <w:lang w:val="ru-BY" w:eastAsia="ru-BY"/>
        </w:rPr>
        <w:t xml:space="preserve">. </w:t>
      </w:r>
      <w:r w:rsidRPr="00627BBB">
        <w:rPr>
          <w:rFonts w:ascii="Courier New" w:eastAsia="Times New Roman" w:hAnsi="Courier New" w:cs="Courier New"/>
          <w:b/>
          <w:bCs/>
          <w:color w:val="auto"/>
          <w:sz w:val="16"/>
          <w:szCs w:val="16"/>
          <w:shd w:val="clear" w:color="auto" w:fill="F7FAFF"/>
          <w:lang w:val="ru-BY" w:eastAsia="ru-BY"/>
        </w:rPr>
        <w:t xml:space="preserve">"\\" </w:t>
      </w:r>
      <w:r w:rsidRPr="00627BBB">
        <w:rPr>
          <w:rFonts w:ascii="Courier New" w:eastAsia="Times New Roman" w:hAnsi="Courier New" w:cs="Courier New"/>
          <w:color w:val="auto"/>
          <w:sz w:val="16"/>
          <w:szCs w:val="16"/>
          <w:shd w:val="clear" w:color="auto" w:fill="F7FAFF"/>
          <w:lang w:val="ru-BY" w:eastAsia="ru-BY"/>
        </w:rPr>
        <w:t>. $PIC_CATEGORIES_PATH . $pic;</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 xml:space="preserve">if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i/>
          <w:iCs/>
          <w:color w:val="auto"/>
          <w:sz w:val="16"/>
          <w:szCs w:val="16"/>
          <w:shd w:val="clear" w:color="auto" w:fill="F7FAFF"/>
          <w:lang w:val="ru-BY" w:eastAsia="ru-BY"/>
        </w:rPr>
        <w:t>move_uploaded_file</w:t>
      </w:r>
      <w:r w:rsidRPr="00627BBB">
        <w:rPr>
          <w:rFonts w:ascii="Courier New" w:eastAsia="Times New Roman" w:hAnsi="Courier New" w:cs="Courier New"/>
          <w:color w:val="auto"/>
          <w:sz w:val="16"/>
          <w:szCs w:val="16"/>
          <w:shd w:val="clear" w:color="auto" w:fill="F7FAFF"/>
          <w:lang w:val="ru-BY" w:eastAsia="ru-BY"/>
        </w:rPr>
        <w:t>($_FILES[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"tmp_name"</w:t>
      </w:r>
      <w:r w:rsidRPr="00627BBB">
        <w:rPr>
          <w:rFonts w:ascii="Courier New" w:eastAsia="Times New Roman" w:hAnsi="Courier New" w:cs="Courier New"/>
          <w:color w:val="auto"/>
          <w:sz w:val="16"/>
          <w:szCs w:val="16"/>
          <w:shd w:val="clear" w:color="auto" w:fill="F7FAFF"/>
          <w:lang w:val="ru-BY" w:eastAsia="ru-BY"/>
        </w:rPr>
        <w:t>], $path)) {</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echo "Изображение не было загружено"</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$dao = </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CategoryDao($mysqli);</w:t>
      </w:r>
      <w:r w:rsidRPr="00627BBB">
        <w:rPr>
          <w:rFonts w:ascii="Courier New" w:eastAsia="Times New Roman" w:hAnsi="Courier New" w:cs="Courier New"/>
          <w:color w:val="auto"/>
          <w:sz w:val="16"/>
          <w:szCs w:val="16"/>
          <w:shd w:val="clear" w:color="auto" w:fill="F7FAFF"/>
          <w:lang w:val="ru-BY" w:eastAsia="ru-BY"/>
        </w:rPr>
        <w:br/>
        <w:t xml:space="preserve">            $dao-&gt;add(</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Category(0, $name));</w:t>
      </w:r>
      <w:r w:rsidRPr="00627BBB">
        <w:rPr>
          <w:rFonts w:ascii="Courier New" w:eastAsia="Times New Roman" w:hAnsi="Courier New" w:cs="Courier New"/>
          <w:color w:val="auto"/>
          <w:sz w:val="16"/>
          <w:szCs w:val="16"/>
          <w:shd w:val="clear" w:color="auto" w:fill="F7FAFF"/>
          <w:lang w:val="ru-BY" w:eastAsia="ru-BY"/>
        </w:rPr>
        <w:br/>
        <w:t xml:space="preserve">            $dao-&gt;updateColumnBy(</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 xml:space="preserve">, $name, </w:t>
      </w:r>
      <w:r w:rsidRPr="00627BBB">
        <w:rPr>
          <w:rFonts w:ascii="Courier New" w:eastAsia="Times New Roman" w:hAnsi="Courier New" w:cs="Courier New"/>
          <w:b/>
          <w:bCs/>
          <w:color w:val="auto"/>
          <w:sz w:val="16"/>
          <w:szCs w:val="16"/>
          <w:shd w:val="clear" w:color="auto" w:fill="F7FAFF"/>
          <w:lang w:val="ru-BY" w:eastAsia="ru-BY"/>
        </w:rPr>
        <w:t>"picture_path"</w:t>
      </w:r>
      <w:r w:rsidRPr="00627BBB">
        <w:rPr>
          <w:rFonts w:ascii="Courier New" w:eastAsia="Times New Roman" w:hAnsi="Courier New" w:cs="Courier New"/>
          <w:color w:val="auto"/>
          <w:sz w:val="16"/>
          <w:szCs w:val="16"/>
          <w:shd w:val="clear" w:color="auto" w:fill="F7FAFF"/>
          <w:lang w:val="ru-BY" w:eastAsia="ru-BY"/>
        </w:rPr>
        <w:t>, $pic);</w:t>
      </w:r>
      <w:r w:rsidRPr="00627BBB">
        <w:rPr>
          <w:rFonts w:ascii="Courier New" w:eastAsia="Times New Roman" w:hAnsi="Courier New" w:cs="Courier New"/>
          <w:color w:val="auto"/>
          <w:sz w:val="16"/>
          <w:szCs w:val="16"/>
          <w:shd w:val="clear" w:color="auto" w:fill="F7FAFF"/>
          <w:lang w:val="ru-BY" w:eastAsia="ru-BY"/>
        </w:rPr>
        <w:br/>
        <w:t xml:space="preserve">            gotoPage(</w:t>
      </w:r>
      <w:r w:rsidRPr="00627BBB">
        <w:rPr>
          <w:rFonts w:ascii="Courier New" w:eastAsia="Times New Roman" w:hAnsi="Courier New" w:cs="Courier New"/>
          <w:b/>
          <w:bCs/>
          <w:color w:val="auto"/>
          <w:sz w:val="16"/>
          <w:szCs w:val="16"/>
          <w:shd w:val="clear" w:color="auto" w:fill="F7FAFF"/>
          <w:lang w:val="ru-BY" w:eastAsia="ru-BY"/>
        </w:rPr>
        <w:t>"http://localhost:63342/courseproject/index.php"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if </w:t>
      </w:r>
      <w:r w:rsidRPr="00627BBB">
        <w:rPr>
          <w:rFonts w:ascii="Courier New" w:eastAsia="Times New Roman" w:hAnsi="Courier New" w:cs="Courier New"/>
          <w:color w:val="auto"/>
          <w:sz w:val="16"/>
          <w:szCs w:val="16"/>
          <w:shd w:val="clear" w:color="auto" w:fill="F7FAFF"/>
          <w:lang w:val="ru-BY" w:eastAsia="ru-BY"/>
        </w:rPr>
        <w:t xml:space="preserve">(!$error &amp;&amp; </w:t>
      </w:r>
      <w:r w:rsidRPr="00627BBB">
        <w:rPr>
          <w:rFonts w:ascii="Courier New" w:eastAsia="Times New Roman" w:hAnsi="Courier New" w:cs="Courier New"/>
          <w:b/>
          <w:bCs/>
          <w:color w:val="auto"/>
          <w:sz w:val="16"/>
          <w:szCs w:val="16"/>
          <w:shd w:val="clear" w:color="auto" w:fill="F7FAFF"/>
          <w:lang w:val="ru-BY" w:eastAsia="ru-BY"/>
        </w:rPr>
        <w:t>isset</w:t>
      </w:r>
      <w:r w:rsidRPr="00627BBB">
        <w:rPr>
          <w:rFonts w:ascii="Courier New" w:eastAsia="Times New Roman" w:hAnsi="Courier New" w:cs="Courier New"/>
          <w:color w:val="auto"/>
          <w:sz w:val="16"/>
          <w:szCs w:val="16"/>
          <w:shd w:val="clear" w:color="auto" w:fill="F7FAFF"/>
          <w:lang w:val="ru-BY" w:eastAsia="ru-BY"/>
        </w:rPr>
        <w:t>($_FILES[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 &amp;&amp; $_FILES[</w:t>
      </w:r>
      <w:r w:rsidRPr="00627BBB">
        <w:rPr>
          <w:rFonts w:ascii="Courier New" w:eastAsia="Times New Roman" w:hAnsi="Courier New" w:cs="Courier New"/>
          <w:b/>
          <w:bCs/>
          <w:color w:val="auto"/>
          <w:sz w:val="16"/>
          <w:szCs w:val="16"/>
          <w:shd w:val="clear" w:color="auto" w:fill="F7FAFF"/>
          <w:lang w:val="ru-BY" w:eastAsia="ru-BY"/>
        </w:rPr>
        <w:t>"upload"</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b/>
          <w:bCs/>
          <w:color w:val="auto"/>
          <w:sz w:val="16"/>
          <w:szCs w:val="16"/>
          <w:shd w:val="clear" w:color="auto" w:fill="F7FAFF"/>
          <w:lang w:val="ru-BY" w:eastAsia="ru-BY"/>
        </w:rPr>
        <w:t>"name"</w:t>
      </w:r>
      <w:r w:rsidRPr="00627BBB">
        <w:rPr>
          <w:rFonts w:ascii="Courier New" w:eastAsia="Times New Roman" w:hAnsi="Courier New" w:cs="Courier New"/>
          <w:color w:val="auto"/>
          <w:sz w:val="16"/>
          <w:szCs w:val="16"/>
          <w:shd w:val="clear" w:color="auto" w:fill="F7FAFF"/>
          <w:lang w:val="ru-BY" w:eastAsia="ru-BY"/>
        </w:rPr>
        <w:t xml:space="preserve">] != </w:t>
      </w:r>
      <w:r w:rsidRPr="00627BBB">
        <w:rPr>
          <w:rFonts w:ascii="Courier New" w:eastAsia="Times New Roman" w:hAnsi="Courier New" w:cs="Courier New"/>
          <w:b/>
          <w:bCs/>
          <w:color w:val="auto"/>
          <w:sz w:val="16"/>
          <w:szCs w:val="16"/>
          <w:shd w:val="clear" w:color="auto" w:fill="F7FAFF"/>
          <w:lang w:val="ru-BY" w:eastAsia="ru-BY"/>
        </w:rPr>
        <w:t xml:space="preserve">"" </w:t>
      </w:r>
      <w:r w:rsidRPr="00627BBB">
        <w:rPr>
          <w:rFonts w:ascii="Courier New" w:eastAsia="Times New Roman" w:hAnsi="Courier New" w:cs="Courier New"/>
          <w:color w:val="auto"/>
          <w:sz w:val="16"/>
          <w:szCs w:val="16"/>
          <w:shd w:val="clear" w:color="auto" w:fill="F7FAFF"/>
          <w:lang w:val="ru-BY" w:eastAsia="ru-BY"/>
        </w:rPr>
        <w:t>) {</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echo "Данный тип файла не поддерживается"</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if </w:t>
      </w:r>
      <w:r w:rsidRPr="00627BBB">
        <w:rPr>
          <w:rFonts w:ascii="Courier New" w:eastAsia="Times New Roman" w:hAnsi="Courier New" w:cs="Courier New"/>
          <w:color w:val="auto"/>
          <w:sz w:val="16"/>
          <w:szCs w:val="16"/>
          <w:shd w:val="clear" w:color="auto" w:fill="F7FAFF"/>
          <w:lang w:val="ru-BY" w:eastAsia="ru-BY"/>
        </w:rPr>
        <w:t>(!$error) {</w:t>
      </w:r>
      <w:r w:rsidRPr="00627BBB">
        <w:rPr>
          <w:rFonts w:ascii="Courier New" w:eastAsia="Times New Roman" w:hAnsi="Courier New" w:cs="Courier New"/>
          <w:color w:val="auto"/>
          <w:sz w:val="16"/>
          <w:szCs w:val="16"/>
          <w:shd w:val="clear" w:color="auto" w:fill="F7FAFF"/>
          <w:lang w:val="ru-BY" w:eastAsia="ru-BY"/>
        </w:rPr>
        <w:br/>
        <w:t xml:space="preserve">        $dao = </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CategoryDao($mysqli);</w:t>
      </w:r>
      <w:r w:rsidRPr="00627BBB">
        <w:rPr>
          <w:rFonts w:ascii="Courier New" w:eastAsia="Times New Roman" w:hAnsi="Courier New" w:cs="Courier New"/>
          <w:color w:val="auto"/>
          <w:sz w:val="16"/>
          <w:szCs w:val="16"/>
          <w:shd w:val="clear" w:color="auto" w:fill="F7FAFF"/>
          <w:lang w:val="ru-BY" w:eastAsia="ru-BY"/>
        </w:rPr>
        <w:br/>
        <w:t xml:space="preserve">        $dao-&gt;add(</w:t>
      </w:r>
      <w:r w:rsidRPr="00627BBB">
        <w:rPr>
          <w:rFonts w:ascii="Courier New" w:eastAsia="Times New Roman" w:hAnsi="Courier New" w:cs="Courier New"/>
          <w:b/>
          <w:bCs/>
          <w:color w:val="auto"/>
          <w:sz w:val="16"/>
          <w:szCs w:val="16"/>
          <w:shd w:val="clear" w:color="auto" w:fill="F7FAFF"/>
          <w:lang w:val="ru-BY" w:eastAsia="ru-BY"/>
        </w:rPr>
        <w:t xml:space="preserve">new </w:t>
      </w:r>
      <w:r w:rsidRPr="00627BBB">
        <w:rPr>
          <w:rFonts w:ascii="Courier New" w:eastAsia="Times New Roman" w:hAnsi="Courier New" w:cs="Courier New"/>
          <w:color w:val="auto"/>
          <w:sz w:val="16"/>
          <w:szCs w:val="16"/>
          <w:shd w:val="clear" w:color="auto" w:fill="F7FAFF"/>
          <w:lang w:val="ru-BY" w:eastAsia="ru-BY"/>
        </w:rPr>
        <w:t>Category(0, $name));</w:t>
      </w:r>
      <w:r w:rsidRPr="00627BBB">
        <w:rPr>
          <w:rFonts w:ascii="Courier New" w:eastAsia="Times New Roman" w:hAnsi="Courier New" w:cs="Courier New"/>
          <w:color w:val="auto"/>
          <w:sz w:val="16"/>
          <w:szCs w:val="16"/>
          <w:shd w:val="clear" w:color="auto" w:fill="F7FAFF"/>
          <w:lang w:val="ru-BY" w:eastAsia="ru-BY"/>
        </w:rPr>
        <w:br/>
        <w:t xml:space="preserve">        gotoPage(</w:t>
      </w:r>
      <w:r w:rsidRPr="00627BBB">
        <w:rPr>
          <w:rFonts w:ascii="Courier New" w:eastAsia="Times New Roman" w:hAnsi="Courier New" w:cs="Courier New"/>
          <w:b/>
          <w:bCs/>
          <w:color w:val="auto"/>
          <w:sz w:val="16"/>
          <w:szCs w:val="16"/>
          <w:shd w:val="clear" w:color="auto" w:fill="F7FAFF"/>
          <w:lang w:val="ru-BY" w:eastAsia="ru-BY"/>
        </w:rPr>
        <w:t>"http://localhost:63342/courseproject/index.php"</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 </w:t>
      </w:r>
      <w:r w:rsidRPr="00627BBB">
        <w:rPr>
          <w:rFonts w:ascii="Courier New" w:eastAsia="Times New Roman" w:hAnsi="Courier New" w:cs="Courier New"/>
          <w:b/>
          <w:bCs/>
          <w:color w:val="auto"/>
          <w:sz w:val="16"/>
          <w:szCs w:val="16"/>
          <w:shd w:val="clear" w:color="auto" w:fill="F7FAFF"/>
          <w:lang w:val="ru-BY" w:eastAsia="ru-BY"/>
        </w:rPr>
        <w:t xml:space="preserve">else </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b/>
          <w:bCs/>
          <w:color w:val="auto"/>
          <w:sz w:val="16"/>
          <w:szCs w:val="16"/>
          <w:shd w:val="clear" w:color="auto" w:fill="F7FAFF"/>
          <w:lang w:val="ru-BY" w:eastAsia="ru-BY"/>
        </w:rPr>
        <w:t xml:space="preserve">echo </w:t>
      </w:r>
      <w:r w:rsidRPr="00627BBB">
        <w:rPr>
          <w:rFonts w:ascii="Courier New" w:eastAsia="Times New Roman" w:hAnsi="Courier New" w:cs="Courier New"/>
          <w:color w:val="auto"/>
          <w:sz w:val="16"/>
          <w:szCs w:val="16"/>
          <w:shd w:val="clear" w:color="auto" w:fill="F7FAFF"/>
          <w:lang w:val="ru-BY" w:eastAsia="ru-BY"/>
        </w:rPr>
        <w:t xml:space="preserve">$error . </w:t>
      </w:r>
      <w:r w:rsidRPr="00627BBB">
        <w:rPr>
          <w:rFonts w:ascii="Courier New" w:eastAsia="Times New Roman" w:hAnsi="Courier New" w:cs="Courier New"/>
          <w:b/>
          <w:bCs/>
          <w:color w:val="auto"/>
          <w:sz w:val="16"/>
          <w:szCs w:val="16"/>
          <w:shd w:val="clear" w:color="auto" w:fill="F7FAFF"/>
          <w:lang w:val="ru-BY" w:eastAsia="ru-BY"/>
        </w:rPr>
        <w:t>'&lt;/br&gt;'</w:t>
      </w:r>
      <w:r w:rsidRPr="00627BBB">
        <w:rPr>
          <w:rFonts w:ascii="Courier New" w:eastAsia="Times New Roman" w:hAnsi="Courier New" w:cs="Courier New"/>
          <w:color w:val="auto"/>
          <w:sz w:val="16"/>
          <w:szCs w:val="16"/>
          <w:shd w:val="clear" w:color="auto" w:fill="F7FAFF"/>
          <w:lang w:val="ru-BY" w:eastAsia="ru-BY"/>
        </w:rPr>
        <w:t>;</w:t>
      </w:r>
      <w:r w:rsidRPr="00627BBB">
        <w:rPr>
          <w:rFonts w:ascii="Courier New" w:eastAsia="Times New Roman" w:hAnsi="Courier New" w:cs="Courier New"/>
          <w:color w:val="auto"/>
          <w:sz w:val="16"/>
          <w:szCs w:val="16"/>
          <w:shd w:val="clear" w:color="auto" w:fill="F7FAFF"/>
          <w:lang w:val="ru-BY" w:eastAsia="ru-BY"/>
        </w:rPr>
        <w:br/>
        <w:t xml:space="preserve">    }</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color w:val="auto"/>
          <w:sz w:val="16"/>
          <w:szCs w:val="16"/>
          <w:shd w:val="clear" w:color="auto" w:fill="F7FAFF"/>
          <w:lang w:val="ru-BY" w:eastAsia="ru-BY"/>
        </w:rPr>
        <w:br/>
        <w:t>}</w:t>
      </w:r>
      <w:r w:rsidRPr="00627BBB">
        <w:rPr>
          <w:rFonts w:ascii="Courier New" w:eastAsia="Times New Roman" w:hAnsi="Courier New" w:cs="Courier New"/>
          <w:color w:val="auto"/>
          <w:sz w:val="16"/>
          <w:szCs w:val="16"/>
          <w:shd w:val="clear" w:color="auto" w:fill="F7FAFF"/>
          <w:lang w:val="ru-BY" w:eastAsia="ru-BY"/>
        </w:rPr>
        <w:br/>
      </w:r>
      <w:r w:rsidRPr="00627BBB">
        <w:rPr>
          <w:rFonts w:ascii="Courier New" w:eastAsia="Times New Roman" w:hAnsi="Courier New" w:cs="Courier New"/>
          <w:b/>
          <w:bCs/>
          <w:color w:val="auto"/>
          <w:sz w:val="16"/>
          <w:szCs w:val="16"/>
          <w:shd w:val="clear" w:color="auto" w:fill="F7FAFF"/>
          <w:lang w:val="ru-BY" w:eastAsia="ru-BY"/>
        </w:rPr>
        <w:t>?&gt;</w:t>
      </w:r>
      <w:r w:rsidRPr="00627BBB">
        <w:rPr>
          <w:rFonts w:ascii="Courier New" w:eastAsia="Times New Roman" w:hAnsi="Courier New" w:cs="Courier New"/>
          <w:b/>
          <w:bCs/>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 xml:space="preserve">&lt;!DOCTYPE </w:t>
      </w:r>
      <w:r w:rsidRPr="00627BBB">
        <w:rPr>
          <w:rFonts w:ascii="Courier New" w:eastAsia="Times New Roman" w:hAnsi="Courier New" w:cs="Courier New"/>
          <w:b/>
          <w:bCs/>
          <w:color w:val="auto"/>
          <w:sz w:val="16"/>
          <w:szCs w:val="16"/>
          <w:shd w:val="clear" w:color="auto" w:fill="EFEFEF"/>
          <w:lang w:val="ru-BY" w:eastAsia="ru-BY"/>
        </w:rPr>
        <w:t>html</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html</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head</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meta charset="UTF-8"</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title</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Добавление категорий</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title</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head</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body</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form action="" method="POST" class="user_identify" enctype="multipart/form-data"</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h2</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Новая категория</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h2</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Название</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br</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input type="text" name="name" autocomplete="off"</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Изображение</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br</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input type="file" name="upload" accept="image/jpeg"</w:t>
      </w:r>
      <w:r w:rsidRPr="00627BBB">
        <w:rPr>
          <w:rFonts w:ascii="Courier New" w:eastAsia="Times New Roman" w:hAnsi="Courier New" w:cs="Courier New"/>
          <w:color w:val="auto"/>
          <w:sz w:val="16"/>
          <w:szCs w:val="16"/>
          <w:shd w:val="clear" w:color="auto" w:fill="EFEFEF"/>
          <w:lang w:val="ru-BY" w:eastAsia="ru-BY"/>
        </w:rPr>
        <w:t>&gt;&lt;/</w:t>
      </w:r>
      <w:r w:rsidRPr="00627BBB">
        <w:rPr>
          <w:rFonts w:ascii="Courier New" w:eastAsia="Times New Roman" w:hAnsi="Courier New" w:cs="Courier New"/>
          <w:b/>
          <w:bCs/>
          <w:color w:val="auto"/>
          <w:sz w:val="16"/>
          <w:szCs w:val="16"/>
          <w:shd w:val="clear" w:color="auto" w:fill="EFEFEF"/>
          <w:lang w:val="ru-BY" w:eastAsia="ru-BY"/>
        </w:rPr>
        <w:t>p</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button type="submit" name="add_category"</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t>Подтвердить</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button</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t xml:space="preserve">    </w:t>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form</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body</w:t>
      </w:r>
      <w:r w:rsidRPr="00627BBB">
        <w:rPr>
          <w:rFonts w:ascii="Courier New" w:eastAsia="Times New Roman" w:hAnsi="Courier New" w:cs="Courier New"/>
          <w:color w:val="auto"/>
          <w:sz w:val="16"/>
          <w:szCs w:val="16"/>
          <w:shd w:val="clear" w:color="auto" w:fill="EFEFEF"/>
          <w:lang w:val="ru-BY" w:eastAsia="ru-BY"/>
        </w:rPr>
        <w:t>&gt;</w:t>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lang w:val="ru-BY" w:eastAsia="ru-BY"/>
        </w:rPr>
        <w:br/>
      </w:r>
      <w:r w:rsidRPr="00627BBB">
        <w:rPr>
          <w:rFonts w:ascii="Courier New" w:eastAsia="Times New Roman" w:hAnsi="Courier New" w:cs="Courier New"/>
          <w:color w:val="auto"/>
          <w:sz w:val="16"/>
          <w:szCs w:val="16"/>
          <w:shd w:val="clear" w:color="auto" w:fill="EFEFEF"/>
          <w:lang w:val="ru-BY" w:eastAsia="ru-BY"/>
        </w:rPr>
        <w:t>&lt;/</w:t>
      </w:r>
      <w:r w:rsidRPr="00627BBB">
        <w:rPr>
          <w:rFonts w:ascii="Courier New" w:eastAsia="Times New Roman" w:hAnsi="Courier New" w:cs="Courier New"/>
          <w:b/>
          <w:bCs/>
          <w:color w:val="auto"/>
          <w:sz w:val="16"/>
          <w:szCs w:val="16"/>
          <w:shd w:val="clear" w:color="auto" w:fill="EFEFEF"/>
          <w:lang w:val="ru-BY" w:eastAsia="ru-BY"/>
        </w:rPr>
        <w:t>html</w:t>
      </w:r>
      <w:r w:rsidRPr="00627BBB">
        <w:rPr>
          <w:rFonts w:ascii="Courier New" w:eastAsia="Times New Roman" w:hAnsi="Courier New" w:cs="Courier New"/>
          <w:color w:val="auto"/>
          <w:sz w:val="16"/>
          <w:szCs w:val="16"/>
          <w:shd w:val="clear" w:color="auto" w:fill="EFEFEF"/>
          <w:lang w:val="ru-BY" w:eastAsia="ru-BY"/>
        </w:rPr>
        <w:t>&gt;</w:t>
      </w:r>
    </w:p>
    <w:p w:rsidR="007A7418" w:rsidRPr="007A7418" w:rsidRDefault="007A7418" w:rsidP="00C65CFE">
      <w:pPr>
        <w:rPr>
          <w:rFonts w:ascii="Times New Roman" w:hAnsi="Times New Roman" w:cs="Times New Roman"/>
          <w:sz w:val="26"/>
          <w:szCs w:val="26"/>
          <w:lang w:val="ru-BY"/>
        </w:rPr>
      </w:pPr>
    </w:p>
    <w:p w:rsidR="007A7418" w:rsidRDefault="00E4515B" w:rsidP="00C65CFE">
      <w:pPr>
        <w:rPr>
          <w:rFonts w:ascii="Times New Roman" w:hAnsi="Times New Roman" w:cs="Times New Roman"/>
          <w:sz w:val="26"/>
          <w:szCs w:val="26"/>
        </w:rPr>
      </w:pPr>
      <w:r>
        <w:rPr>
          <w:rFonts w:ascii="Times New Roman" w:hAnsi="Times New Roman" w:cs="Times New Roman"/>
          <w:sz w:val="26"/>
          <w:szCs w:val="26"/>
        </w:rPr>
        <w:t>addGoods.php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lastRenderedPageBreak/>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Добавление товара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href="view/css/admin.css"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class="admin_menu"</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"view/CategoryView.php"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CategoryView();</w:t>
      </w:r>
      <w:r w:rsidRPr="00E4515B">
        <w:rPr>
          <w:rFonts w:ascii="Courier New" w:eastAsia="Times New Roman" w:hAnsi="Courier New" w:cs="Courier New"/>
          <w:color w:val="auto"/>
          <w:sz w:val="16"/>
          <w:szCs w:val="16"/>
          <w:shd w:val="clear" w:color="auto" w:fill="F7FAFF"/>
          <w:lang w:val="ru-BY" w:eastAsia="ru-BY"/>
        </w:rPr>
        <w:br/>
        <w:t xml:space="preserve">            $view-&gt;adminSelectView($mysqli);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E4515B" w:rsidRDefault="00E4515B" w:rsidP="00C65CFE">
      <w:pPr>
        <w:rPr>
          <w:rFonts w:ascii="Times New Roman" w:hAnsi="Times New Roman" w:cs="Times New Roman"/>
          <w:sz w:val="26"/>
          <w:szCs w:val="26"/>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admin.php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Администратор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href="view/css/admin.css"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class="admin_menu"</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Администратор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href="users.php"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Список пользователей</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href="orders.php"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Список заказов</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href="goods.php"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Список товаров</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href="addGoods.php"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Добавить товар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href="addCategories.php"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Добавить категорию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href="categories.php"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Удалить категорию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href="history.php"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История заказов</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href="model/util/logout.php"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Выйти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authentication.php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"model/logic/AuthenticationVerifyer.php"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"model/logic/Authenticator.php"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($_POST[</w:t>
      </w:r>
      <w:r w:rsidRPr="00E4515B">
        <w:rPr>
          <w:rFonts w:ascii="Courier New" w:eastAsia="Times New Roman" w:hAnsi="Courier New" w:cs="Courier New"/>
          <w:b/>
          <w:bCs/>
          <w:color w:val="auto"/>
          <w:sz w:val="16"/>
          <w:szCs w:val="16"/>
          <w:shd w:val="clear" w:color="auto" w:fill="F7FAFF"/>
          <w:lang w:val="ru-BY" w:eastAsia="ru-BY"/>
        </w:rPr>
        <w:t>'do_login'</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$login = $_POST[</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$password = $_POST[</w:t>
      </w:r>
      <w:r w:rsidRPr="00E4515B">
        <w:rPr>
          <w:rFonts w:ascii="Courier New" w:eastAsia="Times New Roman" w:hAnsi="Courier New" w:cs="Courier New"/>
          <w:b/>
          <w:bCs/>
          <w:color w:val="auto"/>
          <w:sz w:val="16"/>
          <w:szCs w:val="16"/>
          <w:shd w:val="clear" w:color="auto" w:fill="F7FAFF"/>
          <w:lang w:val="ru-BY" w:eastAsia="ru-BY"/>
        </w:rPr>
        <w:t>'password'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"Некорректный логин"</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"incorrect_password"</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"Некорректный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"not_user"</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"Неправильный логин или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AuthenticationVerifyer($errors_msg);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$verifyer-&gt;authenticationErrors($login, $password, $mysqli);</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Authenticator())-&gt;authenticate($login, $error);</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i/>
          <w:iCs/>
          <w:color w:val="auto"/>
          <w:sz w:val="16"/>
          <w:szCs w:val="16"/>
          <w:shd w:val="clear" w:color="auto" w:fill="F7FAFF"/>
          <w:lang w:val="ru-BY" w:eastAsia="ru-BY"/>
        </w:rPr>
        <w:t>//$_SESSION['logged_user'] = $_POST['login'];</w:t>
      </w:r>
      <w:r w:rsidRPr="00E4515B">
        <w:rPr>
          <w:rFonts w:ascii="Courier New" w:eastAsia="Times New Roman" w:hAnsi="Courier New" w:cs="Courier New"/>
          <w:i/>
          <w:i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$page = $_SESSION[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'admin'</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"http://localhost:63342/courseproject/admin.php"</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gotoPage($page);</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Авторизация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action="authentication.php" method="POST" class="user_identify"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Вход</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Логин</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name="login"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Пароль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type="password" name="password"</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name="do_login"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Войти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basket.php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'delete_rec'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$dao-&gt;deleteById($uriRes-&gt;getValue(</w:t>
      </w:r>
      <w:r w:rsidRPr="00E4515B">
        <w:rPr>
          <w:rFonts w:ascii="Courier New" w:eastAsia="Times New Roman" w:hAnsi="Courier New" w:cs="Courier New"/>
          <w:b/>
          <w:bCs/>
          <w:color w:val="auto"/>
          <w:sz w:val="16"/>
          <w:szCs w:val="16"/>
          <w:shd w:val="clear" w:color="auto" w:fill="F7FAFF"/>
          <w:lang w:val="ru-BY" w:eastAsia="ru-BY"/>
        </w:rPr>
        <w:t>'delete_rec'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'delete_rec'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Корзина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"view/CartView.php"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CartView();</w:t>
      </w:r>
      <w:r w:rsidRPr="00E4515B">
        <w:rPr>
          <w:rFonts w:ascii="Courier New" w:eastAsia="Times New Roman" w:hAnsi="Courier New" w:cs="Courier New"/>
          <w:color w:val="auto"/>
          <w:sz w:val="16"/>
          <w:szCs w:val="16"/>
          <w:shd w:val="clear" w:color="auto" w:fill="F7FAFF"/>
          <w:lang w:val="ru-BY" w:eastAsia="ru-BY"/>
        </w:rPr>
        <w:br/>
        <w:t xml:space="preserve">        $view-&gt;view();</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categories.php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include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"delete_category"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"model/util/dao/CategoryDao.php"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"view/paths.php"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CategoryDao($mysqli);</w:t>
      </w:r>
      <w:r w:rsidRPr="00E4515B">
        <w:rPr>
          <w:rFonts w:ascii="Courier New" w:eastAsia="Times New Roman" w:hAnsi="Courier New" w:cs="Courier New"/>
          <w:color w:val="auto"/>
          <w:sz w:val="16"/>
          <w:szCs w:val="16"/>
          <w:shd w:val="clear" w:color="auto" w:fill="F7FAFF"/>
          <w:lang w:val="ru-BY" w:eastAsia="ru-BY"/>
        </w:rPr>
        <w:br/>
        <w:t xml:space="preserve">    $path = </w:t>
      </w:r>
      <w:r w:rsidRPr="00E4515B">
        <w:rPr>
          <w:rFonts w:ascii="Courier New" w:eastAsia="Times New Roman" w:hAnsi="Courier New" w:cs="Courier New"/>
          <w:b/>
          <w:bCs/>
          <w:i/>
          <w:iCs/>
          <w:color w:val="auto"/>
          <w:sz w:val="16"/>
          <w:szCs w:val="16"/>
          <w:shd w:val="clear" w:color="auto" w:fill="F7FAFF"/>
          <w:lang w:val="ru-BY" w:eastAsia="ru-BY"/>
        </w:rPr>
        <w:t xml:space="preserve">__DIR__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$PIC_CATEGORIES_PATH</w:t>
      </w:r>
      <w:r w:rsidRPr="00E4515B">
        <w:rPr>
          <w:rFonts w:ascii="Courier New" w:eastAsia="Times New Roman" w:hAnsi="Courier New" w:cs="Courier New"/>
          <w:color w:val="auto"/>
          <w:sz w:val="16"/>
          <w:szCs w:val="16"/>
          <w:shd w:val="clear" w:color="auto" w:fill="F7FAFF"/>
          <w:lang w:val="ru-BY" w:eastAsia="ru-BY"/>
        </w:rPr>
        <w:br/>
        <w:t xml:space="preserve">        . $dao-&gt;getColumnBy(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"delete_category"</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i/>
          <w:iCs/>
          <w:color w:val="auto"/>
          <w:sz w:val="16"/>
          <w:szCs w:val="16"/>
          <w:shd w:val="clear" w:color="auto" w:fill="F7FAFF"/>
          <w:lang w:val="ru-BY" w:eastAsia="ru-BY"/>
        </w:rPr>
        <w:t>unlink</w:t>
      </w:r>
      <w:r w:rsidRPr="00E4515B">
        <w:rPr>
          <w:rFonts w:ascii="Courier New" w:eastAsia="Times New Roman" w:hAnsi="Courier New" w:cs="Courier New"/>
          <w:color w:val="auto"/>
          <w:sz w:val="16"/>
          <w:szCs w:val="16"/>
          <w:shd w:val="clear" w:color="auto" w:fill="F7FAFF"/>
          <w:lang w:val="ru-BY" w:eastAsia="ru-BY"/>
        </w:rPr>
        <w:t>($path);</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"delete_category"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Категории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"view/CategoryView.php"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CategoryView();</w:t>
      </w:r>
      <w:r w:rsidRPr="00E4515B">
        <w:rPr>
          <w:rFonts w:ascii="Courier New" w:eastAsia="Times New Roman" w:hAnsi="Courier New" w:cs="Courier New"/>
          <w:color w:val="auto"/>
          <w:sz w:val="16"/>
          <w:szCs w:val="16"/>
          <w:shd w:val="clear" w:color="auto" w:fill="F7FAFF"/>
          <w:lang w:val="ru-BY" w:eastAsia="ru-BY"/>
        </w:rPr>
        <w:br/>
        <w:t xml:space="preserve">        $view-&gt;adminView($mysqli);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createOrder.php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"model/util/dao/OrderRecordDao.php"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"model/logic/OrderVerifyer.php"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($uriRes-&gt;hasPOST(</w:t>
      </w:r>
      <w:r w:rsidRPr="00E4515B">
        <w:rPr>
          <w:rFonts w:ascii="Courier New" w:eastAsia="Times New Roman" w:hAnsi="Courier New" w:cs="Courier New"/>
          <w:b/>
          <w:bCs/>
          <w:color w:val="auto"/>
          <w:sz w:val="16"/>
          <w:szCs w:val="16"/>
          <w:shd w:val="clear" w:color="auto" w:fill="F7FAFF"/>
          <w:lang w:val="ru-BY" w:eastAsia="ru-BY"/>
        </w:rPr>
        <w:t>'order'</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$address = $uriRes-&gt;getPOSTValue(</w:t>
      </w:r>
      <w:r w:rsidRPr="00E4515B">
        <w:rPr>
          <w:rFonts w:ascii="Courier New" w:eastAsia="Times New Roman" w:hAnsi="Courier New" w:cs="Courier New"/>
          <w:b/>
          <w:bCs/>
          <w:color w:val="auto"/>
          <w:sz w:val="16"/>
          <w:szCs w:val="16"/>
          <w:shd w:val="clear" w:color="auto" w:fill="F7FAFF"/>
          <w:lang w:val="ru-BY" w:eastAsia="ru-BY"/>
        </w:rPr>
        <w:t>'address'</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$phone = $uriRes-&gt;getPOSTValue(</w:t>
      </w:r>
      <w:r w:rsidRPr="00E4515B">
        <w:rPr>
          <w:rFonts w:ascii="Courier New" w:eastAsia="Times New Roman" w:hAnsi="Courier New" w:cs="Courier New"/>
          <w:b/>
          <w:bCs/>
          <w:color w:val="auto"/>
          <w:sz w:val="16"/>
          <w:szCs w:val="16"/>
          <w:shd w:val="clear" w:color="auto" w:fill="F7FAFF"/>
          <w:lang w:val="ru-BY" w:eastAsia="ru-BY"/>
        </w:rPr>
        <w:t>'phone'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$cart = $dao-&gt;getAll();</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"incorrect_address"</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адрес"</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"incorrect_phone"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"Некорректный телефон"</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$verifyer-&gt;orderErrors($address, $phone);</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 xml:space="preserve">(!$error &amp;&amp;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$login = $_SESSION[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$userDao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UserDao($mysqli);</w:t>
      </w:r>
      <w:r w:rsidRPr="00E4515B">
        <w:rPr>
          <w:rFonts w:ascii="Courier New" w:eastAsia="Times New Roman" w:hAnsi="Courier New" w:cs="Courier New"/>
          <w:color w:val="auto"/>
          <w:sz w:val="16"/>
          <w:szCs w:val="16"/>
          <w:shd w:val="clear" w:color="auto" w:fill="F7FAFF"/>
          <w:lang w:val="ru-BY" w:eastAsia="ru-BY"/>
        </w:rPr>
        <w:br/>
        <w:t xml:space="preserve">        $user = $userDao-&gt;getBy(</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 $login)[0];</w:t>
      </w:r>
      <w:r w:rsidRPr="00E4515B">
        <w:rPr>
          <w:rFonts w:ascii="Courier New" w:eastAsia="Times New Roman" w:hAnsi="Courier New" w:cs="Courier New"/>
          <w:color w:val="auto"/>
          <w:sz w:val="16"/>
          <w:szCs w:val="16"/>
          <w:shd w:val="clear" w:color="auto" w:fill="F7FAFF"/>
          <w:lang w:val="ru-BY" w:eastAsia="ru-BY"/>
        </w:rPr>
        <w:br/>
        <w:t xml:space="preserve">        $orderDao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foreach </w:t>
      </w:r>
      <w:r w:rsidRPr="00E4515B">
        <w:rPr>
          <w:rFonts w:ascii="Courier New" w:eastAsia="Times New Roman" w:hAnsi="Courier New" w:cs="Courier New"/>
          <w:color w:val="auto"/>
          <w:sz w:val="16"/>
          <w:szCs w:val="16"/>
          <w:shd w:val="clear" w:color="auto" w:fill="F7FAFF"/>
          <w:lang w:val="ru-BY" w:eastAsia="ru-BY"/>
        </w:rPr>
        <w:t xml:space="preserve">($cart </w:t>
      </w:r>
      <w:r w:rsidRPr="00E4515B">
        <w:rPr>
          <w:rFonts w:ascii="Courier New" w:eastAsia="Times New Roman" w:hAnsi="Courier New" w:cs="Courier New"/>
          <w:b/>
          <w:bCs/>
          <w:color w:val="auto"/>
          <w:sz w:val="16"/>
          <w:szCs w:val="16"/>
          <w:shd w:val="clear" w:color="auto" w:fill="F7FAFF"/>
          <w:lang w:val="ru-BY" w:eastAsia="ru-BY"/>
        </w:rPr>
        <w:t xml:space="preserve">as </w:t>
      </w:r>
      <w:r w:rsidRPr="00E4515B">
        <w:rPr>
          <w:rFonts w:ascii="Courier New" w:eastAsia="Times New Roman" w:hAnsi="Courier New" w:cs="Courier New"/>
          <w:color w:val="auto"/>
          <w:sz w:val="16"/>
          <w:szCs w:val="16"/>
          <w:shd w:val="clear" w:color="auto" w:fill="F7FAFF"/>
          <w:lang w:val="ru-BY" w:eastAsia="ru-BY"/>
        </w:rPr>
        <w:t>$record) {</w:t>
      </w:r>
      <w:r w:rsidRPr="00E4515B">
        <w:rPr>
          <w:rFonts w:ascii="Courier New" w:eastAsia="Times New Roman" w:hAnsi="Courier New" w:cs="Courier New"/>
          <w:color w:val="auto"/>
          <w:sz w:val="16"/>
          <w:szCs w:val="16"/>
          <w:shd w:val="clear" w:color="auto" w:fill="F7FAFF"/>
          <w:lang w:val="ru-BY" w:eastAsia="ru-BY"/>
        </w:rPr>
        <w:br/>
        <w:t xml:space="preserve">            $product = $record-&gt;getProduct();</w:t>
      </w:r>
      <w:r w:rsidRPr="00E4515B">
        <w:rPr>
          <w:rFonts w:ascii="Courier New" w:eastAsia="Times New Roman" w:hAnsi="Courier New" w:cs="Courier New"/>
          <w:color w:val="auto"/>
          <w:sz w:val="16"/>
          <w:szCs w:val="16"/>
          <w:shd w:val="clear" w:color="auto" w:fill="F7FAFF"/>
          <w:lang w:val="ru-BY" w:eastAsia="ru-BY"/>
        </w:rPr>
        <w:br/>
        <w:t xml:space="preserve">            $count = $record-&gt;getCount();</w:t>
      </w:r>
      <w:r w:rsidRPr="00E4515B">
        <w:rPr>
          <w:rFonts w:ascii="Courier New" w:eastAsia="Times New Roman" w:hAnsi="Courier New" w:cs="Courier New"/>
          <w:color w:val="auto"/>
          <w:sz w:val="16"/>
          <w:szCs w:val="16"/>
          <w:shd w:val="clear" w:color="auto" w:fill="F7FAFF"/>
          <w:lang w:val="ru-BY" w:eastAsia="ru-BY"/>
        </w:rPr>
        <w:br/>
        <w:t xml:space="preserve">            $orderDao-&gt;add(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OrderRecord(0, $user, $product,</w:t>
      </w:r>
      <w:r w:rsidRPr="00E4515B">
        <w:rPr>
          <w:rFonts w:ascii="Courier New" w:eastAsia="Times New Roman" w:hAnsi="Courier New" w:cs="Courier New"/>
          <w:color w:val="auto"/>
          <w:sz w:val="16"/>
          <w:szCs w:val="16"/>
          <w:shd w:val="clear" w:color="auto" w:fill="F7FAFF"/>
          <w:lang w:val="ru-BY" w:eastAsia="ru-BY"/>
        </w:rPr>
        <w:br/>
        <w:t xml:space="preserve">                $count, $address, $phone, </w:t>
      </w:r>
      <w:r w:rsidRPr="00E4515B">
        <w:rPr>
          <w:rFonts w:ascii="Courier New" w:eastAsia="Times New Roman" w:hAnsi="Courier New" w:cs="Courier New"/>
          <w:i/>
          <w:iCs/>
          <w:color w:val="auto"/>
          <w:sz w:val="16"/>
          <w:szCs w:val="16"/>
          <w:shd w:val="clear" w:color="auto" w:fill="F7FAFF"/>
          <w:lang w:val="ru-BY" w:eastAsia="ru-BY"/>
        </w:rPr>
        <w:t>date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"Y-m-d"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$dao-&gt;delete($record);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$orderDao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foreach </w:t>
      </w:r>
      <w:r w:rsidRPr="00E4515B">
        <w:rPr>
          <w:rFonts w:ascii="Courier New" w:eastAsia="Times New Roman" w:hAnsi="Courier New" w:cs="Courier New"/>
          <w:color w:val="auto"/>
          <w:sz w:val="16"/>
          <w:szCs w:val="16"/>
          <w:shd w:val="clear" w:color="auto" w:fill="F7FAFF"/>
          <w:lang w:val="ru-BY" w:eastAsia="ru-BY"/>
        </w:rPr>
        <w:t xml:space="preserve">($cart </w:t>
      </w:r>
      <w:r w:rsidRPr="00E4515B">
        <w:rPr>
          <w:rFonts w:ascii="Courier New" w:eastAsia="Times New Roman" w:hAnsi="Courier New" w:cs="Courier New"/>
          <w:b/>
          <w:bCs/>
          <w:color w:val="auto"/>
          <w:sz w:val="16"/>
          <w:szCs w:val="16"/>
          <w:shd w:val="clear" w:color="auto" w:fill="F7FAFF"/>
          <w:lang w:val="ru-BY" w:eastAsia="ru-BY"/>
        </w:rPr>
        <w:t xml:space="preserve">as </w:t>
      </w:r>
      <w:r w:rsidRPr="00E4515B">
        <w:rPr>
          <w:rFonts w:ascii="Courier New" w:eastAsia="Times New Roman" w:hAnsi="Courier New" w:cs="Courier New"/>
          <w:color w:val="auto"/>
          <w:sz w:val="16"/>
          <w:szCs w:val="16"/>
          <w:shd w:val="clear" w:color="auto" w:fill="F7FAFF"/>
          <w:lang w:val="ru-BY" w:eastAsia="ru-BY"/>
        </w:rPr>
        <w:t>$record) {</w:t>
      </w:r>
      <w:r w:rsidRPr="00E4515B">
        <w:rPr>
          <w:rFonts w:ascii="Courier New" w:eastAsia="Times New Roman" w:hAnsi="Courier New" w:cs="Courier New"/>
          <w:color w:val="auto"/>
          <w:sz w:val="16"/>
          <w:szCs w:val="16"/>
          <w:shd w:val="clear" w:color="auto" w:fill="F7FAFF"/>
          <w:lang w:val="ru-BY" w:eastAsia="ru-BY"/>
        </w:rPr>
        <w:br/>
        <w:t xml:space="preserve">            $product = $record-&gt;getProduct();</w:t>
      </w:r>
      <w:r w:rsidRPr="00E4515B">
        <w:rPr>
          <w:rFonts w:ascii="Courier New" w:eastAsia="Times New Roman" w:hAnsi="Courier New" w:cs="Courier New"/>
          <w:color w:val="auto"/>
          <w:sz w:val="16"/>
          <w:szCs w:val="16"/>
          <w:shd w:val="clear" w:color="auto" w:fill="F7FAFF"/>
          <w:lang w:val="ru-BY" w:eastAsia="ru-BY"/>
        </w:rPr>
        <w:br/>
        <w:t xml:space="preserve">            $count = $record-&gt;getCount();</w:t>
      </w:r>
      <w:r w:rsidRPr="00E4515B">
        <w:rPr>
          <w:rFonts w:ascii="Courier New" w:eastAsia="Times New Roman" w:hAnsi="Courier New" w:cs="Courier New"/>
          <w:color w:val="auto"/>
          <w:sz w:val="16"/>
          <w:szCs w:val="16"/>
          <w:shd w:val="clear" w:color="auto" w:fill="F7FAFF"/>
          <w:lang w:val="ru-BY" w:eastAsia="ru-BY"/>
        </w:rPr>
        <w:br/>
        <w:t xml:space="preserve">            $orderDao-&gt;add(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 xml:space="preserve">OrderRecord(0, </w:t>
      </w:r>
      <w:r w:rsidRPr="00E4515B">
        <w:rPr>
          <w:rFonts w:ascii="Courier New" w:eastAsia="Times New Roman" w:hAnsi="Courier New" w:cs="Courier New"/>
          <w:b/>
          <w:bCs/>
          <w:color w:val="auto"/>
          <w:sz w:val="16"/>
          <w:szCs w:val="16"/>
          <w:shd w:val="clear" w:color="auto" w:fill="F7FAFF"/>
          <w:lang w:val="ru-BY" w:eastAsia="ru-BY"/>
        </w:rPr>
        <w:t>null</w:t>
      </w:r>
      <w:r w:rsidRPr="00E4515B">
        <w:rPr>
          <w:rFonts w:ascii="Courier New" w:eastAsia="Times New Roman" w:hAnsi="Courier New" w:cs="Courier New"/>
          <w:color w:val="auto"/>
          <w:sz w:val="16"/>
          <w:szCs w:val="16"/>
          <w:shd w:val="clear" w:color="auto" w:fill="F7FAFF"/>
          <w:lang w:val="ru-BY" w:eastAsia="ru-BY"/>
        </w:rPr>
        <w:t>, $product,</w:t>
      </w:r>
      <w:r w:rsidRPr="00E4515B">
        <w:rPr>
          <w:rFonts w:ascii="Courier New" w:eastAsia="Times New Roman" w:hAnsi="Courier New" w:cs="Courier New"/>
          <w:color w:val="auto"/>
          <w:sz w:val="16"/>
          <w:szCs w:val="16"/>
          <w:shd w:val="clear" w:color="auto" w:fill="F7FAFF"/>
          <w:lang w:val="ru-BY" w:eastAsia="ru-BY"/>
        </w:rPr>
        <w:br/>
        <w:t xml:space="preserve">                $count, $address, $phone, </w:t>
      </w:r>
      <w:r w:rsidRPr="00E4515B">
        <w:rPr>
          <w:rFonts w:ascii="Courier New" w:eastAsia="Times New Roman" w:hAnsi="Courier New" w:cs="Courier New"/>
          <w:i/>
          <w:iCs/>
          <w:color w:val="auto"/>
          <w:sz w:val="16"/>
          <w:szCs w:val="16"/>
          <w:shd w:val="clear" w:color="auto" w:fill="F7FAFF"/>
          <w:lang w:val="ru-BY" w:eastAsia="ru-BY"/>
        </w:rPr>
        <w:t>date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"Y-m-d"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$dao-&gt;delete($record);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Заказ</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 method="POST" class="user_identify"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Оформление заказа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Адрес</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name="address"</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Телефон</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name="phone"</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name="order"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Отправить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goodPage.php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$id = $uriRes-&gt;getValue(</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($dao-&gt;getBy($id))</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color w:val="auto"/>
          <w:sz w:val="16"/>
          <w:szCs w:val="16"/>
          <w:shd w:val="clear" w:color="auto" w:fill="F7FAFF"/>
          <w:lang w:val="ru-BY" w:eastAsia="ru-BY"/>
        </w:rPr>
        <w:br/>
        <w:t xml:space="preserve">        $record = $dao-&gt;getBy($id);</w:t>
      </w:r>
      <w:r w:rsidRPr="00E4515B">
        <w:rPr>
          <w:rFonts w:ascii="Courier New" w:eastAsia="Times New Roman" w:hAnsi="Courier New" w:cs="Courier New"/>
          <w:color w:val="auto"/>
          <w:sz w:val="16"/>
          <w:szCs w:val="16"/>
          <w:shd w:val="clear" w:color="auto" w:fill="F7FAFF"/>
          <w:lang w:val="ru-BY" w:eastAsia="ru-BY"/>
        </w:rPr>
        <w:br/>
        <w:t xml:space="preserve">        $record-&gt;setCount($record-&gt;getCount() + 1);</w:t>
      </w:r>
      <w:r w:rsidRPr="00E4515B">
        <w:rPr>
          <w:rFonts w:ascii="Courier New" w:eastAsia="Times New Roman" w:hAnsi="Courier New" w:cs="Courier New"/>
          <w:color w:val="auto"/>
          <w:sz w:val="16"/>
          <w:szCs w:val="16"/>
          <w:shd w:val="clear" w:color="auto" w:fill="F7FAFF"/>
          <w:lang w:val="ru-BY" w:eastAsia="ru-BY"/>
        </w:rPr>
        <w:br/>
        <w:t xml:space="preserve">        $dao-&gt;update(</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else</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$daoProd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CartRecord($daoProd-&gt;getBy(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1)));</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Товар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href="view/css/products.css"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class="product_page"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"view/ProductView.php"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ProductView();</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"product_id"</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$view-&gt;viewPage($mysqli,</w:t>
      </w:r>
      <w:r w:rsidRPr="00E4515B">
        <w:rPr>
          <w:rFonts w:ascii="Courier New" w:eastAsia="Times New Roman" w:hAnsi="Courier New" w:cs="Courier New"/>
          <w:color w:val="auto"/>
          <w:sz w:val="16"/>
          <w:szCs w:val="16"/>
          <w:shd w:val="clear" w:color="auto" w:fill="F7FAFF"/>
          <w:lang w:val="ru-BY" w:eastAsia="ru-BY"/>
        </w:rPr>
        <w:br/>
        <w:t xml:space="preserve">                        $uriRes-&gt;getValue(</w:t>
      </w:r>
      <w:r w:rsidRPr="00E4515B">
        <w:rPr>
          <w:rFonts w:ascii="Courier New" w:eastAsia="Times New Roman" w:hAnsi="Courier New" w:cs="Courier New"/>
          <w:b/>
          <w:bCs/>
          <w:color w:val="auto"/>
          <w:sz w:val="16"/>
          <w:szCs w:val="16"/>
          <w:shd w:val="clear" w:color="auto" w:fill="F7FAFF"/>
          <w:lang w:val="ru-BY" w:eastAsia="ru-BY"/>
        </w:rPr>
        <w:t>"product_id"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goods.php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 &amp;&amp; 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"view/paths.php"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($dao-&gt;getColumnBy(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$uriRes-&gt;getValue(</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$path = </w:t>
      </w:r>
      <w:r w:rsidRPr="00E4515B">
        <w:rPr>
          <w:rFonts w:ascii="Courier New" w:eastAsia="Times New Roman" w:hAnsi="Courier New" w:cs="Courier New"/>
          <w:b/>
          <w:bCs/>
          <w:i/>
          <w:iCs/>
          <w:color w:val="auto"/>
          <w:sz w:val="16"/>
          <w:szCs w:val="16"/>
          <w:shd w:val="clear" w:color="auto" w:fill="F7FAFF"/>
          <w:lang w:val="ru-BY" w:eastAsia="ru-BY"/>
        </w:rPr>
        <w:t xml:space="preserve">__DIR__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$PIC_PRODUCTS_PATH</w:t>
      </w:r>
      <w:r w:rsidRPr="00E4515B">
        <w:rPr>
          <w:rFonts w:ascii="Courier New" w:eastAsia="Times New Roman" w:hAnsi="Courier New" w:cs="Courier New"/>
          <w:color w:val="auto"/>
          <w:sz w:val="16"/>
          <w:szCs w:val="16"/>
          <w:shd w:val="clear" w:color="auto" w:fill="F7FAFF"/>
          <w:lang w:val="ru-BY" w:eastAsia="ru-BY"/>
        </w:rPr>
        <w:br/>
        <w:t xml:space="preserve">            . $dao-&gt;getColumnBy(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$uriRes-&gt;getValue(</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i/>
          <w:iCs/>
          <w:color w:val="auto"/>
          <w:sz w:val="16"/>
          <w:szCs w:val="16"/>
          <w:shd w:val="clear" w:color="auto" w:fill="F7FAFF"/>
          <w:lang w:val="ru-BY" w:eastAsia="ru-BY"/>
        </w:rPr>
        <w:t>unlink</w:t>
      </w:r>
      <w:r w:rsidRPr="00E4515B">
        <w:rPr>
          <w:rFonts w:ascii="Courier New" w:eastAsia="Times New Roman" w:hAnsi="Courier New" w:cs="Courier New"/>
          <w:color w:val="auto"/>
          <w:sz w:val="16"/>
          <w:szCs w:val="16"/>
          <w:shd w:val="clear" w:color="auto" w:fill="F7FAFF"/>
          <w:lang w:val="ru-BY" w:eastAsia="ru-BY"/>
        </w:rPr>
        <w:t>($path);</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'delete_product'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"model/util/dao/CartDao.php"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CartDao();</w:t>
      </w:r>
      <w:r w:rsidRPr="00E4515B">
        <w:rPr>
          <w:rFonts w:ascii="Courier New" w:eastAsia="Times New Roman" w:hAnsi="Courier New" w:cs="Courier New"/>
          <w:color w:val="auto"/>
          <w:sz w:val="16"/>
          <w:szCs w:val="16"/>
          <w:shd w:val="clear" w:color="auto" w:fill="F7FAFF"/>
          <w:lang w:val="ru-BY" w:eastAsia="ru-BY"/>
        </w:rPr>
        <w:br/>
        <w:t xml:space="preserve">    $id = $uriRes-&gt;getValue(</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($dao-&gt;getBy($id))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$record = $dao-&gt;getBy($id);</w:t>
      </w:r>
      <w:r w:rsidRPr="00E4515B">
        <w:rPr>
          <w:rFonts w:ascii="Courier New" w:eastAsia="Times New Roman" w:hAnsi="Courier New" w:cs="Courier New"/>
          <w:color w:val="auto"/>
          <w:sz w:val="16"/>
          <w:szCs w:val="16"/>
          <w:shd w:val="clear" w:color="auto" w:fill="F7FAFF"/>
          <w:lang w:val="ru-BY" w:eastAsia="ru-BY"/>
        </w:rPr>
        <w:br/>
        <w:t xml:space="preserve">        $record-&gt;setCount($record-&gt;getCount() + 1);</w:t>
      </w:r>
      <w:r w:rsidRPr="00E4515B">
        <w:rPr>
          <w:rFonts w:ascii="Courier New" w:eastAsia="Times New Roman" w:hAnsi="Courier New" w:cs="Courier New"/>
          <w:color w:val="auto"/>
          <w:sz w:val="16"/>
          <w:szCs w:val="16"/>
          <w:shd w:val="clear" w:color="auto" w:fill="F7FAFF"/>
          <w:lang w:val="ru-BY" w:eastAsia="ru-BY"/>
        </w:rPr>
        <w:br/>
        <w:t xml:space="preserve">        $dao-&gt;update(</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else</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$daoProd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CartRecord($daoProd-&gt;getBy(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 1)));</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gotoPage($uriRes-&gt;unsetFromURI($_SERVER[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'add_product'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Товары</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href="view/css/products.css"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class="product_panel"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class="search"</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type="search" name="product_name" placeholder="Поиск товара"</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$val = $uriRes-&gt;getValue(</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"&lt;input type='hidden' name='category' value='</w:t>
      </w:r>
      <w:r w:rsidRPr="00E4515B">
        <w:rPr>
          <w:rFonts w:ascii="Courier New" w:eastAsia="Times New Roman" w:hAnsi="Courier New" w:cs="Courier New"/>
          <w:color w:val="auto"/>
          <w:sz w:val="16"/>
          <w:szCs w:val="16"/>
          <w:shd w:val="clear" w:color="auto" w:fill="F7FAFF"/>
          <w:lang w:val="ru-BY" w:eastAsia="ru-BY"/>
        </w:rPr>
        <w:t>$val</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$val = $uriRes-&gt;getValue(</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"&lt;input type='hidden' name='sort_by' value='</w:t>
      </w:r>
      <w:r w:rsidRPr="00E4515B">
        <w:rPr>
          <w:rFonts w:ascii="Courier New" w:eastAsia="Times New Roman" w:hAnsi="Courier New" w:cs="Courier New"/>
          <w:color w:val="auto"/>
          <w:sz w:val="16"/>
          <w:szCs w:val="16"/>
          <w:shd w:val="clear" w:color="auto" w:fill="F7FAFF"/>
          <w:lang w:val="ru-BY" w:eastAsia="ru-BY"/>
        </w:rPr>
        <w:t>$val</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$val = $uriRes-&gt;getValue(</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"&lt;input type='hidden' name='desc' value='</w:t>
      </w:r>
      <w:r w:rsidRPr="00E4515B">
        <w:rPr>
          <w:rFonts w:ascii="Courier New" w:eastAsia="Times New Roman" w:hAnsi="Courier New" w:cs="Courier New"/>
          <w:color w:val="auto"/>
          <w:sz w:val="16"/>
          <w:szCs w:val="16"/>
          <w:shd w:val="clear" w:color="auto" w:fill="F7FAFF"/>
          <w:lang w:val="ru-BY" w:eastAsia="ru-BY"/>
        </w:rPr>
        <w:t>$val</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type="submit" value="найти"</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w:t>
      </w:r>
      <w:r w:rsidRPr="00E4515B">
        <w:rPr>
          <w:rFonts w:ascii="Courier New" w:eastAsia="Times New Roman" w:hAnsi="Courier New" w:cs="Courier New"/>
          <w:b/>
          <w:bCs/>
          <w:color w:val="auto"/>
          <w:sz w:val="16"/>
          <w:szCs w:val="16"/>
          <w:shd w:val="clear" w:color="auto" w:fill="EFEFE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$uri = $uriRes-&gt;setToURI($uriRes-&gt;getOnlyValues($_SERVER[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 = ($uriRes-&gt;hasGET(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 !$uriRes-&gt;getValue(</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false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 = $uriRes-&gt;setToURI($uri, </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$desc);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$uri;</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shd w:val="clear" w:color="auto" w:fill="EFEFEF"/>
          <w:lang w:val="ru-BY" w:eastAsia="ru-BY"/>
        </w:rPr>
        <w: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 названию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 href="</w:t>
      </w:r>
      <w:r w:rsidRPr="00E4515B">
        <w:rPr>
          <w:rFonts w:ascii="Courier New" w:eastAsia="Times New Roman" w:hAnsi="Courier New" w:cs="Courier New"/>
          <w:b/>
          <w:bCs/>
          <w:color w:val="auto"/>
          <w:sz w:val="16"/>
          <w:szCs w:val="16"/>
          <w:shd w:val="clear" w:color="auto" w:fill="EFEFE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$uri = $uriRes-&gt;setToURI($uriRes-&gt;getOnlyValues($_SERVER[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'price'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 = ($uriRes-&gt;hasGET(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 !$uriRes-&gt;getValue(</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false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 = $uriRes-&gt;setToURI($uri, </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$desc);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$uri;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shd w:val="clear" w:color="auto" w:fill="EFEFEF"/>
          <w:lang w:val="ru-BY" w:eastAsia="ru-BY"/>
        </w:rPr>
        <w: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 цене</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"view/ProductView.php"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ProductView();</w:t>
      </w:r>
      <w:r w:rsidRPr="00E4515B">
        <w:rPr>
          <w:rFonts w:ascii="Courier New" w:eastAsia="Times New Roman" w:hAnsi="Courier New" w:cs="Courier New"/>
          <w:color w:val="auto"/>
          <w:sz w:val="16"/>
          <w:szCs w:val="16"/>
          <w:shd w:val="clear" w:color="auto" w:fill="F7FAFF"/>
          <w:lang w:val="ru-BY" w:eastAsia="ru-BY"/>
        </w:rPr>
        <w:br/>
        <w:t xml:space="preserve">                $pattern =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"product_name"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"product_name"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$sort_by =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 $_GET[</w:t>
      </w:r>
      <w:r w:rsidRPr="00E4515B">
        <w:rPr>
          <w:rFonts w:ascii="Courier New" w:eastAsia="Times New Roman" w:hAnsi="Courier New" w:cs="Courier New"/>
          <w:b/>
          <w:bCs/>
          <w:color w:val="auto"/>
          <w:sz w:val="16"/>
          <w:szCs w:val="16"/>
          <w:shd w:val="clear" w:color="auto" w:fill="F7FAFF"/>
          <w:lang w:val="ru-BY" w:eastAsia="ru-BY"/>
        </w:rPr>
        <w:t>"sort_by"</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 =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 (bool) $_GET[</w:t>
      </w:r>
      <w:r w:rsidRPr="00E4515B">
        <w:rPr>
          <w:rFonts w:ascii="Courier New" w:eastAsia="Times New Roman" w:hAnsi="Courier New" w:cs="Courier New"/>
          <w:b/>
          <w:bCs/>
          <w:color w:val="auto"/>
          <w:sz w:val="16"/>
          <w:szCs w:val="16"/>
          <w:shd w:val="clear" w:color="auto" w:fill="F7FAFF"/>
          <w:lang w:val="ru-BY" w:eastAsia="ru-BY"/>
        </w:rPr>
        <w:t>"desc"</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false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$view-&gt;viewGoods($mysqli, $pattern, $sort_by, $desc);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$view-&gt;viewGoodsByCategory($mysqli, $pattern, $sort_by, $desc, $_GET[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goodSet.php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"model/logic/ProductVerifyer.php"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"model/util/dao/ProductDao.php"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"view/paths.php"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($_POST[</w:t>
      </w:r>
      <w:r w:rsidRPr="00E4515B">
        <w:rPr>
          <w:rFonts w:ascii="Courier New" w:eastAsia="Times New Roman" w:hAnsi="Courier New" w:cs="Courier New"/>
          <w:b/>
          <w:bCs/>
          <w:color w:val="auto"/>
          <w:sz w:val="16"/>
          <w:szCs w:val="16"/>
          <w:shd w:val="clear" w:color="auto" w:fill="F7FAFF"/>
          <w:lang w:val="ru-BY" w:eastAsia="ru-BY"/>
        </w:rPr>
        <w:t>"set_product"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$name = $_POST[</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$price = $_POST[</w:t>
      </w:r>
      <w:r w:rsidRPr="00E4515B">
        <w:rPr>
          <w:rFonts w:ascii="Courier New" w:eastAsia="Times New Roman" w:hAnsi="Courier New" w:cs="Courier New"/>
          <w:b/>
          <w:bCs/>
          <w:color w:val="auto"/>
          <w:sz w:val="16"/>
          <w:szCs w:val="16"/>
          <w:shd w:val="clear" w:color="auto" w:fill="F7FAFF"/>
          <w:lang w:val="ru-BY" w:eastAsia="ru-BY"/>
        </w:rPr>
        <w:t>"price"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$description = $_POST[</w:t>
      </w:r>
      <w:r w:rsidRPr="00E4515B">
        <w:rPr>
          <w:rFonts w:ascii="Courier New" w:eastAsia="Times New Roman" w:hAnsi="Courier New" w:cs="Courier New"/>
          <w:b/>
          <w:bCs/>
          <w:color w:val="auto"/>
          <w:sz w:val="16"/>
          <w:szCs w:val="16"/>
          <w:shd w:val="clear" w:color="auto" w:fill="F7FAFF"/>
          <w:lang w:val="ru-BY" w:eastAsia="ru-BY"/>
        </w:rPr>
        <w:t>"description"</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"Некорректное название товара"</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"incorrect_price"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"Некорректная цена товара"</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"big_description"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"Слишком большое описание"</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"double_name"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"Товар с таким названием уже существует"</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$verifyer-&gt;productErrors($name, $price, $description, $mysqli);</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 xml:space="preserve">(!$error &amp;&amp;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 &amp;&amp;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"type"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"image/jpeg"</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"type"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"image/png"</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$pic =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$path = </w:t>
      </w:r>
      <w:r w:rsidRPr="00E4515B">
        <w:rPr>
          <w:rFonts w:ascii="Courier New" w:eastAsia="Times New Roman" w:hAnsi="Courier New" w:cs="Courier New"/>
          <w:b/>
          <w:bCs/>
          <w:i/>
          <w:iCs/>
          <w:color w:val="auto"/>
          <w:sz w:val="16"/>
          <w:szCs w:val="16"/>
          <w:shd w:val="clear" w:color="auto" w:fill="F7FAFF"/>
          <w:lang w:val="ru-BY" w:eastAsia="ru-BY"/>
        </w:rPr>
        <w:t xml:space="preserve">__DIR__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$PIC_PRODUCTS_PATH . $pic;</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i/>
          <w:iCs/>
          <w:color w:val="auto"/>
          <w:sz w:val="16"/>
          <w:szCs w:val="16"/>
          <w:shd w:val="clear" w:color="auto" w:fill="F7FAFF"/>
          <w:lang w:val="ru-BY" w:eastAsia="ru-BY"/>
        </w:rPr>
        <w:t>move_uploaded_file</w:t>
      </w:r>
      <w:r w:rsidRPr="00E4515B">
        <w:rPr>
          <w:rFonts w:ascii="Courier New" w:eastAsia="Times New Roman" w:hAnsi="Courier New" w:cs="Courier New"/>
          <w:color w:val="auto"/>
          <w:sz w:val="16"/>
          <w:szCs w:val="16"/>
          <w:shd w:val="clear" w:color="auto" w:fill="F7FAFF"/>
          <w:lang w:val="ru-BY" w:eastAsia="ru-BY"/>
        </w:rPr>
        <w:t>($_FILES[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"tmp_name"</w:t>
      </w:r>
      <w:r w:rsidRPr="00E4515B">
        <w:rPr>
          <w:rFonts w:ascii="Courier New" w:eastAsia="Times New Roman" w:hAnsi="Courier New" w:cs="Courier New"/>
          <w:color w:val="auto"/>
          <w:sz w:val="16"/>
          <w:szCs w:val="16"/>
          <w:shd w:val="clear" w:color="auto" w:fill="F7FAFF"/>
          <w:lang w:val="ru-BY" w:eastAsia="ru-BY"/>
        </w:rPr>
        <w:t>], $path))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"Изображение не было загружено"</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CategoryDao($mysqli);</w:t>
      </w:r>
      <w:r w:rsidRPr="00E4515B">
        <w:rPr>
          <w:rFonts w:ascii="Courier New" w:eastAsia="Times New Roman" w:hAnsi="Courier New" w:cs="Courier New"/>
          <w:color w:val="auto"/>
          <w:sz w:val="16"/>
          <w:szCs w:val="16"/>
          <w:shd w:val="clear" w:color="auto" w:fill="F7FAFF"/>
          <w:lang w:val="ru-BY" w:eastAsia="ru-BY"/>
        </w:rPr>
        <w:br/>
        <w:t xml:space="preserve">            $category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Product(0, $name, $category, $price, $description));</w:t>
      </w:r>
      <w:r w:rsidRPr="00E4515B">
        <w:rPr>
          <w:rFonts w:ascii="Courier New" w:eastAsia="Times New Roman" w:hAnsi="Courier New" w:cs="Courier New"/>
          <w:color w:val="auto"/>
          <w:sz w:val="16"/>
          <w:szCs w:val="16"/>
          <w:shd w:val="clear" w:color="auto" w:fill="F7FAFF"/>
          <w:lang w:val="ru-BY" w:eastAsia="ru-BY"/>
        </w:rPr>
        <w:br/>
        <w:t xml:space="preserve">            $dao-&gt;updateColumnBy(</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 xml:space="preserve">, $name,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 $pic);</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$id = $_GET[</w:t>
      </w:r>
      <w:r w:rsidRPr="00E4515B">
        <w:rPr>
          <w:rFonts w:ascii="Courier New" w:eastAsia="Times New Roman" w:hAnsi="Courier New" w:cs="Courier New"/>
          <w:b/>
          <w:bCs/>
          <w:color w:val="auto"/>
          <w:sz w:val="16"/>
          <w:szCs w:val="16"/>
          <w:shd w:val="clear" w:color="auto" w:fill="F7FAFF"/>
          <w:lang w:val="ru-BY" w:eastAsia="ru-BY"/>
        </w:rPr>
        <w:t>"product"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$product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$id)[0];</w:t>
      </w:r>
      <w:r w:rsidRPr="00E4515B">
        <w:rPr>
          <w:rFonts w:ascii="Courier New" w:eastAsia="Times New Roman" w:hAnsi="Courier New" w:cs="Courier New"/>
          <w:color w:val="auto"/>
          <w:sz w:val="16"/>
          <w:szCs w:val="16"/>
          <w:shd w:val="clear" w:color="auto" w:fill="F7FAFF"/>
          <w:lang w:val="ru-BY" w:eastAsia="ru-BY"/>
        </w:rPr>
        <w:br/>
        <w:t xml:space="preserve">            $product-&gt;setName($name);</w:t>
      </w:r>
      <w:r w:rsidRPr="00E4515B">
        <w:rPr>
          <w:rFonts w:ascii="Courier New" w:eastAsia="Times New Roman" w:hAnsi="Courier New" w:cs="Courier New"/>
          <w:color w:val="auto"/>
          <w:sz w:val="16"/>
          <w:szCs w:val="16"/>
          <w:shd w:val="clear" w:color="auto" w:fill="F7FAFF"/>
          <w:lang w:val="ru-BY" w:eastAsia="ru-BY"/>
        </w:rPr>
        <w:br/>
        <w:t xml:space="preserve">            $product-&gt;setPrice($price);</w:t>
      </w:r>
      <w:r w:rsidRPr="00E4515B">
        <w:rPr>
          <w:rFonts w:ascii="Courier New" w:eastAsia="Times New Roman" w:hAnsi="Courier New" w:cs="Courier New"/>
          <w:color w:val="auto"/>
          <w:sz w:val="16"/>
          <w:szCs w:val="16"/>
          <w:shd w:val="clear" w:color="auto" w:fill="F7FAFF"/>
          <w:lang w:val="ru-BY" w:eastAsia="ru-BY"/>
        </w:rPr>
        <w:br/>
        <w:t xml:space="preserve">            $product-&gt;setDescription($description);</w:t>
      </w:r>
      <w:r w:rsidRPr="00E4515B">
        <w:rPr>
          <w:rFonts w:ascii="Courier New" w:eastAsia="Times New Roman" w:hAnsi="Courier New" w:cs="Courier New"/>
          <w:color w:val="auto"/>
          <w:sz w:val="16"/>
          <w:szCs w:val="16"/>
          <w:shd w:val="clear" w:color="auto" w:fill="F7FAFF"/>
          <w:lang w:val="ru-BY" w:eastAsia="ru-BY"/>
        </w:rPr>
        <w:br/>
        <w:t xml:space="preserve">            $dao-&gt;update($product);</w:t>
      </w:r>
      <w:r w:rsidRPr="00E4515B">
        <w:rPr>
          <w:rFonts w:ascii="Courier New" w:eastAsia="Times New Roman" w:hAnsi="Courier New" w:cs="Courier New"/>
          <w:color w:val="auto"/>
          <w:sz w:val="16"/>
          <w:szCs w:val="16"/>
          <w:shd w:val="clear" w:color="auto" w:fill="F7FAFF"/>
          <w:lang w:val="ru-BY" w:eastAsia="ru-BY"/>
        </w:rPr>
        <w:br/>
        <w:t xml:space="preserve">            $dao-&gt;updateColumnBy(</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 xml:space="preserve">, $name, </w:t>
      </w:r>
      <w:r w:rsidRPr="00E4515B">
        <w:rPr>
          <w:rFonts w:ascii="Courier New" w:eastAsia="Times New Roman" w:hAnsi="Courier New" w:cs="Courier New"/>
          <w:b/>
          <w:bCs/>
          <w:color w:val="auto"/>
          <w:sz w:val="16"/>
          <w:szCs w:val="16"/>
          <w:shd w:val="clear" w:color="auto" w:fill="F7FAFF"/>
          <w:lang w:val="ru-BY" w:eastAsia="ru-BY"/>
        </w:rPr>
        <w:t>"picture_path"</w:t>
      </w:r>
      <w:r w:rsidRPr="00E4515B">
        <w:rPr>
          <w:rFonts w:ascii="Courier New" w:eastAsia="Times New Roman" w:hAnsi="Courier New" w:cs="Courier New"/>
          <w:color w:val="auto"/>
          <w:sz w:val="16"/>
          <w:szCs w:val="16"/>
          <w:shd w:val="clear" w:color="auto" w:fill="F7FAFF"/>
          <w:lang w:val="ru-BY" w:eastAsia="ru-BY"/>
        </w:rPr>
        <w:t>, $pic);</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 xml:space="preserve">(!$error &amp;&amp; </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 &amp;&amp; $_FILES[</w:t>
      </w:r>
      <w:r w:rsidRPr="00E4515B">
        <w:rPr>
          <w:rFonts w:ascii="Courier New" w:eastAsia="Times New Roman" w:hAnsi="Courier New" w:cs="Courier New"/>
          <w:b/>
          <w:bCs/>
          <w:color w:val="auto"/>
          <w:sz w:val="16"/>
          <w:szCs w:val="16"/>
          <w:shd w:val="clear" w:color="auto" w:fill="F7FAFF"/>
          <w:lang w:val="ru-BY" w:eastAsia="ru-BY"/>
        </w:rPr>
        <w:t>"upload"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"name"</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echo "Данный тип файла не поддерживается"</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CategoryDao($mysqli);</w:t>
      </w:r>
      <w:r w:rsidRPr="00E4515B">
        <w:rPr>
          <w:rFonts w:ascii="Courier New" w:eastAsia="Times New Roman" w:hAnsi="Courier New" w:cs="Courier New"/>
          <w:color w:val="auto"/>
          <w:sz w:val="16"/>
          <w:szCs w:val="16"/>
          <w:shd w:val="clear" w:color="auto" w:fill="F7FAFF"/>
          <w:lang w:val="ru-BY" w:eastAsia="ru-BY"/>
        </w:rPr>
        <w:br/>
        <w:t xml:space="preserve">            $category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$_GET[</w:t>
      </w:r>
      <w:r w:rsidRPr="00E4515B">
        <w:rPr>
          <w:rFonts w:ascii="Courier New" w:eastAsia="Times New Roman" w:hAnsi="Courier New" w:cs="Courier New"/>
          <w:b/>
          <w:bCs/>
          <w:color w:val="auto"/>
          <w:sz w:val="16"/>
          <w:szCs w:val="16"/>
          <w:shd w:val="clear" w:color="auto" w:fill="F7FAFF"/>
          <w:lang w:val="ru-BY" w:eastAsia="ru-BY"/>
        </w:rPr>
        <w:t>"category"</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$dao-&gt;add(</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Product(0, $name, $category, $price, $description));</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$id = $_GET[</w:t>
      </w:r>
      <w:r w:rsidRPr="00E4515B">
        <w:rPr>
          <w:rFonts w:ascii="Courier New" w:eastAsia="Times New Roman" w:hAnsi="Courier New" w:cs="Courier New"/>
          <w:b/>
          <w:bCs/>
          <w:color w:val="auto"/>
          <w:sz w:val="16"/>
          <w:szCs w:val="16"/>
          <w:shd w:val="clear" w:color="auto" w:fill="F7FAFF"/>
          <w:lang w:val="ru-BY" w:eastAsia="ru-BY"/>
        </w:rPr>
        <w:t>"product"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ProductDao($mysqli);</w:t>
      </w:r>
      <w:r w:rsidRPr="00E4515B">
        <w:rPr>
          <w:rFonts w:ascii="Courier New" w:eastAsia="Times New Roman" w:hAnsi="Courier New" w:cs="Courier New"/>
          <w:color w:val="auto"/>
          <w:sz w:val="16"/>
          <w:szCs w:val="16"/>
          <w:shd w:val="clear" w:color="auto" w:fill="F7FAFF"/>
          <w:lang w:val="ru-BY" w:eastAsia="ru-BY"/>
        </w:rPr>
        <w:br/>
        <w:t xml:space="preserve">            $product = $dao-&gt;getBy(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$id);</w:t>
      </w:r>
      <w:r w:rsidRPr="00E4515B">
        <w:rPr>
          <w:rFonts w:ascii="Courier New" w:eastAsia="Times New Roman" w:hAnsi="Courier New" w:cs="Courier New"/>
          <w:color w:val="auto"/>
          <w:sz w:val="16"/>
          <w:szCs w:val="16"/>
          <w:shd w:val="clear" w:color="auto" w:fill="F7FAFF"/>
          <w:lang w:val="ru-BY" w:eastAsia="ru-BY"/>
        </w:rPr>
        <w:br/>
        <w:t xml:space="preserve">            $product-&gt;setName($name);</w:t>
      </w:r>
      <w:r w:rsidRPr="00E4515B">
        <w:rPr>
          <w:rFonts w:ascii="Courier New" w:eastAsia="Times New Roman" w:hAnsi="Courier New" w:cs="Courier New"/>
          <w:color w:val="auto"/>
          <w:sz w:val="16"/>
          <w:szCs w:val="16"/>
          <w:shd w:val="clear" w:color="auto" w:fill="F7FAFF"/>
          <w:lang w:val="ru-BY" w:eastAsia="ru-BY"/>
        </w:rPr>
        <w:br/>
        <w:t xml:space="preserve">            $product-&gt;setPrice($price);</w:t>
      </w:r>
      <w:r w:rsidRPr="00E4515B">
        <w:rPr>
          <w:rFonts w:ascii="Courier New" w:eastAsia="Times New Roman" w:hAnsi="Courier New" w:cs="Courier New"/>
          <w:color w:val="auto"/>
          <w:sz w:val="16"/>
          <w:szCs w:val="16"/>
          <w:shd w:val="clear" w:color="auto" w:fill="F7FAFF"/>
          <w:lang w:val="ru-BY" w:eastAsia="ru-BY"/>
        </w:rPr>
        <w:br/>
        <w:t xml:space="preserve">            $product-&gt;setDescription($description);</w:t>
      </w:r>
      <w:r w:rsidRPr="00E4515B">
        <w:rPr>
          <w:rFonts w:ascii="Courier New" w:eastAsia="Times New Roman" w:hAnsi="Courier New" w:cs="Courier New"/>
          <w:color w:val="auto"/>
          <w:sz w:val="16"/>
          <w:szCs w:val="16"/>
          <w:shd w:val="clear" w:color="auto" w:fill="F7FAFF"/>
          <w:lang w:val="ru-BY" w:eastAsia="ru-BY"/>
        </w:rPr>
        <w:br/>
        <w:t xml:space="preserve">            $dao-&gt;update($product);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Добавить категорию</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 method="POST" class="user_identify" enctype="multipart/form-data"</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Товар</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Название товара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name="name"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Цена товара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name="price"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Описание</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name="description"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Изображение</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type="file" name="upload" accept="image/jpeg"</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name="set_product"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Подтвердить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history.php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"model/util/dao/HistoryRecordDao.php"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'clear_history'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$history = $dao-&gt;getAll();</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b/>
          <w:bCs/>
          <w:color w:val="auto"/>
          <w:sz w:val="16"/>
          <w:szCs w:val="16"/>
          <w:shd w:val="clear" w:color="auto" w:fill="F7FAFF"/>
          <w:lang w:val="ru-BY" w:eastAsia="ru-BY"/>
        </w:rPr>
        <w:t xml:space="preserve">foreach </w:t>
      </w:r>
      <w:r w:rsidRPr="00E4515B">
        <w:rPr>
          <w:rFonts w:ascii="Courier New" w:eastAsia="Times New Roman" w:hAnsi="Courier New" w:cs="Courier New"/>
          <w:color w:val="auto"/>
          <w:sz w:val="16"/>
          <w:szCs w:val="16"/>
          <w:shd w:val="clear" w:color="auto" w:fill="F7FAFF"/>
          <w:lang w:val="ru-BY" w:eastAsia="ru-BY"/>
        </w:rPr>
        <w:t xml:space="preserve">($history </w:t>
      </w:r>
      <w:r w:rsidRPr="00E4515B">
        <w:rPr>
          <w:rFonts w:ascii="Courier New" w:eastAsia="Times New Roman" w:hAnsi="Courier New" w:cs="Courier New"/>
          <w:b/>
          <w:bCs/>
          <w:color w:val="auto"/>
          <w:sz w:val="16"/>
          <w:szCs w:val="16"/>
          <w:shd w:val="clear" w:color="auto" w:fill="F7FAFF"/>
          <w:lang w:val="ru-BY" w:eastAsia="ru-BY"/>
        </w:rPr>
        <w:t xml:space="preserve">as </w:t>
      </w:r>
      <w:r w:rsidRPr="00E4515B">
        <w:rPr>
          <w:rFonts w:ascii="Courier New" w:eastAsia="Times New Roman" w:hAnsi="Courier New" w:cs="Courier New"/>
          <w:color w:val="auto"/>
          <w:sz w:val="16"/>
          <w:szCs w:val="16"/>
          <w:shd w:val="clear" w:color="auto" w:fill="F7FAFF"/>
          <w:lang w:val="ru-BY" w:eastAsia="ru-BY"/>
        </w:rPr>
        <w:t>$record)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$dao-&gt;delete($record);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"view/HistoryView.php"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HistoryView();</w:t>
      </w:r>
      <w:r w:rsidRPr="00E4515B">
        <w:rPr>
          <w:rFonts w:ascii="Courier New" w:eastAsia="Times New Roman" w:hAnsi="Courier New" w:cs="Courier New"/>
          <w:color w:val="auto"/>
          <w:sz w:val="16"/>
          <w:szCs w:val="16"/>
          <w:shd w:val="clear" w:color="auto" w:fill="F7FAFF"/>
          <w:lang w:val="ru-BY" w:eastAsia="ru-BY"/>
        </w:rPr>
        <w:br/>
        <w:t xml:space="preserve">            $view-&gt;viewAll($mysqli);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7A7418" w:rsidRDefault="00E4515B" w:rsidP="00C65CFE">
      <w:pPr>
        <w:rPr>
          <w:rFonts w:ascii="Times New Roman" w:hAnsi="Times New Roman" w:cs="Times New Roman"/>
          <w:sz w:val="26"/>
          <w:szCs w:val="26"/>
          <w:lang w:val="ru-BY"/>
        </w:rPr>
      </w:pPr>
    </w:p>
    <w:p w:rsidR="00BE3C65"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index.php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 require_once "model/util/session.php"</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Пекарь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 {</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class="categories_panel"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"view/CategoryView.php"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CategoryView();</w:t>
      </w:r>
      <w:r w:rsidRPr="00E4515B">
        <w:rPr>
          <w:rFonts w:ascii="Courier New" w:eastAsia="Times New Roman" w:hAnsi="Courier New" w:cs="Courier New"/>
          <w:color w:val="auto"/>
          <w:sz w:val="16"/>
          <w:szCs w:val="16"/>
          <w:shd w:val="clear" w:color="auto" w:fill="F7FAFF"/>
          <w:lang w:val="ru-BY" w:eastAsia="ru-BY"/>
        </w:rPr>
        <w:br/>
        <w:t xml:space="preserve">            $view-&gt;consumerView($mysqli);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footer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 include_once "view/footer.html"</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footer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BE3C65" w:rsidRDefault="00BE3C65"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orders.php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"model/util/dao/OrderRecordDao.php"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"submit_order"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OrderRecordDao($mysqli);</w:t>
      </w:r>
      <w:r w:rsidRPr="00E4515B">
        <w:rPr>
          <w:rFonts w:ascii="Courier New" w:eastAsia="Times New Roman" w:hAnsi="Courier New" w:cs="Courier New"/>
          <w:color w:val="auto"/>
          <w:sz w:val="16"/>
          <w:szCs w:val="16"/>
          <w:shd w:val="clear" w:color="auto" w:fill="F7FAFF"/>
          <w:lang w:val="ru-BY" w:eastAsia="ru-BY"/>
        </w:rPr>
        <w:br/>
        <w:t xml:space="preserve">    $id = $uriRes-&gt;getValue(</w:t>
      </w:r>
      <w:r w:rsidRPr="00E4515B">
        <w:rPr>
          <w:rFonts w:ascii="Courier New" w:eastAsia="Times New Roman" w:hAnsi="Courier New" w:cs="Courier New"/>
          <w:b/>
          <w:bCs/>
          <w:color w:val="auto"/>
          <w:sz w:val="16"/>
          <w:szCs w:val="16"/>
          <w:shd w:val="clear" w:color="auto" w:fill="F7FAFF"/>
          <w:lang w:val="ru-BY" w:eastAsia="ru-BY"/>
        </w:rPr>
        <w:t>"submit_order"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$dao-&gt;updateColumnBy(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xml:space="preserve">, $id, </w:t>
      </w:r>
      <w:r w:rsidRPr="00E4515B">
        <w:rPr>
          <w:rFonts w:ascii="Courier New" w:eastAsia="Times New Roman" w:hAnsi="Courier New" w:cs="Courier New"/>
          <w:b/>
          <w:bCs/>
          <w:color w:val="auto"/>
          <w:sz w:val="16"/>
          <w:szCs w:val="16"/>
          <w:shd w:val="clear" w:color="auto" w:fill="F7FAFF"/>
          <w:lang w:val="ru-BY" w:eastAsia="ru-BY"/>
        </w:rPr>
        <w:t>'confirm_date'</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i/>
          <w:iCs/>
          <w:color w:val="auto"/>
          <w:sz w:val="16"/>
          <w:szCs w:val="16"/>
          <w:shd w:val="clear" w:color="auto" w:fill="F7FAFF"/>
          <w:lang w:val="ru-BY" w:eastAsia="ru-BY"/>
        </w:rPr>
        <w:t>date</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'Y-m-d'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"view/OrderView.php"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OrderView();</w:t>
      </w:r>
      <w:r w:rsidRPr="00E4515B">
        <w:rPr>
          <w:rFonts w:ascii="Courier New" w:eastAsia="Times New Roman" w:hAnsi="Courier New" w:cs="Courier New"/>
          <w:color w:val="auto"/>
          <w:sz w:val="16"/>
          <w:szCs w:val="16"/>
          <w:shd w:val="clear" w:color="auto" w:fill="F7FAFF"/>
          <w:lang w:val="ru-BY" w:eastAsia="ru-BY"/>
        </w:rPr>
        <w:br/>
        <w:t xml:space="preserve">        $view-&gt;view($mysqli);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Default="00E4515B" w:rsidP="00C65CFE">
      <w:pPr>
        <w:rPr>
          <w:rFonts w:ascii="Times New Roman" w:hAnsi="Times New Roman" w:cs="Times New Roman"/>
          <w:sz w:val="26"/>
          <w:szCs w:val="26"/>
          <w:lang w:val="ru-BY"/>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registration.php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"model/logic/RegistrationVerifyer.php"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"model/logic/Registrator.php"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b/>
          <w:bCs/>
          <w:color w:val="auto"/>
          <w:sz w:val="16"/>
          <w:szCs w:val="16"/>
          <w:shd w:val="clear" w:color="auto" w:fill="F7FAFF"/>
          <w:lang w:val="ru-BY" w:eastAsia="ru-BY"/>
        </w:rPr>
        <w:t>isset</w:t>
      </w:r>
      <w:r w:rsidRPr="00E4515B">
        <w:rPr>
          <w:rFonts w:ascii="Courier New" w:eastAsia="Times New Roman" w:hAnsi="Courier New" w:cs="Courier New"/>
          <w:color w:val="auto"/>
          <w:sz w:val="16"/>
          <w:szCs w:val="16"/>
          <w:shd w:val="clear" w:color="auto" w:fill="F7FAFF"/>
          <w:lang w:val="ru-BY" w:eastAsia="ru-BY"/>
        </w:rPr>
        <w:t>($_POST[</w:t>
      </w:r>
      <w:r w:rsidRPr="00E4515B">
        <w:rPr>
          <w:rFonts w:ascii="Courier New" w:eastAsia="Times New Roman" w:hAnsi="Courier New" w:cs="Courier New"/>
          <w:b/>
          <w:bCs/>
          <w:color w:val="auto"/>
          <w:sz w:val="16"/>
          <w:szCs w:val="16"/>
          <w:shd w:val="clear" w:color="auto" w:fill="F7FAFF"/>
          <w:lang w:val="ru-BY" w:eastAsia="ru-BY"/>
        </w:rPr>
        <w:t>"do_registration"</w:t>
      </w:r>
      <w:r w:rsidRPr="00E4515B">
        <w:rPr>
          <w:rFonts w:ascii="Courier New" w:eastAsia="Times New Roman" w:hAnsi="Courier New" w:cs="Courier New"/>
          <w:color w:val="auto"/>
          <w:sz w:val="16"/>
          <w:szCs w:val="16"/>
          <w:shd w:val="clear" w:color="auto" w:fill="F7FAFF"/>
          <w:lang w:val="ru-BY" w:eastAsia="ru-BY"/>
        </w:rPr>
        <w:t>])) {</w:t>
      </w:r>
      <w:r w:rsidRPr="00E4515B">
        <w:rPr>
          <w:rFonts w:ascii="Courier New" w:eastAsia="Times New Roman" w:hAnsi="Courier New" w:cs="Courier New"/>
          <w:color w:val="auto"/>
          <w:sz w:val="16"/>
          <w:szCs w:val="16"/>
          <w:shd w:val="clear" w:color="auto" w:fill="F7FAFF"/>
          <w:lang w:val="ru-BY" w:eastAsia="ru-BY"/>
        </w:rPr>
        <w:br/>
        <w:t xml:space="preserve">    $login = $_POST[</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$email = $_POST[</w:t>
      </w:r>
      <w:r w:rsidRPr="00E4515B">
        <w:rPr>
          <w:rFonts w:ascii="Courier New" w:eastAsia="Times New Roman" w:hAnsi="Courier New" w:cs="Courier New"/>
          <w:b/>
          <w:bCs/>
          <w:color w:val="auto"/>
          <w:sz w:val="16"/>
          <w:szCs w:val="16"/>
          <w:shd w:val="clear" w:color="auto" w:fill="F7FAFF"/>
          <w:lang w:val="ru-BY" w:eastAsia="ru-BY"/>
        </w:rPr>
        <w:t>'email'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$password = $_POST[</w:t>
      </w:r>
      <w:r w:rsidRPr="00E4515B">
        <w:rPr>
          <w:rFonts w:ascii="Courier New" w:eastAsia="Times New Roman" w:hAnsi="Courier New" w:cs="Courier New"/>
          <w:b/>
          <w:bCs/>
          <w:color w:val="auto"/>
          <w:sz w:val="16"/>
          <w:szCs w:val="16"/>
          <w:shd w:val="clear" w:color="auto" w:fill="F7FAFF"/>
          <w:lang w:val="ru-BY" w:eastAsia="ru-BY"/>
        </w:rPr>
        <w:t>'password'</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$password2 = $_POST[</w:t>
      </w:r>
      <w:r w:rsidRPr="00E4515B">
        <w:rPr>
          <w:rFonts w:ascii="Courier New" w:eastAsia="Times New Roman" w:hAnsi="Courier New" w:cs="Courier New"/>
          <w:b/>
          <w:bCs/>
          <w:color w:val="auto"/>
          <w:sz w:val="16"/>
          <w:szCs w:val="16"/>
          <w:shd w:val="clear" w:color="auto" w:fill="F7FAFF"/>
          <w:lang w:val="ru-BY" w:eastAsia="ru-BY"/>
        </w:rPr>
        <w:t>'password2'</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t xml:space="preserve">    $errors_msg = </w:t>
      </w:r>
      <w:r w:rsidRPr="00E4515B">
        <w:rPr>
          <w:rFonts w:ascii="Courier New" w:eastAsia="Times New Roman" w:hAnsi="Courier New" w:cs="Courier New"/>
          <w:b/>
          <w:bCs/>
          <w:color w:val="auto"/>
          <w:sz w:val="16"/>
          <w:szCs w:val="16"/>
          <w:shd w:val="clear" w:color="auto" w:fill="F7FAFF"/>
          <w:lang w:val="ru-BY" w:eastAsia="ru-BY"/>
        </w:rPr>
        <w:t>array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логин"</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"incorrect_password"</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"incorrect_email"</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"Некорректно введен email"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"double_login"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"Данный логин уже занят"</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"double_email"</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"Пользователь с данной почтой уже существует"</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$errors_msg[</w:t>
      </w:r>
      <w:r w:rsidRPr="00E4515B">
        <w:rPr>
          <w:rFonts w:ascii="Courier New" w:eastAsia="Times New Roman" w:hAnsi="Courier New" w:cs="Courier New"/>
          <w:b/>
          <w:bCs/>
          <w:color w:val="auto"/>
          <w:sz w:val="16"/>
          <w:szCs w:val="16"/>
          <w:shd w:val="clear" w:color="auto" w:fill="F7FAFF"/>
          <w:lang w:val="ru-BY" w:eastAsia="ru-BY"/>
        </w:rPr>
        <w:t>"incorrect_repeat"</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"Неверно подтвержден пароль"</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br/>
        <w:t xml:space="preserve">    $verifyer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RegistrationVerifyer($errors_msg);</w:t>
      </w:r>
      <w:r w:rsidRPr="00E4515B">
        <w:rPr>
          <w:rFonts w:ascii="Courier New" w:eastAsia="Times New Roman" w:hAnsi="Courier New" w:cs="Courier New"/>
          <w:color w:val="auto"/>
          <w:sz w:val="16"/>
          <w:szCs w:val="16"/>
          <w:shd w:val="clear" w:color="auto" w:fill="F7FAFF"/>
          <w:lang w:val="ru-BY" w:eastAsia="ru-BY"/>
        </w:rPr>
        <w:br/>
        <w:t xml:space="preserve">    $error = $verifyer-&gt;registrationErrors($login, $email, $password,</w:t>
      </w:r>
      <w:r w:rsidRPr="00E4515B">
        <w:rPr>
          <w:rFonts w:ascii="Courier New" w:eastAsia="Times New Roman" w:hAnsi="Courier New" w:cs="Courier New"/>
          <w:color w:val="auto"/>
          <w:sz w:val="16"/>
          <w:szCs w:val="16"/>
          <w:shd w:val="clear" w:color="auto" w:fill="F7FAFF"/>
          <w:lang w:val="ru-BY" w:eastAsia="ru-BY"/>
        </w:rPr>
        <w:br/>
        <w:t xml:space="preserve">        $password2, $mysqli);</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(!$error)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Registrator())-&gt;registrateUser($login, $email, $password, $error, $mysqli);</w:t>
      </w:r>
      <w:r w:rsidRPr="00E4515B">
        <w:rPr>
          <w:rFonts w:ascii="Courier New" w:eastAsia="Times New Roman" w:hAnsi="Courier New" w:cs="Courier New"/>
          <w:color w:val="auto"/>
          <w:sz w:val="16"/>
          <w:szCs w:val="16"/>
          <w:shd w:val="clear" w:color="auto" w:fill="F7FAFF"/>
          <w:lang w:val="ru-BY" w:eastAsia="ru-BY"/>
        </w:rPr>
        <w:br/>
        <w:t xml:space="preserve">        gotoPage(</w:t>
      </w:r>
      <w:r w:rsidRPr="00E4515B">
        <w:rPr>
          <w:rFonts w:ascii="Courier New" w:eastAsia="Times New Roman" w:hAnsi="Courier New" w:cs="Courier New"/>
          <w:b/>
          <w:bCs/>
          <w:color w:val="auto"/>
          <w:sz w:val="16"/>
          <w:szCs w:val="16"/>
          <w:shd w:val="clear" w:color="auto" w:fill="F7FAFF"/>
          <w:lang w:val="ru-BY" w:eastAsia="ru-BY"/>
        </w:rPr>
        <w:t>"http://localhost:63342/courseproject/index.php"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 </w:t>
      </w:r>
      <w:r w:rsidRPr="00E4515B">
        <w:rPr>
          <w:rFonts w:ascii="Courier New" w:eastAsia="Times New Roman" w:hAnsi="Courier New" w:cs="Courier New"/>
          <w:b/>
          <w:bCs/>
          <w:color w:val="auto"/>
          <w:sz w:val="16"/>
          <w:szCs w:val="16"/>
          <w:shd w:val="clear" w:color="auto" w:fill="F7FAFF"/>
          <w:lang w:val="ru-BY" w:eastAsia="ru-BY"/>
        </w:rPr>
        <w:t xml:space="preserve">else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echo </w:t>
      </w:r>
      <w:r w:rsidRPr="00E4515B">
        <w:rPr>
          <w:rFonts w:ascii="Courier New" w:eastAsia="Times New Roman" w:hAnsi="Courier New" w:cs="Courier New"/>
          <w:color w:val="auto"/>
          <w:sz w:val="16"/>
          <w:szCs w:val="16"/>
          <w:shd w:val="clear" w:color="auto" w:fill="F7FAFF"/>
          <w:lang w:val="ru-BY" w:eastAsia="ru-BY"/>
        </w:rPr>
        <w:t xml:space="preserve">$error . </w:t>
      </w:r>
      <w:r w:rsidRPr="00E4515B">
        <w:rPr>
          <w:rFonts w:ascii="Courier New" w:eastAsia="Times New Roman" w:hAnsi="Courier New" w:cs="Courier New"/>
          <w:b/>
          <w:bCs/>
          <w:color w:val="auto"/>
          <w:sz w:val="16"/>
          <w:szCs w:val="16"/>
          <w:shd w:val="clear" w:color="auto" w:fill="F7FAFF"/>
          <w:lang w:val="ru-BY" w:eastAsia="ru-BY"/>
        </w:rPr>
        <w:t>'&lt;/br&gt;'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Регистрация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action="" method="POST" class="user_identify"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Регистрация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h2</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Логин</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name="login"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Почта</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type="text" name="email" autocomplete="off"</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Пароль</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type="password" name="password"</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Подтверждение пароля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br</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input type="password" name="password2"</w:t>
      </w:r>
      <w:r w:rsidRPr="00E4515B">
        <w:rPr>
          <w:rFonts w:ascii="Courier New" w:eastAsia="Times New Roman" w:hAnsi="Courier New" w:cs="Courier New"/>
          <w:color w:val="auto"/>
          <w:sz w:val="16"/>
          <w:szCs w:val="16"/>
          <w:shd w:val="clear" w:color="auto" w:fill="EFEFEF"/>
          <w:lang w:val="ru-BY" w:eastAsia="ru-BY"/>
        </w:rPr>
        <w:t>&gt;&lt;/</w:t>
      </w:r>
      <w:r w:rsidRPr="00E4515B">
        <w:rPr>
          <w:rFonts w:ascii="Courier New" w:eastAsia="Times New Roman" w:hAnsi="Courier New" w:cs="Courier New"/>
          <w:b/>
          <w:bCs/>
          <w:color w:val="auto"/>
          <w:sz w:val="16"/>
          <w:szCs w:val="16"/>
          <w:shd w:val="clear" w:color="auto" w:fill="EFEFEF"/>
          <w:lang w:val="ru-BY" w:eastAsia="ru-BY"/>
        </w:rPr>
        <w:t>p</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 type="submit" name="do_registration"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Зарегистрироваться</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button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7A7418" w:rsidRDefault="00E4515B" w:rsidP="00C65CFE">
      <w:pPr>
        <w:rPr>
          <w:rFonts w:ascii="Times New Roman" w:hAnsi="Times New Roman" w:cs="Times New Roman"/>
          <w:sz w:val="26"/>
          <w:szCs w:val="26"/>
          <w:lang w:val="ru-BY"/>
        </w:rPr>
      </w:pPr>
    </w:p>
    <w:p w:rsidR="00E06ECA" w:rsidRDefault="00E4515B" w:rsidP="00C65CFE">
      <w:pPr>
        <w:rPr>
          <w:rFonts w:ascii="Times New Roman" w:hAnsi="Times New Roman" w:cs="Times New Roman"/>
          <w:sz w:val="26"/>
          <w:szCs w:val="26"/>
        </w:rPr>
      </w:pPr>
      <w:r>
        <w:rPr>
          <w:rFonts w:ascii="Times New Roman" w:hAnsi="Times New Roman" w:cs="Times New Roman"/>
          <w:sz w:val="26"/>
          <w:szCs w:val="26"/>
        </w:rPr>
        <w:t>userHistory.php</w:t>
      </w:r>
    </w:p>
    <w:p w:rsidR="00E4515B"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"model/util/dao/HistoryRecordDao.php"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"model/util/session.php"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'clear_history'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HistoryRecordDao($mysqli);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'user_id'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'clear_history'</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"model/logic/FaceControl.php"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r>
      <w:r w:rsidRPr="00E4515B">
        <w:rPr>
          <w:rFonts w:ascii="Courier New" w:eastAsia="Times New Roman" w:hAnsi="Courier New" w:cs="Courier New"/>
          <w:color w:val="auto"/>
          <w:sz w:val="16"/>
          <w:szCs w:val="16"/>
          <w:shd w:val="clear" w:color="auto" w:fill="F7FAFF"/>
          <w:lang w:val="ru-BY" w:eastAsia="ru-BY"/>
        </w:rPr>
        <w:lastRenderedPageBreak/>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()-&gt;isAdmin())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include "view/header.html"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include </w:t>
      </w:r>
      <w:r w:rsidRPr="00E4515B">
        <w:rPr>
          <w:rFonts w:ascii="Courier New" w:eastAsia="Times New Roman" w:hAnsi="Courier New" w:cs="Courier New"/>
          <w:color w:val="auto"/>
          <w:sz w:val="16"/>
          <w:szCs w:val="16"/>
          <w:shd w:val="clear" w:color="auto" w:fill="F7FAFF"/>
          <w:lang w:val="ru-BY" w:eastAsia="ru-BY"/>
        </w:rPr>
        <w:t>FaceControl::</w:t>
      </w:r>
      <w:r w:rsidRPr="00E4515B">
        <w:rPr>
          <w:rFonts w:ascii="Courier New" w:eastAsia="Times New Roman" w:hAnsi="Courier New" w:cs="Courier New"/>
          <w:i/>
          <w:iCs/>
          <w:color w:val="auto"/>
          <w:sz w:val="16"/>
          <w:szCs w:val="16"/>
          <w:shd w:val="clear" w:color="auto" w:fill="F7FAFF"/>
          <w:lang w:val="ru-BY" w:eastAsia="ru-BY"/>
        </w:rPr>
        <w:t>getFaceControl</w:t>
      </w:r>
      <w:r w:rsidRPr="00E4515B">
        <w:rPr>
          <w:rFonts w:ascii="Courier New" w:eastAsia="Times New Roman" w:hAnsi="Courier New" w:cs="Courier New"/>
          <w:color w:val="auto"/>
          <w:sz w:val="16"/>
          <w:szCs w:val="16"/>
          <w:shd w:val="clear" w:color="auto" w:fill="F7FAFF"/>
          <w:lang w:val="ru-BY" w:eastAsia="ru-BY"/>
        </w:rPr>
        <w:t>()-&gt;getOneOf(</w:t>
      </w:r>
      <w:r w:rsidRPr="00E4515B">
        <w:rPr>
          <w:rFonts w:ascii="Courier New" w:eastAsia="Times New Roman" w:hAnsi="Courier New" w:cs="Courier New"/>
          <w:b/>
          <w:bCs/>
          <w:color w:val="auto"/>
          <w:sz w:val="16"/>
          <w:szCs w:val="16"/>
          <w:shd w:val="clear" w:color="auto" w:fill="F7FAFF"/>
          <w:lang w:val="ru-BY" w:eastAsia="ru-BY"/>
        </w:rPr>
        <w:t>"view/authorizationControl.html"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"view/userControl.html"</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header</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"view/HistoryView.php"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HistoryView();</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$user_id = $uriRes-&gt;getValue(</w:t>
      </w:r>
      <w:r w:rsidRPr="00E4515B">
        <w:rPr>
          <w:rFonts w:ascii="Courier New" w:eastAsia="Times New Roman" w:hAnsi="Courier New" w:cs="Courier New"/>
          <w:b/>
          <w:bCs/>
          <w:color w:val="auto"/>
          <w:sz w:val="16"/>
          <w:szCs w:val="16"/>
          <w:shd w:val="clear" w:color="auto" w:fill="F7FAFF"/>
          <w:lang w:val="ru-BY" w:eastAsia="ru-BY"/>
        </w:rPr>
        <w:t>"user"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else</w:t>
      </w:r>
      <w:r w:rsidRPr="00E4515B">
        <w:rPr>
          <w:rFonts w:ascii="Courier New" w:eastAsia="Times New Roman" w:hAnsi="Courier New" w:cs="Courier New"/>
          <w:b/>
          <w:b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$userDao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UserDao($mysqli);</w:t>
      </w:r>
      <w:r w:rsidRPr="00E4515B">
        <w:rPr>
          <w:rFonts w:ascii="Courier New" w:eastAsia="Times New Roman" w:hAnsi="Courier New" w:cs="Courier New"/>
          <w:color w:val="auto"/>
          <w:sz w:val="16"/>
          <w:szCs w:val="16"/>
          <w:shd w:val="clear" w:color="auto" w:fill="F7FAFF"/>
          <w:lang w:val="ru-BY" w:eastAsia="ru-BY"/>
        </w:rPr>
        <w:br/>
        <w:t xml:space="preserve">            $user = $userDao-&gt;getBy(</w:t>
      </w:r>
      <w:r w:rsidRPr="00E4515B">
        <w:rPr>
          <w:rFonts w:ascii="Courier New" w:eastAsia="Times New Roman" w:hAnsi="Courier New" w:cs="Courier New"/>
          <w:b/>
          <w:bCs/>
          <w:color w:val="auto"/>
          <w:sz w:val="16"/>
          <w:szCs w:val="16"/>
          <w:shd w:val="clear" w:color="auto" w:fill="F7FAFF"/>
          <w:lang w:val="ru-BY" w:eastAsia="ru-BY"/>
        </w:rPr>
        <w:t>'login'</w:t>
      </w:r>
      <w:r w:rsidRPr="00E4515B">
        <w:rPr>
          <w:rFonts w:ascii="Courier New" w:eastAsia="Times New Roman" w:hAnsi="Courier New" w:cs="Courier New"/>
          <w:color w:val="auto"/>
          <w:sz w:val="16"/>
          <w:szCs w:val="16"/>
          <w:shd w:val="clear" w:color="auto" w:fill="F7FAFF"/>
          <w:lang w:val="ru-BY" w:eastAsia="ru-BY"/>
        </w:rPr>
        <w:t>, $_SESSION[</w:t>
      </w:r>
      <w:r w:rsidRPr="00E4515B">
        <w:rPr>
          <w:rFonts w:ascii="Courier New" w:eastAsia="Times New Roman" w:hAnsi="Courier New" w:cs="Courier New"/>
          <w:b/>
          <w:bCs/>
          <w:color w:val="auto"/>
          <w:sz w:val="16"/>
          <w:szCs w:val="16"/>
          <w:shd w:val="clear" w:color="auto" w:fill="F7FAFF"/>
          <w:lang w:val="ru-BY" w:eastAsia="ru-BY"/>
        </w:rPr>
        <w:t>"logged_user"</w:t>
      </w:r>
      <w:r w:rsidRPr="00E4515B">
        <w:rPr>
          <w:rFonts w:ascii="Courier New" w:eastAsia="Times New Roman" w:hAnsi="Courier New" w:cs="Courier New"/>
          <w:color w:val="auto"/>
          <w:sz w:val="16"/>
          <w:szCs w:val="16"/>
          <w:shd w:val="clear" w:color="auto" w:fill="F7FAFF"/>
          <w:lang w:val="ru-BY" w:eastAsia="ru-BY"/>
        </w:rPr>
        <w:t>])[0];</w:t>
      </w:r>
      <w:r w:rsidRPr="00E4515B">
        <w:rPr>
          <w:rFonts w:ascii="Courier New" w:eastAsia="Times New Roman" w:hAnsi="Courier New" w:cs="Courier New"/>
          <w:color w:val="auto"/>
          <w:sz w:val="16"/>
          <w:szCs w:val="16"/>
          <w:shd w:val="clear" w:color="auto" w:fill="F7FAFF"/>
          <w:lang w:val="ru-BY" w:eastAsia="ru-BY"/>
        </w:rPr>
        <w:br/>
        <w:t xml:space="preserve">            $user_id = $user-&gt;getId();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$view-&gt;viewAllByUser($mysqli, $user_id);</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E4515B" w:rsidRPr="00E4515B" w:rsidRDefault="00E4515B" w:rsidP="00C65CFE">
      <w:pPr>
        <w:rPr>
          <w:rFonts w:ascii="Times New Roman" w:hAnsi="Times New Roman" w:cs="Times New Roman"/>
          <w:sz w:val="26"/>
          <w:szCs w:val="26"/>
        </w:rPr>
      </w:pPr>
    </w:p>
    <w:p w:rsidR="00E4515B" w:rsidRPr="00E4515B" w:rsidRDefault="00E4515B" w:rsidP="00C65CFE">
      <w:pPr>
        <w:rPr>
          <w:rFonts w:ascii="Times New Roman" w:hAnsi="Times New Roman" w:cs="Times New Roman"/>
          <w:sz w:val="26"/>
          <w:szCs w:val="26"/>
        </w:rPr>
      </w:pPr>
      <w:r>
        <w:rPr>
          <w:rFonts w:ascii="Times New Roman" w:hAnsi="Times New Roman" w:cs="Times New Roman"/>
          <w:sz w:val="26"/>
          <w:szCs w:val="26"/>
        </w:rPr>
        <w:t>users.php</w:t>
      </w:r>
    </w:p>
    <w:p w:rsidR="00E06ECA" w:rsidRPr="00E4515B" w:rsidRDefault="00E4515B" w:rsidP="00E451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"model/util/awayIfNotAdmin.php"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"model/logic/URIResolver.php"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"model/util/utilFunc.php"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$uriRes = URIResolver::</w:t>
      </w:r>
      <w:r w:rsidRPr="00E4515B">
        <w:rPr>
          <w:rFonts w:ascii="Courier New" w:eastAsia="Times New Roman" w:hAnsi="Courier New" w:cs="Courier New"/>
          <w:i/>
          <w:iCs/>
          <w:color w:val="auto"/>
          <w:sz w:val="16"/>
          <w:szCs w:val="16"/>
          <w:shd w:val="clear" w:color="auto" w:fill="F7FAFF"/>
          <w:lang w:val="ru-BY" w:eastAsia="ru-BY"/>
        </w:rPr>
        <w:t>getURIResolver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 xml:space="preserve">if </w:t>
      </w:r>
      <w:r w:rsidRPr="00E4515B">
        <w:rPr>
          <w:rFonts w:ascii="Courier New" w:eastAsia="Times New Roman" w:hAnsi="Courier New" w:cs="Courier New"/>
          <w:color w:val="auto"/>
          <w:sz w:val="16"/>
          <w:szCs w:val="16"/>
          <w:shd w:val="clear" w:color="auto" w:fill="F7FAFF"/>
          <w:lang w:val="ru-BY" w:eastAsia="ru-BY"/>
        </w:rPr>
        <w:t>($uriRes-&gt;hasGET(</w:t>
      </w:r>
      <w:r w:rsidRPr="00E4515B">
        <w:rPr>
          <w:rFonts w:ascii="Courier New" w:eastAsia="Times New Roman" w:hAnsi="Courier New" w:cs="Courier New"/>
          <w:b/>
          <w:bCs/>
          <w:color w:val="auto"/>
          <w:sz w:val="16"/>
          <w:szCs w:val="16"/>
          <w:shd w:val="clear" w:color="auto" w:fill="F7FAFF"/>
          <w:lang w:val="ru-BY" w:eastAsia="ru-BY"/>
        </w:rPr>
        <w:t>'delete_user'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"model/util/dao/UserDao.php"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$dao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UserDao($mysqli);</w:t>
      </w:r>
      <w:r w:rsidRPr="00E4515B">
        <w:rPr>
          <w:rFonts w:ascii="Courier New" w:eastAsia="Times New Roman" w:hAnsi="Courier New" w:cs="Courier New"/>
          <w:color w:val="auto"/>
          <w:sz w:val="16"/>
          <w:szCs w:val="16"/>
          <w:shd w:val="clear" w:color="auto" w:fill="F7FAFF"/>
          <w:lang w:val="ru-BY" w:eastAsia="ru-BY"/>
        </w:rPr>
        <w:br/>
        <w:t xml:space="preserve">        $dao-&gt;deleteBy(</w:t>
      </w:r>
      <w:r w:rsidRPr="00E4515B">
        <w:rPr>
          <w:rFonts w:ascii="Courier New" w:eastAsia="Times New Roman" w:hAnsi="Courier New" w:cs="Courier New"/>
          <w:b/>
          <w:bCs/>
          <w:color w:val="auto"/>
          <w:sz w:val="16"/>
          <w:szCs w:val="16"/>
          <w:shd w:val="clear" w:color="auto" w:fill="F7FAFF"/>
          <w:lang w:val="ru-BY" w:eastAsia="ru-BY"/>
        </w:rPr>
        <w:t>'id'</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'delete_user'</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gotoPage($uriRes-&gt;clearURI($_SERVER[</w:t>
      </w:r>
      <w:r w:rsidRPr="00E4515B">
        <w:rPr>
          <w:rFonts w:ascii="Courier New" w:eastAsia="Times New Roman" w:hAnsi="Courier New" w:cs="Courier New"/>
          <w:b/>
          <w:bCs/>
          <w:color w:val="auto"/>
          <w:sz w:val="16"/>
          <w:szCs w:val="16"/>
          <w:shd w:val="clear" w:color="auto" w:fill="F7FAFF"/>
          <w:lang w:val="ru-BY" w:eastAsia="ru-BY"/>
        </w:rPr>
        <w:t>'REQUEST_URI'</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 xml:space="preserve">&lt;!DOCTYPE </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meta charset="UTF-8"</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Пользователи</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title</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rel="shortcut icon" href="view/pictures/main.ico" type="image/x-icon"</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href="view/css/style.css"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href="view/css/categories.css"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link href="view/css/items.css" rel="stylesheet" type="text/css"</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head</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 class="list"</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 class="search"</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type="search" name="user_login" placeholder="Поиск пользователя"</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input type="submit" value="найти"</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form</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&lt;?php</w:t>
      </w:r>
      <w:r w:rsidRPr="00E4515B">
        <w:rPr>
          <w:rFonts w:ascii="Courier New" w:eastAsia="Times New Roman" w:hAnsi="Courier New" w:cs="Courier New"/>
          <w:b/>
          <w:bCs/>
          <w:color w:val="auto"/>
          <w:sz w:val="16"/>
          <w:szCs w:val="16"/>
          <w:shd w:val="clear" w:color="auto" w:fill="F7FAFF"/>
          <w:lang w:val="ru-BY" w:eastAsia="ru-BY"/>
        </w:rPr>
        <w:br/>
        <w:t xml:space="preserve">            require_once "view/UserView.php"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require_once "model/util/connectDB.php"</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br/>
        <w:t xml:space="preserve">            $view = </w:t>
      </w:r>
      <w:r w:rsidRPr="00E4515B">
        <w:rPr>
          <w:rFonts w:ascii="Courier New" w:eastAsia="Times New Roman" w:hAnsi="Courier New" w:cs="Courier New"/>
          <w:b/>
          <w:bCs/>
          <w:color w:val="auto"/>
          <w:sz w:val="16"/>
          <w:szCs w:val="16"/>
          <w:shd w:val="clear" w:color="auto" w:fill="F7FAFF"/>
          <w:lang w:val="ru-BY" w:eastAsia="ru-BY"/>
        </w:rPr>
        <w:t xml:space="preserve">new </w:t>
      </w:r>
      <w:r w:rsidRPr="00E4515B">
        <w:rPr>
          <w:rFonts w:ascii="Courier New" w:eastAsia="Times New Roman" w:hAnsi="Courier New" w:cs="Courier New"/>
          <w:color w:val="auto"/>
          <w:sz w:val="16"/>
          <w:szCs w:val="16"/>
          <w:shd w:val="clear" w:color="auto" w:fill="F7FAFF"/>
          <w:lang w:val="ru-BY" w:eastAsia="ru-BY"/>
        </w:rPr>
        <w:t>UserView();</w:t>
      </w:r>
      <w:r w:rsidRPr="00E4515B">
        <w:rPr>
          <w:rFonts w:ascii="Courier New" w:eastAsia="Times New Roman" w:hAnsi="Courier New" w:cs="Courier New"/>
          <w:color w:val="auto"/>
          <w:sz w:val="16"/>
          <w:szCs w:val="16"/>
          <w:shd w:val="clear" w:color="auto" w:fill="F7FAFF"/>
          <w:lang w:val="ru-BY" w:eastAsia="ru-BY"/>
        </w:rPr>
        <w:br/>
        <w:t xml:space="preserve">            $pattern = ($uriRes-&gt;hasGET(</w:t>
      </w:r>
      <w:r w:rsidRPr="00E4515B">
        <w:rPr>
          <w:rFonts w:ascii="Courier New" w:eastAsia="Times New Roman" w:hAnsi="Courier New" w:cs="Courier New"/>
          <w:b/>
          <w:bCs/>
          <w:color w:val="auto"/>
          <w:sz w:val="16"/>
          <w:szCs w:val="16"/>
          <w:shd w:val="clear" w:color="auto" w:fill="F7FAFF"/>
          <w:lang w:val="ru-BY" w:eastAsia="ru-BY"/>
        </w:rPr>
        <w:t>'user_login'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$uriRes-&gt;getValue(</w:t>
      </w:r>
      <w:r w:rsidRPr="00E4515B">
        <w:rPr>
          <w:rFonts w:ascii="Courier New" w:eastAsia="Times New Roman" w:hAnsi="Courier New" w:cs="Courier New"/>
          <w:b/>
          <w:bCs/>
          <w:color w:val="auto"/>
          <w:sz w:val="16"/>
          <w:szCs w:val="16"/>
          <w:shd w:val="clear" w:color="auto" w:fill="F7FAFF"/>
          <w:lang w:val="ru-BY" w:eastAsia="ru-BY"/>
        </w:rPr>
        <w:t>'user_login'</w:t>
      </w:r>
      <w:r w:rsidRPr="00E4515B">
        <w:rPr>
          <w:rFonts w:ascii="Courier New" w:eastAsia="Times New Roman" w:hAnsi="Courier New" w:cs="Courier New"/>
          <w:color w:val="auto"/>
          <w:sz w:val="16"/>
          <w:szCs w:val="16"/>
          <w:shd w:val="clear" w:color="auto" w:fill="F7FAFF"/>
          <w:lang w:val="ru-BY" w:eastAsia="ru-BY"/>
        </w:rPr>
        <w:t xml:space="preserve">) . </w:t>
      </w:r>
      <w:r w:rsidRPr="00E4515B">
        <w:rPr>
          <w:rFonts w:ascii="Courier New" w:eastAsia="Times New Roman" w:hAnsi="Courier New" w:cs="Courier New"/>
          <w:b/>
          <w:bCs/>
          <w:color w:val="auto"/>
          <w:sz w:val="16"/>
          <w:szCs w:val="16"/>
          <w:shd w:val="clear" w:color="auto" w:fill="F7FAFF"/>
          <w:lang w:val="ru-BY" w:eastAsia="ru-BY"/>
        </w:rPr>
        <w:t xml:space="preserve">"%" </w:t>
      </w:r>
      <w:r w:rsidRPr="00E4515B">
        <w:rPr>
          <w:rFonts w:ascii="Courier New" w:eastAsia="Times New Roman" w:hAnsi="Courier New" w:cs="Courier New"/>
          <w:color w:val="auto"/>
          <w:sz w:val="16"/>
          <w:szCs w:val="16"/>
          <w:shd w:val="clear" w:color="auto" w:fill="F7FAFF"/>
          <w:lang w:val="ru-BY" w:eastAsia="ru-BY"/>
        </w:rPr>
        <w:t xml:space="preserve">: </w:t>
      </w:r>
      <w:r w:rsidRPr="00E4515B">
        <w:rPr>
          <w:rFonts w:ascii="Courier New" w:eastAsia="Times New Roman" w:hAnsi="Courier New" w:cs="Courier New"/>
          <w:b/>
          <w:bCs/>
          <w:color w:val="auto"/>
          <w:sz w:val="16"/>
          <w:szCs w:val="16"/>
          <w:shd w:val="clear" w:color="auto" w:fill="F7FAFF"/>
          <w:lang w:val="ru-BY" w:eastAsia="ru-BY"/>
        </w:rPr>
        <w:t>"%"</w:t>
      </w:r>
      <w:r w:rsidRPr="00E4515B">
        <w:rPr>
          <w:rFonts w:ascii="Courier New" w:eastAsia="Times New Roman" w:hAnsi="Courier New" w:cs="Courier New"/>
          <w:color w:val="auto"/>
          <w:sz w:val="16"/>
          <w:szCs w:val="16"/>
          <w:shd w:val="clear" w:color="auto" w:fill="F7FAFF"/>
          <w:lang w:val="ru-BY" w:eastAsia="ru-BY"/>
        </w:rPr>
        <w:t>;</w:t>
      </w:r>
      <w:r w:rsidRPr="00E4515B">
        <w:rPr>
          <w:rFonts w:ascii="Courier New" w:eastAsia="Times New Roman" w:hAnsi="Courier New" w:cs="Courier New"/>
          <w:i/>
          <w:iCs/>
          <w:color w:val="auto"/>
          <w:sz w:val="16"/>
          <w:szCs w:val="16"/>
          <w:shd w:val="clear" w:color="auto" w:fill="F7FAFF"/>
          <w:lang w:val="ru-BY" w:eastAsia="ru-BY"/>
        </w:rPr>
        <w:t>/*(isset($_GET["user_login"])) ? "%" . $_GET["user_login"] . "%" : "%";*/</w:t>
      </w:r>
      <w:r w:rsidRPr="00E4515B">
        <w:rPr>
          <w:rFonts w:ascii="Courier New" w:eastAsia="Times New Roman" w:hAnsi="Courier New" w:cs="Courier New"/>
          <w:i/>
          <w:iCs/>
          <w:color w:val="auto"/>
          <w:sz w:val="16"/>
          <w:szCs w:val="16"/>
          <w:shd w:val="clear" w:color="auto" w:fill="F7FAFF"/>
          <w:lang w:val="ru-BY" w:eastAsia="ru-BY"/>
        </w:rPr>
        <w:br/>
        <w:t xml:space="preserve">            </w:t>
      </w:r>
      <w:r w:rsidRPr="00E4515B">
        <w:rPr>
          <w:rFonts w:ascii="Courier New" w:eastAsia="Times New Roman" w:hAnsi="Courier New" w:cs="Courier New"/>
          <w:color w:val="auto"/>
          <w:sz w:val="16"/>
          <w:szCs w:val="16"/>
          <w:shd w:val="clear" w:color="auto" w:fill="F7FAFF"/>
          <w:lang w:val="ru-BY" w:eastAsia="ru-BY"/>
        </w:rPr>
        <w:t>$view-&gt;adminView($mysqli, $pattern);</w:t>
      </w:r>
      <w:r w:rsidRPr="00E4515B">
        <w:rPr>
          <w:rFonts w:ascii="Courier New" w:eastAsia="Times New Roman" w:hAnsi="Courier New" w:cs="Courier New"/>
          <w:color w:val="auto"/>
          <w:sz w:val="16"/>
          <w:szCs w:val="16"/>
          <w:shd w:val="clear" w:color="auto" w:fill="F7FAFF"/>
          <w:lang w:val="ru-BY" w:eastAsia="ru-BY"/>
        </w:rPr>
        <w:br/>
        <w:t xml:space="preserve">            </w:t>
      </w:r>
      <w:r w:rsidRPr="00E4515B">
        <w:rPr>
          <w:rFonts w:ascii="Courier New" w:eastAsia="Times New Roman" w:hAnsi="Courier New" w:cs="Courier New"/>
          <w:b/>
          <w:bCs/>
          <w:color w:val="auto"/>
          <w:sz w:val="16"/>
          <w:szCs w:val="16"/>
          <w:shd w:val="clear" w:color="auto" w:fill="F7FAFF"/>
          <w:lang w:val="ru-BY" w:eastAsia="ru-BY"/>
        </w:rPr>
        <w:t>?&gt;</w:t>
      </w:r>
      <w:r w:rsidRPr="00E4515B">
        <w:rPr>
          <w:rFonts w:ascii="Courier New" w:eastAsia="Times New Roman" w:hAnsi="Courier New" w:cs="Courier New"/>
          <w:b/>
          <w:bCs/>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div</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t xml:space="preserve">        </w:t>
      </w:r>
      <w:r w:rsidRPr="00E4515B">
        <w:rPr>
          <w:rFonts w:ascii="Courier New" w:eastAsia="Times New Roman" w:hAnsi="Courier New" w:cs="Courier New"/>
          <w:color w:val="auto"/>
          <w:sz w:val="16"/>
          <w:szCs w:val="16"/>
          <w:lang w:val="ru-BY" w:eastAsia="ru-BY"/>
        </w:rPr>
        <w:br/>
        <w:t xml:space="preserve">    </w:t>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body</w:t>
      </w:r>
      <w:r w:rsidRPr="00E4515B">
        <w:rPr>
          <w:rFonts w:ascii="Courier New" w:eastAsia="Times New Roman" w:hAnsi="Courier New" w:cs="Courier New"/>
          <w:color w:val="auto"/>
          <w:sz w:val="16"/>
          <w:szCs w:val="16"/>
          <w:shd w:val="clear" w:color="auto" w:fill="EFEFEF"/>
          <w:lang w:val="ru-BY" w:eastAsia="ru-BY"/>
        </w:rPr>
        <w:t>&gt;</w:t>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lang w:val="ru-BY" w:eastAsia="ru-BY"/>
        </w:rPr>
        <w:br/>
      </w:r>
      <w:r w:rsidRPr="00E4515B">
        <w:rPr>
          <w:rFonts w:ascii="Courier New" w:eastAsia="Times New Roman" w:hAnsi="Courier New" w:cs="Courier New"/>
          <w:color w:val="auto"/>
          <w:sz w:val="16"/>
          <w:szCs w:val="16"/>
          <w:shd w:val="clear" w:color="auto" w:fill="EFEFEF"/>
          <w:lang w:val="ru-BY" w:eastAsia="ru-BY"/>
        </w:rPr>
        <w:t>&lt;/</w:t>
      </w:r>
      <w:r w:rsidRPr="00E4515B">
        <w:rPr>
          <w:rFonts w:ascii="Courier New" w:eastAsia="Times New Roman" w:hAnsi="Courier New" w:cs="Courier New"/>
          <w:b/>
          <w:bCs/>
          <w:color w:val="auto"/>
          <w:sz w:val="16"/>
          <w:szCs w:val="16"/>
          <w:shd w:val="clear" w:color="auto" w:fill="EFEFEF"/>
          <w:lang w:val="ru-BY" w:eastAsia="ru-BY"/>
        </w:rPr>
        <w:t>html</w:t>
      </w:r>
      <w:r w:rsidRPr="00E4515B">
        <w:rPr>
          <w:rFonts w:ascii="Courier New" w:eastAsia="Times New Roman" w:hAnsi="Courier New" w:cs="Courier New"/>
          <w:color w:val="auto"/>
          <w:sz w:val="16"/>
          <w:szCs w:val="16"/>
          <w:shd w:val="clear" w:color="auto" w:fill="EFEFEF"/>
          <w:lang w:val="ru-BY" w:eastAsia="ru-BY"/>
        </w:rPr>
        <w:t>&gt;</w:t>
      </w:r>
    </w:p>
    <w:p w:rsidR="00C65CFE" w:rsidRPr="007A7418" w:rsidRDefault="00C65CFE">
      <w:pPr>
        <w:rPr>
          <w:rFonts w:ascii="Times New Roman" w:hAnsi="Times New Roman" w:cs="Times New Roman"/>
          <w:lang w:val="ru-BY"/>
        </w:rPr>
      </w:pPr>
      <w:r w:rsidRPr="007A7418">
        <w:rPr>
          <w:rFonts w:ascii="Times New Roman" w:hAnsi="Times New Roman" w:cs="Times New Roman"/>
          <w:lang w:val="ru-BY"/>
        </w:rPr>
        <w:br w:type="page"/>
      </w:r>
    </w:p>
    <w:p w:rsidR="00C65CFE" w:rsidRPr="00626668" w:rsidRDefault="00C65CFE" w:rsidP="00EB3AD5">
      <w:pPr>
        <w:pStyle w:val="1"/>
        <w:jc w:val="right"/>
        <w:rPr>
          <w:lang w:val="ru-BY"/>
        </w:rPr>
      </w:pPr>
      <w:bookmarkStart w:id="32" w:name="_Toc532237440"/>
      <w:r w:rsidRPr="00626668">
        <w:rPr>
          <w:lang w:val="ru-BY"/>
        </w:rPr>
        <w:lastRenderedPageBreak/>
        <w:t>П</w:t>
      </w:r>
      <w:r w:rsidR="00EB3AD5" w:rsidRPr="00626668">
        <w:rPr>
          <w:lang w:val="ru-BY"/>
        </w:rPr>
        <w:t>РИЛОЖЕНИЕ</w:t>
      </w:r>
      <w:r w:rsidR="004623FC" w:rsidRPr="00626668">
        <w:rPr>
          <w:lang w:val="ru-BY"/>
        </w:rPr>
        <w:t xml:space="preserve"> </w:t>
      </w:r>
      <w:r w:rsidR="00EB3AD5" w:rsidRPr="00626668">
        <w:rPr>
          <w:lang w:val="ru-BY"/>
        </w:rPr>
        <w:t>Б</w:t>
      </w:r>
      <w:bookmarkEnd w:id="32"/>
    </w:p>
    <w:p w:rsidR="00F54833" w:rsidRPr="00626668" w:rsidRDefault="00F54833" w:rsidP="00F54833">
      <w:pPr>
        <w:rPr>
          <w:rFonts w:ascii="Times New Roman" w:hAnsi="Times New Roman" w:cs="Times New Roman"/>
          <w:sz w:val="28"/>
          <w:szCs w:val="26"/>
          <w:lang w:val="ru-BY"/>
        </w:rPr>
      </w:pPr>
    </w:p>
    <w:p w:rsidR="00F54833" w:rsidRPr="00626668" w:rsidRDefault="0028790D" w:rsidP="00F54833">
      <w:pPr>
        <w:pStyle w:val="2"/>
        <w:jc w:val="center"/>
        <w:rPr>
          <w:lang w:val="ru-BY"/>
        </w:rPr>
      </w:pPr>
      <w:bookmarkStart w:id="33" w:name="_Toc532237441"/>
      <w:r w:rsidRPr="00626668">
        <w:rPr>
          <w:lang w:val="ru-BY"/>
        </w:rPr>
        <w:t>Листинг автоматизированных скриптов</w:t>
      </w:r>
      <w:bookmarkEnd w:id="33"/>
    </w:p>
    <w:p w:rsidR="00F54833" w:rsidRPr="00626668" w:rsidRDefault="00F54833" w:rsidP="00F54833">
      <w:pPr>
        <w:rPr>
          <w:rFonts w:ascii="Times New Roman" w:hAnsi="Times New Roman" w:cs="Times New Roman"/>
          <w:sz w:val="26"/>
          <w:szCs w:val="26"/>
          <w:lang w:val="ru-BY"/>
        </w:rPr>
      </w:pPr>
    </w:p>
    <w:p w:rsidR="00DD5990" w:rsidRPr="00BE3C65" w:rsidRDefault="005A3B47" w:rsidP="00F54833">
      <w:pPr>
        <w:rPr>
          <w:rFonts w:ascii="Times New Roman" w:hAnsi="Times New Roman" w:cs="Times New Roman"/>
          <w:sz w:val="26"/>
          <w:szCs w:val="26"/>
        </w:rPr>
      </w:pPr>
      <w:r>
        <w:rPr>
          <w:rFonts w:ascii="Times New Roman" w:hAnsi="Times New Roman" w:cs="Times New Roman"/>
          <w:sz w:val="26"/>
          <w:szCs w:val="26"/>
        </w:rPr>
        <w:t>CartDaoTest.php</w:t>
      </w:r>
    </w:p>
    <w:p w:rsidR="005A3B47" w:rsidRPr="005A3B47" w:rsidRDefault="005A3B47" w:rsidP="005A3B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5A3B47">
        <w:rPr>
          <w:rFonts w:ascii="Courier New" w:eastAsia="Times New Roman" w:hAnsi="Courier New" w:cs="Courier New"/>
          <w:b/>
          <w:bCs/>
          <w:color w:val="auto"/>
          <w:sz w:val="16"/>
          <w:szCs w:val="16"/>
          <w:shd w:val="clear" w:color="auto" w:fill="F7FAFF"/>
          <w:lang w:val="ru-BY" w:eastAsia="ru-BY"/>
        </w:rPr>
        <w:t>&lt;?php</w:t>
      </w:r>
      <w:r w:rsidRPr="005A3B47">
        <w:rPr>
          <w:rFonts w:ascii="Courier New" w:eastAsia="Times New Roman" w:hAnsi="Courier New" w:cs="Courier New"/>
          <w:b/>
          <w:bCs/>
          <w:color w:val="auto"/>
          <w:sz w:val="16"/>
          <w:szCs w:val="16"/>
          <w:shd w:val="clear" w:color="auto" w:fill="F7FAFF"/>
          <w:lang w:val="ru-BY" w:eastAsia="ru-BY"/>
        </w:rPr>
        <w:br/>
      </w:r>
      <w:r w:rsidRPr="005A3B47">
        <w:rPr>
          <w:rFonts w:ascii="Courier New" w:eastAsia="Times New Roman" w:hAnsi="Courier New" w:cs="Courier New"/>
          <w:b/>
          <w:bCs/>
          <w:color w:val="auto"/>
          <w:sz w:val="16"/>
          <w:szCs w:val="16"/>
          <w:shd w:val="clear" w:color="auto" w:fill="F7FAFF"/>
          <w:lang w:val="ru-BY" w:eastAsia="ru-BY"/>
        </w:rPr>
        <w:br/>
        <w:t xml:space="preserve">require_once </w:t>
      </w:r>
      <w:r w:rsidRPr="005A3B47">
        <w:rPr>
          <w:rFonts w:ascii="Courier New" w:eastAsia="Times New Roman" w:hAnsi="Courier New" w:cs="Courier New"/>
          <w:b/>
          <w:bCs/>
          <w:i/>
          <w:iCs/>
          <w:color w:val="auto"/>
          <w:sz w:val="16"/>
          <w:szCs w:val="16"/>
          <w:shd w:val="clear" w:color="auto" w:fill="F7FAFF"/>
          <w:lang w:val="ru-BY" w:eastAsia="ru-BY"/>
        </w:rPr>
        <w:t xml:space="preserve">__DIR__ </w:t>
      </w:r>
      <w:r w:rsidRPr="005A3B47">
        <w:rPr>
          <w:rFonts w:ascii="Courier New" w:eastAsia="Times New Roman" w:hAnsi="Courier New" w:cs="Courier New"/>
          <w:color w:val="auto"/>
          <w:sz w:val="16"/>
          <w:szCs w:val="16"/>
          <w:shd w:val="clear" w:color="auto" w:fill="F7FAFF"/>
          <w:lang w:val="ru-BY" w:eastAsia="ru-BY"/>
        </w:rPr>
        <w:t xml:space="preserve">. </w:t>
      </w:r>
      <w:r w:rsidRPr="005A3B47">
        <w:rPr>
          <w:rFonts w:ascii="Courier New" w:eastAsia="Times New Roman" w:hAnsi="Courier New" w:cs="Courier New"/>
          <w:b/>
          <w:bCs/>
          <w:color w:val="auto"/>
          <w:sz w:val="16"/>
          <w:szCs w:val="16"/>
          <w:shd w:val="clear" w:color="auto" w:fill="F7FAFF"/>
          <w:lang w:val="ru-BY" w:eastAsia="ru-BY"/>
        </w:rPr>
        <w:t>'\..\..\model\util\dao\CartDao.php'</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b/>
          <w:bCs/>
          <w:color w:val="auto"/>
          <w:sz w:val="16"/>
          <w:szCs w:val="16"/>
          <w:shd w:val="clear" w:color="auto" w:fill="F7FAFF"/>
          <w:lang w:val="ru-BY" w:eastAsia="ru-BY"/>
        </w:rPr>
        <w:t xml:space="preserve">class </w:t>
      </w:r>
      <w:r w:rsidRPr="005A3B47">
        <w:rPr>
          <w:rFonts w:ascii="Courier New" w:eastAsia="Times New Roman" w:hAnsi="Courier New" w:cs="Courier New"/>
          <w:color w:val="auto"/>
          <w:sz w:val="16"/>
          <w:szCs w:val="16"/>
          <w:shd w:val="clear" w:color="auto" w:fill="F7FAFF"/>
          <w:lang w:val="ru-BY" w:eastAsia="ru-BY"/>
        </w:rPr>
        <w:t xml:space="preserve">CartDaoTest </w:t>
      </w:r>
      <w:r w:rsidRPr="005A3B47">
        <w:rPr>
          <w:rFonts w:ascii="Courier New" w:eastAsia="Times New Roman" w:hAnsi="Courier New" w:cs="Courier New"/>
          <w:b/>
          <w:bCs/>
          <w:color w:val="auto"/>
          <w:sz w:val="16"/>
          <w:szCs w:val="16"/>
          <w:shd w:val="clear" w:color="auto" w:fill="F7FAFF"/>
          <w:lang w:val="ru-BY" w:eastAsia="ru-BY"/>
        </w:rPr>
        <w:t xml:space="preserve">extends </w:t>
      </w:r>
      <w:r w:rsidRPr="005A3B47">
        <w:rPr>
          <w:rFonts w:ascii="Courier New" w:eastAsia="Times New Roman" w:hAnsi="Courier New" w:cs="Courier New"/>
          <w:color w:val="auto"/>
          <w:sz w:val="16"/>
          <w:szCs w:val="16"/>
          <w:shd w:val="clear" w:color="auto" w:fill="F7FAFF"/>
          <w:lang w:val="ru-BY" w:eastAsia="ru-BY"/>
        </w:rPr>
        <w:t>\Codeception\Test\Unit</w:t>
      </w:r>
      <w:r w:rsidRPr="005A3B47">
        <w:rPr>
          <w:rFonts w:ascii="Courier New" w:eastAsia="Times New Roman" w:hAnsi="Courier New" w:cs="Courier New"/>
          <w:color w:val="auto"/>
          <w:sz w:val="16"/>
          <w:szCs w:val="16"/>
          <w:shd w:val="clear" w:color="auto" w:fill="F7FAFF"/>
          <w:lang w:val="ru-BY" w:eastAsia="ru-BY"/>
        </w:rPr>
        <w:b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private $cartDao</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protected function </w:t>
      </w:r>
      <w:r w:rsidRPr="005A3B47">
        <w:rPr>
          <w:rFonts w:ascii="Courier New" w:eastAsia="Times New Roman" w:hAnsi="Courier New" w:cs="Courier New"/>
          <w:color w:val="auto"/>
          <w:sz w:val="16"/>
          <w:szCs w:val="16"/>
          <w:shd w:val="clear" w:color="auto" w:fill="F7FAFF"/>
          <w:lang w:val="ru-BY" w:eastAsia="ru-BY"/>
        </w:rPr>
        <w:t>setUp()</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 xml:space="preserve">cartDao </w:t>
      </w:r>
      <w:r w:rsidRPr="005A3B47">
        <w:rPr>
          <w:rFonts w:ascii="Courier New" w:eastAsia="Times New Roman" w:hAnsi="Courier New" w:cs="Courier New"/>
          <w:color w:val="auto"/>
          <w:sz w:val="16"/>
          <w:szCs w:val="16"/>
          <w:shd w:val="clear" w:color="auto" w:fill="F7FAFF"/>
          <w:lang w:val="ru-BY" w:eastAsia="ru-BY"/>
        </w:rP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testAddNotArrayExpectInvalidArgumentException()</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$notArray = </w:t>
      </w:r>
      <w:r w:rsidRPr="005A3B47">
        <w:rPr>
          <w:rFonts w:ascii="Courier New" w:eastAsia="Times New Roman" w:hAnsi="Courier New" w:cs="Courier New"/>
          <w:b/>
          <w:bCs/>
          <w:color w:val="auto"/>
          <w:sz w:val="16"/>
          <w:szCs w:val="16"/>
          <w:shd w:val="clear" w:color="auto" w:fill="F7FAFF"/>
          <w:lang w:val="ru-BY" w:eastAsia="ru-BY"/>
        </w:rPr>
        <w:t>"test"</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5A3B47">
        <w:rPr>
          <w:rFonts w:ascii="Courier New" w:eastAsia="Times New Roman" w:hAnsi="Courier New" w:cs="Courier New"/>
          <w:b/>
          <w:bCs/>
          <w:color w:val="auto"/>
          <w:sz w:val="16"/>
          <w:szCs w:val="16"/>
          <w:shd w:val="clear" w:color="auto" w:fill="F7FAFF"/>
          <w:lang w:val="ru-BY" w:eastAsia="ru-BY"/>
        </w:rPr>
        <w:t>class</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-&gt;add($notArray);</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testAddEmptyArrayExpectEmptySession()</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$emptyArray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$expected = 0;</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-&gt;add($emptyArray);</w:t>
      </w:r>
      <w:r w:rsidRPr="005A3B47">
        <w:rPr>
          <w:rFonts w:ascii="Courier New" w:eastAsia="Times New Roman" w:hAnsi="Courier New" w:cs="Courier New"/>
          <w:color w:val="auto"/>
          <w:sz w:val="16"/>
          <w:szCs w:val="16"/>
          <w:shd w:val="clear" w:color="auto" w:fill="F7FAFF"/>
          <w:lang w:val="ru-BY" w:eastAsia="ru-BY"/>
        </w:rPr>
        <w:br/>
        <w:t xml:space="preserve">        $actual = </w:t>
      </w:r>
      <w:r w:rsidRPr="005A3B47">
        <w:rPr>
          <w:rFonts w:ascii="Courier New" w:eastAsia="Times New Roman" w:hAnsi="Courier New" w:cs="Courier New"/>
          <w:i/>
          <w:iCs/>
          <w:color w:val="auto"/>
          <w:sz w:val="16"/>
          <w:szCs w:val="16"/>
          <w:shd w:val="clear" w:color="auto" w:fill="F7FAFF"/>
          <w:lang w:val="ru-BY" w:eastAsia="ru-BY"/>
        </w:rPr>
        <w:t>count</w:t>
      </w:r>
      <w:r w:rsidRPr="005A3B47">
        <w:rPr>
          <w:rFonts w:ascii="Courier New" w:eastAsia="Times New Roman" w:hAnsi="Courier New" w:cs="Courier New"/>
          <w:color w:val="auto"/>
          <w:sz w:val="16"/>
          <w:szCs w:val="16"/>
          <w:shd w:val="clear" w:color="auto" w:fill="F7FAFF"/>
          <w:lang w:val="ru-BY" w:eastAsia="ru-BY"/>
        </w:rPr>
        <w:t>($_SESSION);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testAddArrayWithoutCartRecordsExpectEmptySession()</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$arrayWithoutCartRecords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 xml:space="preserve">(225, </w:t>
      </w:r>
      <w:r w:rsidRPr="005A3B47">
        <w:rPr>
          <w:rFonts w:ascii="Courier New" w:eastAsia="Times New Roman" w:hAnsi="Courier New" w:cs="Courier New"/>
          <w:b/>
          <w:bCs/>
          <w:color w:val="auto"/>
          <w:sz w:val="16"/>
          <w:szCs w:val="16"/>
          <w:shd w:val="clear" w:color="auto" w:fill="F7FAFF"/>
          <w:lang w:val="ru-BY" w:eastAsia="ru-BY"/>
        </w:rPr>
        <w:t>"test"</w:t>
      </w:r>
      <w:r w:rsidRPr="005A3B47">
        <w:rPr>
          <w:rFonts w:ascii="Courier New" w:eastAsia="Times New Roman" w:hAnsi="Courier New" w:cs="Courier New"/>
          <w:color w:val="auto"/>
          <w:sz w:val="16"/>
          <w:szCs w:val="16"/>
          <w:shd w:val="clear" w:color="auto" w:fill="F7FAFF"/>
          <w:lang w:val="ru-BY" w:eastAsia="ru-BY"/>
        </w:rPr>
        <w:t>, 1.337);</w:t>
      </w:r>
      <w:r w:rsidRPr="005A3B47">
        <w:rPr>
          <w:rFonts w:ascii="Courier New" w:eastAsia="Times New Roman" w:hAnsi="Courier New" w:cs="Courier New"/>
          <w:color w:val="auto"/>
          <w:sz w:val="16"/>
          <w:szCs w:val="16"/>
          <w:shd w:val="clear" w:color="auto" w:fill="F7FAFF"/>
          <w:lang w:val="ru-BY" w:eastAsia="ru-BY"/>
        </w:rPr>
        <w:br/>
        <w:t xml:space="preserve">        $expected = 0;</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-&gt;add($arrayWithoutCartRecords);</w:t>
      </w:r>
      <w:r w:rsidRPr="005A3B47">
        <w:rPr>
          <w:rFonts w:ascii="Courier New" w:eastAsia="Times New Roman" w:hAnsi="Courier New" w:cs="Courier New"/>
          <w:color w:val="auto"/>
          <w:sz w:val="16"/>
          <w:szCs w:val="16"/>
          <w:shd w:val="clear" w:color="auto" w:fill="F7FAFF"/>
          <w:lang w:val="ru-BY" w:eastAsia="ru-BY"/>
        </w:rPr>
        <w:br/>
        <w:t xml:space="preserve">        $actual = </w:t>
      </w:r>
      <w:r w:rsidRPr="005A3B47">
        <w:rPr>
          <w:rFonts w:ascii="Courier New" w:eastAsia="Times New Roman" w:hAnsi="Courier New" w:cs="Courier New"/>
          <w:i/>
          <w:iCs/>
          <w:color w:val="auto"/>
          <w:sz w:val="16"/>
          <w:szCs w:val="16"/>
          <w:shd w:val="clear" w:color="auto" w:fill="F7FAFF"/>
          <w:lang w:val="ru-BY" w:eastAsia="ru-BY"/>
        </w:rPr>
        <w:t>count</w:t>
      </w:r>
      <w:r w:rsidRPr="005A3B47">
        <w:rPr>
          <w:rFonts w:ascii="Courier New" w:eastAsia="Times New Roman" w:hAnsi="Courier New" w:cs="Courier New"/>
          <w:color w:val="auto"/>
          <w:sz w:val="16"/>
          <w:szCs w:val="16"/>
          <w:shd w:val="clear" w:color="auto" w:fill="F7FAFF"/>
          <w:lang w:val="ru-BY" w:eastAsia="ru-BY"/>
        </w:rPr>
        <w:t>($_SESSION);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testAddArrayWithCartRecordsExpectCartRecordSessions()</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$cart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$product1_id = 12;</w:t>
      </w:r>
      <w:r w:rsidRPr="005A3B47">
        <w:rPr>
          <w:rFonts w:ascii="Courier New" w:eastAsia="Times New Roman" w:hAnsi="Courier New" w:cs="Courier New"/>
          <w:color w:val="auto"/>
          <w:sz w:val="16"/>
          <w:szCs w:val="16"/>
          <w:shd w:val="clear" w:color="auto" w:fill="F7FAFF"/>
          <w:lang w:val="ru-BY" w:eastAsia="ru-BY"/>
        </w:rPr>
        <w:br/>
        <w:t xml:space="preserve">        $product2_id = 16;</w:t>
      </w:r>
      <w:r w:rsidRPr="005A3B47">
        <w:rPr>
          <w:rFonts w:ascii="Courier New" w:eastAsia="Times New Roman" w:hAnsi="Courier New" w:cs="Courier New"/>
          <w:color w:val="auto"/>
          <w:sz w:val="16"/>
          <w:szCs w:val="16"/>
          <w:shd w:val="clear" w:color="auto" w:fill="F7FAFF"/>
          <w:lang w:val="ru-BY" w:eastAsia="ru-BY"/>
        </w:rPr>
        <w:br/>
        <w:t xml:space="preserve">        $product1_count = 5;</w:t>
      </w:r>
      <w:r w:rsidRPr="005A3B47">
        <w:rPr>
          <w:rFonts w:ascii="Courier New" w:eastAsia="Times New Roman" w:hAnsi="Courier New" w:cs="Courier New"/>
          <w:color w:val="auto"/>
          <w:sz w:val="16"/>
          <w:szCs w:val="16"/>
          <w:shd w:val="clear" w:color="auto" w:fill="F7FAFF"/>
          <w:lang w:val="ru-BY" w:eastAsia="ru-BY"/>
        </w:rPr>
        <w:br/>
        <w:t xml:space="preserve">        $product2_count = 2;</w:t>
      </w:r>
      <w:r w:rsidRPr="005A3B47">
        <w:rPr>
          <w:rFonts w:ascii="Courier New" w:eastAsia="Times New Roman" w:hAnsi="Courier New" w:cs="Courier New"/>
          <w:color w:val="auto"/>
          <w:sz w:val="16"/>
          <w:szCs w:val="16"/>
          <w:shd w:val="clear" w:color="auto" w:fill="F7FAFF"/>
          <w:lang w:val="ru-BY" w:eastAsia="ru-BY"/>
        </w:rPr>
        <w:br/>
        <w:t xml:space="preserve">        $cart[] =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CartRecord(</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Product($product1_id, </w:t>
      </w:r>
      <w:r w:rsidRPr="005A3B47">
        <w:rPr>
          <w:rFonts w:ascii="Courier New" w:eastAsia="Times New Roman" w:hAnsi="Courier New" w:cs="Courier New"/>
          <w:b/>
          <w:bCs/>
          <w:color w:val="auto"/>
          <w:sz w:val="16"/>
          <w:szCs w:val="16"/>
          <w:shd w:val="clear" w:color="auto" w:fill="F7FAFF"/>
          <w:lang w:val="ru-BY" w:eastAsia="ru-BY"/>
        </w:rPr>
        <w:t>"i5 3570"</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Category(11, </w:t>
      </w:r>
      <w:r w:rsidRPr="005A3B47">
        <w:rPr>
          <w:rFonts w:ascii="Courier New" w:eastAsia="Times New Roman" w:hAnsi="Courier New" w:cs="Courier New"/>
          <w:b/>
          <w:bCs/>
          <w:color w:val="auto"/>
          <w:sz w:val="16"/>
          <w:szCs w:val="16"/>
          <w:shd w:val="clear" w:color="auto" w:fill="F7FAFF"/>
          <w:lang w:val="ru-BY" w:eastAsia="ru-BY"/>
        </w:rPr>
        <w:t>"CPU"</w:t>
      </w:r>
      <w:r w:rsidRPr="005A3B47">
        <w:rPr>
          <w:rFonts w:ascii="Courier New" w:eastAsia="Times New Roman" w:hAnsi="Courier New" w:cs="Courier New"/>
          <w:color w:val="auto"/>
          <w:sz w:val="16"/>
          <w:szCs w:val="16"/>
          <w:shd w:val="clear" w:color="auto" w:fill="F7FAFF"/>
          <w:lang w:val="ru-BY" w:eastAsia="ru-BY"/>
        </w:rPr>
        <w:t xml:space="preserve">), 13, </w:t>
      </w:r>
      <w:r w:rsidRPr="005A3B47">
        <w:rPr>
          <w:rFonts w:ascii="Courier New" w:eastAsia="Times New Roman" w:hAnsi="Courier New" w:cs="Courier New"/>
          <w:b/>
          <w:bCs/>
          <w:color w:val="auto"/>
          <w:sz w:val="16"/>
          <w:szCs w:val="16"/>
          <w:shd w:val="clear" w:color="auto" w:fill="F7FAFF"/>
          <w:lang w:val="ru-BY" w:eastAsia="ru-BY"/>
        </w:rPr>
        <w:t>"3-th gen"</w:t>
      </w:r>
      <w:r w:rsidRPr="005A3B47">
        <w:rPr>
          <w:rFonts w:ascii="Courier New" w:eastAsia="Times New Roman" w:hAnsi="Courier New" w:cs="Courier New"/>
          <w:color w:val="auto"/>
          <w:sz w:val="16"/>
          <w:szCs w:val="16"/>
          <w:shd w:val="clear" w:color="auto" w:fill="F7FAFF"/>
          <w:lang w:val="ru-BY" w:eastAsia="ru-BY"/>
        </w:rPr>
        <w:t>), $product1_count);</w:t>
      </w:r>
      <w:r w:rsidRPr="005A3B47">
        <w:rPr>
          <w:rFonts w:ascii="Courier New" w:eastAsia="Times New Roman" w:hAnsi="Courier New" w:cs="Courier New"/>
          <w:color w:val="auto"/>
          <w:sz w:val="16"/>
          <w:szCs w:val="16"/>
          <w:shd w:val="clear" w:color="auto" w:fill="F7FAFF"/>
          <w:lang w:val="ru-BY" w:eastAsia="ru-BY"/>
        </w:rPr>
        <w:br/>
        <w:t xml:space="preserve">        $cart[] =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CartRecord(</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Product($product2_id, </w:t>
      </w:r>
      <w:r w:rsidRPr="005A3B47">
        <w:rPr>
          <w:rFonts w:ascii="Courier New" w:eastAsia="Times New Roman" w:hAnsi="Courier New" w:cs="Courier New"/>
          <w:b/>
          <w:bCs/>
          <w:color w:val="auto"/>
          <w:sz w:val="16"/>
          <w:szCs w:val="16"/>
          <w:shd w:val="clear" w:color="auto" w:fill="F7FAFF"/>
          <w:lang w:val="ru-BY" w:eastAsia="ru-BY"/>
        </w:rPr>
        <w:t>"8 x 2 GB Fury"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Category(51, </w:t>
      </w:r>
      <w:r w:rsidRPr="005A3B47">
        <w:rPr>
          <w:rFonts w:ascii="Courier New" w:eastAsia="Times New Roman" w:hAnsi="Courier New" w:cs="Courier New"/>
          <w:b/>
          <w:bCs/>
          <w:color w:val="auto"/>
          <w:sz w:val="16"/>
          <w:szCs w:val="16"/>
          <w:shd w:val="clear" w:color="auto" w:fill="F7FAFF"/>
          <w:lang w:val="ru-BY" w:eastAsia="ru-BY"/>
        </w:rPr>
        <w:t>"RAM"</w:t>
      </w:r>
      <w:r w:rsidRPr="005A3B47">
        <w:rPr>
          <w:rFonts w:ascii="Courier New" w:eastAsia="Times New Roman" w:hAnsi="Courier New" w:cs="Courier New"/>
          <w:color w:val="auto"/>
          <w:sz w:val="16"/>
          <w:szCs w:val="16"/>
          <w:shd w:val="clear" w:color="auto" w:fill="F7FAFF"/>
          <w:lang w:val="ru-BY" w:eastAsia="ru-BY"/>
        </w:rPr>
        <w:t xml:space="preserve">), 10, </w:t>
      </w:r>
      <w:r w:rsidRPr="005A3B47">
        <w:rPr>
          <w:rFonts w:ascii="Courier New" w:eastAsia="Times New Roman" w:hAnsi="Courier New" w:cs="Courier New"/>
          <w:b/>
          <w:bCs/>
          <w:color w:val="auto"/>
          <w:sz w:val="16"/>
          <w:szCs w:val="16"/>
          <w:shd w:val="clear" w:color="auto" w:fill="F7FAFF"/>
          <w:lang w:val="ru-BY" w:eastAsia="ru-BY"/>
        </w:rPr>
        <w:t>"fury"</w:t>
      </w:r>
      <w:r w:rsidRPr="005A3B47">
        <w:rPr>
          <w:rFonts w:ascii="Courier New" w:eastAsia="Times New Roman" w:hAnsi="Courier New" w:cs="Courier New"/>
          <w:color w:val="auto"/>
          <w:sz w:val="16"/>
          <w:szCs w:val="16"/>
          <w:shd w:val="clear" w:color="auto" w:fill="F7FAFF"/>
          <w:lang w:val="ru-BY" w:eastAsia="ru-BY"/>
        </w:rPr>
        <w:t>), $product2_count);</w:t>
      </w:r>
      <w:r w:rsidRPr="005A3B47">
        <w:rPr>
          <w:rFonts w:ascii="Courier New" w:eastAsia="Times New Roman" w:hAnsi="Courier New" w:cs="Courier New"/>
          <w:color w:val="auto"/>
          <w:sz w:val="16"/>
          <w:szCs w:val="16"/>
          <w:shd w:val="clear" w:color="auto" w:fill="F7FAFF"/>
          <w:lang w:val="ru-BY" w:eastAsia="ru-BY"/>
        </w:rPr>
        <w:br/>
        <w:t xml:space="preserve">        $expected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$product1_id =&gt; $product1_count,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$product2_id =&gt; $product2_count);</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-&gt;add($cart);</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testDeleteNotCartRecordExpectNoChanges()</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"product_id:23" </w:t>
      </w:r>
      <w:r w:rsidRPr="005A3B47">
        <w:rPr>
          <w:rFonts w:ascii="Courier New" w:eastAsia="Times New Roman" w:hAnsi="Courier New" w:cs="Courier New"/>
          <w:color w:val="auto"/>
          <w:sz w:val="16"/>
          <w:szCs w:val="16"/>
          <w:shd w:val="clear" w:color="auto" w:fill="F7FAFF"/>
          <w:lang w:val="ru-BY" w:eastAsia="ru-BY"/>
        </w:rPr>
        <w:t>=&gt; 12,</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"product_id:14" </w:t>
      </w:r>
      <w:r w:rsidRPr="005A3B47">
        <w:rPr>
          <w:rFonts w:ascii="Courier New" w:eastAsia="Times New Roman" w:hAnsi="Courier New" w:cs="Courier New"/>
          <w:color w:val="auto"/>
          <w:sz w:val="16"/>
          <w:szCs w:val="16"/>
          <w:shd w:val="clear" w:color="auto" w:fill="F7FAFF"/>
          <w:lang w:val="ru-BY" w:eastAsia="ru-BY"/>
        </w:rPr>
        <w:t>=&gt; 11);</w:t>
      </w:r>
      <w:r w:rsidRPr="005A3B47">
        <w:rPr>
          <w:rFonts w:ascii="Courier New" w:eastAsia="Times New Roman" w:hAnsi="Courier New" w:cs="Courier New"/>
          <w:color w:val="auto"/>
          <w:sz w:val="16"/>
          <w:szCs w:val="16"/>
          <w:shd w:val="clear" w:color="auto" w:fill="F7FAFF"/>
          <w:lang w:val="ru-BY" w:eastAsia="ru-BY"/>
        </w:rPr>
        <w:br/>
        <w:t xml:space="preserve">        $notCartRecord = </w:t>
      </w:r>
      <w:r w:rsidRPr="005A3B47">
        <w:rPr>
          <w:rFonts w:ascii="Courier New" w:eastAsia="Times New Roman" w:hAnsi="Courier New" w:cs="Courier New"/>
          <w:b/>
          <w:bCs/>
          <w:color w:val="auto"/>
          <w:sz w:val="16"/>
          <w:szCs w:val="16"/>
          <w:shd w:val="clear" w:color="auto" w:fill="F7FAFF"/>
          <w:lang w:val="ru-BY" w:eastAsia="ru-BY"/>
        </w:rPr>
        <w:t>"test"</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$expected = $_SESSION;</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-&gt;delete($notCartRecord);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lastRenderedPageBreak/>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testDeleteCartRecordExpectSessionWithoutThisCartRecord()</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$product_id = 23;</w:t>
      </w:r>
      <w:r w:rsidRPr="005A3B47">
        <w:rPr>
          <w:rFonts w:ascii="Courier New" w:eastAsia="Times New Roman" w:hAnsi="Courier New" w:cs="Courier New"/>
          <w:color w:val="auto"/>
          <w:sz w:val="16"/>
          <w:szCs w:val="16"/>
          <w:shd w:val="clear" w:color="auto" w:fill="F7FAFF"/>
          <w:lang w:val="ru-BY" w:eastAsia="ru-BY"/>
        </w:rPr>
        <w:br/>
        <w:t xml:space="preserve">        $product_count = 12;</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$product_id =&gt; $product_count,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"product_id:14" </w:t>
      </w:r>
      <w:r w:rsidRPr="005A3B47">
        <w:rPr>
          <w:rFonts w:ascii="Courier New" w:eastAsia="Times New Roman" w:hAnsi="Courier New" w:cs="Courier New"/>
          <w:color w:val="auto"/>
          <w:sz w:val="16"/>
          <w:szCs w:val="16"/>
          <w:shd w:val="clear" w:color="auto" w:fill="F7FAFF"/>
          <w:lang w:val="ru-BY" w:eastAsia="ru-BY"/>
        </w:rPr>
        <w:t>=&gt; 11);</w:t>
      </w:r>
      <w:r w:rsidRPr="005A3B47">
        <w:rPr>
          <w:rFonts w:ascii="Courier New" w:eastAsia="Times New Roman" w:hAnsi="Courier New" w:cs="Courier New"/>
          <w:color w:val="auto"/>
          <w:sz w:val="16"/>
          <w:szCs w:val="16"/>
          <w:shd w:val="clear" w:color="auto" w:fill="F7FAFF"/>
          <w:lang w:val="ru-BY" w:eastAsia="ru-BY"/>
        </w:rPr>
        <w:br/>
        <w:t xml:space="preserve">        $cartRecord =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CartRecord(</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Product($product_id, </w:t>
      </w:r>
      <w:r w:rsidRPr="005A3B47">
        <w:rPr>
          <w:rFonts w:ascii="Courier New" w:eastAsia="Times New Roman" w:hAnsi="Courier New" w:cs="Courier New"/>
          <w:b/>
          <w:bCs/>
          <w:color w:val="auto"/>
          <w:sz w:val="16"/>
          <w:szCs w:val="16"/>
          <w:shd w:val="clear" w:color="auto" w:fill="F7FAFF"/>
          <w:lang w:val="ru-BY" w:eastAsia="ru-BY"/>
        </w:rPr>
        <w:t>"i5 3570"</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new </w:t>
      </w:r>
      <w:r w:rsidRPr="005A3B47">
        <w:rPr>
          <w:rFonts w:ascii="Courier New" w:eastAsia="Times New Roman" w:hAnsi="Courier New" w:cs="Courier New"/>
          <w:color w:val="auto"/>
          <w:sz w:val="16"/>
          <w:szCs w:val="16"/>
          <w:shd w:val="clear" w:color="auto" w:fill="F7FAFF"/>
          <w:lang w:val="ru-BY" w:eastAsia="ru-BY"/>
        </w:rPr>
        <w:t xml:space="preserve">Category(11, </w:t>
      </w:r>
      <w:r w:rsidRPr="005A3B47">
        <w:rPr>
          <w:rFonts w:ascii="Courier New" w:eastAsia="Times New Roman" w:hAnsi="Courier New" w:cs="Courier New"/>
          <w:b/>
          <w:bCs/>
          <w:color w:val="auto"/>
          <w:sz w:val="16"/>
          <w:szCs w:val="16"/>
          <w:shd w:val="clear" w:color="auto" w:fill="F7FAFF"/>
          <w:lang w:val="ru-BY" w:eastAsia="ru-BY"/>
        </w:rPr>
        <w:t>"CPU"</w:t>
      </w:r>
      <w:r w:rsidRPr="005A3B47">
        <w:rPr>
          <w:rFonts w:ascii="Courier New" w:eastAsia="Times New Roman" w:hAnsi="Courier New" w:cs="Courier New"/>
          <w:color w:val="auto"/>
          <w:sz w:val="16"/>
          <w:szCs w:val="16"/>
          <w:shd w:val="clear" w:color="auto" w:fill="F7FAFF"/>
          <w:lang w:val="ru-BY" w:eastAsia="ru-BY"/>
        </w:rPr>
        <w:t xml:space="preserve">), 13, </w:t>
      </w:r>
      <w:r w:rsidRPr="005A3B47">
        <w:rPr>
          <w:rFonts w:ascii="Courier New" w:eastAsia="Times New Roman" w:hAnsi="Courier New" w:cs="Courier New"/>
          <w:b/>
          <w:bCs/>
          <w:color w:val="auto"/>
          <w:sz w:val="16"/>
          <w:szCs w:val="16"/>
          <w:shd w:val="clear" w:color="auto" w:fill="F7FAFF"/>
          <w:lang w:val="ru-BY" w:eastAsia="ru-BY"/>
        </w:rPr>
        <w:t>"3-th gen"</w:t>
      </w:r>
      <w:r w:rsidRPr="005A3B47">
        <w:rPr>
          <w:rFonts w:ascii="Courier New" w:eastAsia="Times New Roman" w:hAnsi="Courier New" w:cs="Courier New"/>
          <w:color w:val="auto"/>
          <w:sz w:val="16"/>
          <w:szCs w:val="16"/>
          <w:shd w:val="clear" w:color="auto" w:fill="F7FAFF"/>
          <w:lang w:val="ru-BY" w:eastAsia="ru-BY"/>
        </w:rPr>
        <w:t>), $product_count);</w:t>
      </w:r>
      <w:r w:rsidRPr="005A3B47">
        <w:rPr>
          <w:rFonts w:ascii="Courier New" w:eastAsia="Times New Roman" w:hAnsi="Courier New" w:cs="Courier New"/>
          <w:color w:val="auto"/>
          <w:sz w:val="16"/>
          <w:szCs w:val="16"/>
          <w:shd w:val="clear" w:color="auto" w:fill="F7FAFF"/>
          <w:lang w:val="ru-BY" w:eastAsia="ru-BY"/>
        </w:rPr>
        <w:br/>
        <w:t xml:space="preserve">        $expected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"product_id:14" </w:t>
      </w:r>
      <w:r w:rsidRPr="005A3B47">
        <w:rPr>
          <w:rFonts w:ascii="Courier New" w:eastAsia="Times New Roman" w:hAnsi="Courier New" w:cs="Courier New"/>
          <w:color w:val="auto"/>
          <w:sz w:val="16"/>
          <w:szCs w:val="16"/>
          <w:shd w:val="clear" w:color="auto" w:fill="F7FAFF"/>
          <w:lang w:val="ru-BY" w:eastAsia="ru-BY"/>
        </w:rPr>
        <w:t>=&gt; 11);</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-&gt;delete($cartRecord);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testDeleteByIdRecordNotExistExpectNoChanges()</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"product_id:12" </w:t>
      </w:r>
      <w:r w:rsidRPr="005A3B47">
        <w:rPr>
          <w:rFonts w:ascii="Courier New" w:eastAsia="Times New Roman" w:hAnsi="Courier New" w:cs="Courier New"/>
          <w:color w:val="auto"/>
          <w:sz w:val="16"/>
          <w:szCs w:val="16"/>
          <w:shd w:val="clear" w:color="auto" w:fill="F7FAFF"/>
          <w:lang w:val="ru-BY" w:eastAsia="ru-BY"/>
        </w:rPr>
        <w:t xml:space="preserve">=&gt; 12, </w:t>
      </w:r>
      <w:r w:rsidRPr="005A3B47">
        <w:rPr>
          <w:rFonts w:ascii="Courier New" w:eastAsia="Times New Roman" w:hAnsi="Courier New" w:cs="Courier New"/>
          <w:b/>
          <w:bCs/>
          <w:color w:val="auto"/>
          <w:sz w:val="16"/>
          <w:szCs w:val="16"/>
          <w:shd w:val="clear" w:color="auto" w:fill="F7FAFF"/>
          <w:lang w:val="ru-BY" w:eastAsia="ru-BY"/>
        </w:rPr>
        <w:t xml:space="preserve">"product_id:17" </w:t>
      </w:r>
      <w:r w:rsidRPr="005A3B47">
        <w:rPr>
          <w:rFonts w:ascii="Courier New" w:eastAsia="Times New Roman" w:hAnsi="Courier New" w:cs="Courier New"/>
          <w:color w:val="auto"/>
          <w:sz w:val="16"/>
          <w:szCs w:val="16"/>
          <w:shd w:val="clear" w:color="auto" w:fill="F7FAFF"/>
          <w:lang w:val="ru-BY" w:eastAsia="ru-BY"/>
        </w:rPr>
        <w:t>=&gt; 2);</w:t>
      </w:r>
      <w:r w:rsidRPr="005A3B47">
        <w:rPr>
          <w:rFonts w:ascii="Courier New" w:eastAsia="Times New Roman" w:hAnsi="Courier New" w:cs="Courier New"/>
          <w:color w:val="auto"/>
          <w:sz w:val="16"/>
          <w:szCs w:val="16"/>
          <w:shd w:val="clear" w:color="auto" w:fill="F7FAFF"/>
          <w:lang w:val="ru-BY" w:eastAsia="ru-BY"/>
        </w:rPr>
        <w:br/>
        <w:t xml:space="preserve">        $notExistId = 19;</w:t>
      </w:r>
      <w:r w:rsidRPr="005A3B47">
        <w:rPr>
          <w:rFonts w:ascii="Courier New" w:eastAsia="Times New Roman" w:hAnsi="Courier New" w:cs="Courier New"/>
          <w:color w:val="auto"/>
          <w:sz w:val="16"/>
          <w:szCs w:val="16"/>
          <w:shd w:val="clear" w:color="auto" w:fill="F7FAFF"/>
          <w:lang w:val="ru-BY" w:eastAsia="ru-BY"/>
        </w:rPr>
        <w:br/>
        <w:t xml:space="preserve">        $expected = $_SESSION;</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-&gt;deleteById($notExistId);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b/>
          <w:bCs/>
          <w:color w:val="auto"/>
          <w:sz w:val="16"/>
          <w:szCs w:val="16"/>
          <w:shd w:val="clear" w:color="auto" w:fill="F7FAFF"/>
          <w:lang w:val="ru-BY" w:eastAsia="ru-BY"/>
        </w:rPr>
        <w:t xml:space="preserve">public function </w:t>
      </w:r>
      <w:r w:rsidRPr="005A3B47">
        <w:rPr>
          <w:rFonts w:ascii="Courier New" w:eastAsia="Times New Roman" w:hAnsi="Courier New" w:cs="Courier New"/>
          <w:color w:val="auto"/>
          <w:sz w:val="16"/>
          <w:szCs w:val="16"/>
          <w:shd w:val="clear" w:color="auto" w:fill="F7FAFF"/>
          <w:lang w:val="ru-BY" w:eastAsia="ru-BY"/>
        </w:rPr>
        <w:t>testDeleteByIdCartRecordIdExpectSessionWithoutThisCartRecord()</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 xml:space="preserve">        $id = 12;</w:t>
      </w:r>
      <w:r w:rsidRPr="005A3B47">
        <w:rPr>
          <w:rFonts w:ascii="Courier New" w:eastAsia="Times New Roman" w:hAnsi="Courier New" w:cs="Courier New"/>
          <w:color w:val="auto"/>
          <w:sz w:val="16"/>
          <w:szCs w:val="16"/>
          <w:shd w:val="clear" w:color="auto" w:fill="F7FAFF"/>
          <w:lang w:val="ru-BY" w:eastAsia="ru-BY"/>
        </w:rPr>
        <w:br/>
        <w:t xml:space="preserve">        $_SESSION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 </w:t>
      </w:r>
      <w:r w:rsidRPr="005A3B47">
        <w:rPr>
          <w:rFonts w:ascii="Courier New" w:eastAsia="Times New Roman" w:hAnsi="Courier New" w:cs="Courier New"/>
          <w:color w:val="auto"/>
          <w:sz w:val="16"/>
          <w:szCs w:val="16"/>
          <w:shd w:val="clear" w:color="auto" w:fill="F7FAFF"/>
          <w:lang w:val="ru-BY" w:eastAsia="ru-BY"/>
        </w:rPr>
        <w:t xml:space="preserve">. $id =&gt; 4, </w:t>
      </w:r>
      <w:r w:rsidRPr="005A3B47">
        <w:rPr>
          <w:rFonts w:ascii="Courier New" w:eastAsia="Times New Roman" w:hAnsi="Courier New" w:cs="Courier New"/>
          <w:b/>
          <w:bCs/>
          <w:color w:val="auto"/>
          <w:sz w:val="16"/>
          <w:szCs w:val="16"/>
          <w:shd w:val="clear" w:color="auto" w:fill="F7FAFF"/>
          <w:lang w:val="ru-BY" w:eastAsia="ru-BY"/>
        </w:rPr>
        <w:t xml:space="preserve">"product_id:17" </w:t>
      </w:r>
      <w:r w:rsidRPr="005A3B47">
        <w:rPr>
          <w:rFonts w:ascii="Courier New" w:eastAsia="Times New Roman" w:hAnsi="Courier New" w:cs="Courier New"/>
          <w:color w:val="auto"/>
          <w:sz w:val="16"/>
          <w:szCs w:val="16"/>
          <w:shd w:val="clear" w:color="auto" w:fill="F7FAFF"/>
          <w:lang w:val="ru-BY" w:eastAsia="ru-BY"/>
        </w:rPr>
        <w:t>=&gt; 2);</w:t>
      </w:r>
      <w:r w:rsidRPr="005A3B47">
        <w:rPr>
          <w:rFonts w:ascii="Courier New" w:eastAsia="Times New Roman" w:hAnsi="Courier New" w:cs="Courier New"/>
          <w:color w:val="auto"/>
          <w:sz w:val="16"/>
          <w:szCs w:val="16"/>
          <w:shd w:val="clear" w:color="auto" w:fill="F7FAFF"/>
          <w:lang w:val="ru-BY" w:eastAsia="ru-BY"/>
        </w:rPr>
        <w:br/>
        <w:t xml:space="preserve">        $expected = </w:t>
      </w:r>
      <w:r w:rsidRPr="005A3B47">
        <w:rPr>
          <w:rFonts w:ascii="Courier New" w:eastAsia="Times New Roman" w:hAnsi="Courier New" w:cs="Courier New"/>
          <w:b/>
          <w:bCs/>
          <w:color w:val="auto"/>
          <w:sz w:val="16"/>
          <w:szCs w:val="16"/>
          <w:shd w:val="clear" w:color="auto" w:fill="F7FAFF"/>
          <w:lang w:val="ru-BY" w:eastAsia="ru-BY"/>
        </w:rPr>
        <w:t>array</w:t>
      </w:r>
      <w:r w:rsidRPr="005A3B47">
        <w:rPr>
          <w:rFonts w:ascii="Courier New" w:eastAsia="Times New Roman" w:hAnsi="Courier New" w:cs="Courier New"/>
          <w:color w:val="auto"/>
          <w:sz w:val="16"/>
          <w:szCs w:val="16"/>
          <w:shd w:val="clear" w:color="auto" w:fill="F7FAFF"/>
          <w:lang w:val="ru-BY" w:eastAsia="ru-BY"/>
        </w:rPr>
        <w:t>(</w:t>
      </w:r>
      <w:r w:rsidRPr="005A3B47">
        <w:rPr>
          <w:rFonts w:ascii="Courier New" w:eastAsia="Times New Roman" w:hAnsi="Courier New" w:cs="Courier New"/>
          <w:b/>
          <w:bCs/>
          <w:color w:val="auto"/>
          <w:sz w:val="16"/>
          <w:szCs w:val="16"/>
          <w:shd w:val="clear" w:color="auto" w:fill="F7FAFF"/>
          <w:lang w:val="ru-BY" w:eastAsia="ru-BY"/>
        </w:rPr>
        <w:t xml:space="preserve">"product_id:17" </w:t>
      </w:r>
      <w:r w:rsidRPr="005A3B47">
        <w:rPr>
          <w:rFonts w:ascii="Courier New" w:eastAsia="Times New Roman" w:hAnsi="Courier New" w:cs="Courier New"/>
          <w:color w:val="auto"/>
          <w:sz w:val="16"/>
          <w:szCs w:val="16"/>
          <w:shd w:val="clear" w:color="auto" w:fill="F7FAFF"/>
          <w:lang w:val="ru-BY" w:eastAsia="ru-BY"/>
        </w:rPr>
        <w:t>=&gt; 2);</w:t>
      </w:r>
      <w:r w:rsidRPr="005A3B47">
        <w:rPr>
          <w:rFonts w:ascii="Courier New" w:eastAsia="Times New Roman" w:hAnsi="Courier New" w:cs="Courier New"/>
          <w:color w:val="auto"/>
          <w:sz w:val="16"/>
          <w:szCs w:val="16"/>
          <w:shd w:val="clear" w:color="auto" w:fill="F7FAFF"/>
          <w:lang w:val="ru-BY" w:eastAsia="ru-BY"/>
        </w:rPr>
        <w:br/>
        <w:t xml:space="preserve">        $this-&gt;</w:t>
      </w:r>
      <w:r w:rsidRPr="005A3B47">
        <w:rPr>
          <w:rFonts w:ascii="Courier New" w:eastAsia="Times New Roman" w:hAnsi="Courier New" w:cs="Courier New"/>
          <w:b/>
          <w:bCs/>
          <w:color w:val="auto"/>
          <w:sz w:val="16"/>
          <w:szCs w:val="16"/>
          <w:shd w:val="clear" w:color="auto" w:fill="F7FAFF"/>
          <w:lang w:val="ru-BY" w:eastAsia="ru-BY"/>
        </w:rPr>
        <w:t>cartDao</w:t>
      </w:r>
      <w:r w:rsidRPr="005A3B47">
        <w:rPr>
          <w:rFonts w:ascii="Courier New" w:eastAsia="Times New Roman" w:hAnsi="Courier New" w:cs="Courier New"/>
          <w:color w:val="auto"/>
          <w:sz w:val="16"/>
          <w:szCs w:val="16"/>
          <w:shd w:val="clear" w:color="auto" w:fill="F7FAFF"/>
          <w:lang w:val="ru-BY" w:eastAsia="ru-BY"/>
        </w:rPr>
        <w:t>-&gt;deleteById($id);</w:t>
      </w:r>
      <w:r w:rsidRPr="005A3B47">
        <w:rPr>
          <w:rFonts w:ascii="Courier New" w:eastAsia="Times New Roman" w:hAnsi="Courier New" w:cs="Courier New"/>
          <w:color w:val="auto"/>
          <w:sz w:val="16"/>
          <w:szCs w:val="16"/>
          <w:shd w:val="clear" w:color="auto" w:fill="F7FAFF"/>
          <w:lang w:val="ru-BY" w:eastAsia="ru-BY"/>
        </w:rPr>
        <w:br/>
        <w:t xml:space="preserve">        $actual = $_SESSION;</w:t>
      </w:r>
      <w:r w:rsidRPr="005A3B47">
        <w:rPr>
          <w:rFonts w:ascii="Courier New" w:eastAsia="Times New Roman" w:hAnsi="Courier New" w:cs="Courier New"/>
          <w:color w:val="auto"/>
          <w:sz w:val="16"/>
          <w:szCs w:val="16"/>
          <w:shd w:val="clear" w:color="auto" w:fill="F7FAFF"/>
          <w:lang w:val="ru-BY" w:eastAsia="ru-BY"/>
        </w:rPr>
        <w:br/>
        <w:t xml:space="preserve">        $this-&gt;assertEquals($expected, $actual);</w:t>
      </w:r>
      <w:r w:rsidRPr="005A3B47">
        <w:rPr>
          <w:rFonts w:ascii="Courier New" w:eastAsia="Times New Roman" w:hAnsi="Courier New" w:cs="Courier New"/>
          <w:color w:val="auto"/>
          <w:sz w:val="16"/>
          <w:szCs w:val="16"/>
          <w:shd w:val="clear" w:color="auto" w:fill="F7FAFF"/>
          <w:lang w:val="ru-BY" w:eastAsia="ru-BY"/>
        </w:rPr>
        <w:br/>
        <w:t xml:space="preserve">    }</w:t>
      </w:r>
      <w:r w:rsidRPr="005A3B47">
        <w:rPr>
          <w:rFonts w:ascii="Courier New" w:eastAsia="Times New Roman" w:hAnsi="Courier New" w:cs="Courier New"/>
          <w:color w:val="auto"/>
          <w:sz w:val="16"/>
          <w:szCs w:val="16"/>
          <w:shd w:val="clear" w:color="auto" w:fill="F7FAFF"/>
          <w:lang w:val="ru-BY" w:eastAsia="ru-BY"/>
        </w:rPr>
        <w:br/>
        <w:t>}</w:t>
      </w:r>
    </w:p>
    <w:p w:rsidR="00DD5990" w:rsidRDefault="00DD5990" w:rsidP="00F54833">
      <w:pPr>
        <w:rPr>
          <w:rFonts w:ascii="Times New Roman" w:hAnsi="Times New Roman" w:cs="Times New Roman"/>
          <w:sz w:val="26"/>
          <w:szCs w:val="26"/>
          <w:lang w:val="ru-BY"/>
        </w:rPr>
      </w:pPr>
    </w:p>
    <w:p w:rsidR="005A3B47" w:rsidRPr="004F77C8" w:rsidRDefault="004F77C8" w:rsidP="00F54833">
      <w:pPr>
        <w:rPr>
          <w:rFonts w:ascii="Times New Roman" w:hAnsi="Times New Roman" w:cs="Times New Roman"/>
          <w:sz w:val="26"/>
          <w:szCs w:val="26"/>
        </w:rPr>
      </w:pPr>
      <w:r>
        <w:rPr>
          <w:rFonts w:ascii="Times New Roman" w:hAnsi="Times New Roman" w:cs="Times New Roman"/>
          <w:sz w:val="26"/>
          <w:szCs w:val="26"/>
        </w:rPr>
        <w:t>CategoryDaoTest.php</w:t>
      </w:r>
    </w:p>
    <w:p w:rsidR="004F77C8" w:rsidRPr="004F77C8" w:rsidRDefault="004F77C8" w:rsidP="004F77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4F77C8">
        <w:rPr>
          <w:rFonts w:ascii="Courier New" w:eastAsia="Times New Roman" w:hAnsi="Courier New" w:cs="Courier New"/>
          <w:b/>
          <w:bCs/>
          <w:color w:val="auto"/>
          <w:sz w:val="16"/>
          <w:szCs w:val="16"/>
          <w:shd w:val="clear" w:color="auto" w:fill="F7FAFF"/>
          <w:lang w:val="ru-BY" w:eastAsia="ru-BY"/>
        </w:rPr>
        <w:t>&lt;?php</w:t>
      </w:r>
      <w:r w:rsidRPr="004F77C8">
        <w:rPr>
          <w:rFonts w:ascii="Courier New" w:eastAsia="Times New Roman" w:hAnsi="Courier New" w:cs="Courier New"/>
          <w:b/>
          <w:bCs/>
          <w:color w:val="auto"/>
          <w:sz w:val="16"/>
          <w:szCs w:val="16"/>
          <w:shd w:val="clear" w:color="auto" w:fill="F7FAFF"/>
          <w:lang w:val="ru-BY" w:eastAsia="ru-BY"/>
        </w:rPr>
        <w:br/>
      </w:r>
      <w:r w:rsidRPr="004F77C8">
        <w:rPr>
          <w:rFonts w:ascii="Courier New" w:eastAsia="Times New Roman" w:hAnsi="Courier New" w:cs="Courier New"/>
          <w:b/>
          <w:bCs/>
          <w:color w:val="auto"/>
          <w:sz w:val="16"/>
          <w:szCs w:val="16"/>
          <w:shd w:val="clear" w:color="auto" w:fill="F7FAFF"/>
          <w:lang w:val="ru-BY" w:eastAsia="ru-BY"/>
        </w:rPr>
        <w:br/>
        <w:t xml:space="preserve">require_once </w:t>
      </w:r>
      <w:r w:rsidRPr="004F77C8">
        <w:rPr>
          <w:rFonts w:ascii="Courier New" w:eastAsia="Times New Roman" w:hAnsi="Courier New" w:cs="Courier New"/>
          <w:b/>
          <w:bCs/>
          <w:i/>
          <w:iCs/>
          <w:color w:val="auto"/>
          <w:sz w:val="16"/>
          <w:szCs w:val="16"/>
          <w:shd w:val="clear" w:color="auto" w:fill="F7FAFF"/>
          <w:lang w:val="ru-BY" w:eastAsia="ru-BY"/>
        </w:rPr>
        <w:t xml:space="preserve">__DIR__ </w:t>
      </w:r>
      <w:r w:rsidRPr="004F77C8">
        <w:rPr>
          <w:rFonts w:ascii="Courier New" w:eastAsia="Times New Roman" w:hAnsi="Courier New" w:cs="Courier New"/>
          <w:color w:val="auto"/>
          <w:sz w:val="16"/>
          <w:szCs w:val="16"/>
          <w:shd w:val="clear" w:color="auto" w:fill="F7FAFF"/>
          <w:lang w:val="ru-BY" w:eastAsia="ru-BY"/>
        </w:rPr>
        <w:t xml:space="preserve">. </w:t>
      </w:r>
      <w:r w:rsidRPr="004F77C8">
        <w:rPr>
          <w:rFonts w:ascii="Courier New" w:eastAsia="Times New Roman" w:hAnsi="Courier New" w:cs="Courier New"/>
          <w:b/>
          <w:bCs/>
          <w:color w:val="auto"/>
          <w:sz w:val="16"/>
          <w:szCs w:val="16"/>
          <w:shd w:val="clear" w:color="auto" w:fill="F7FAFF"/>
          <w:lang w:val="ru-BY" w:eastAsia="ru-BY"/>
        </w:rPr>
        <w:t>'\..\..\model\util\dao\CategoryDao.php'</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b/>
          <w:bCs/>
          <w:color w:val="auto"/>
          <w:sz w:val="16"/>
          <w:szCs w:val="16"/>
          <w:shd w:val="clear" w:color="auto" w:fill="F7FAFF"/>
          <w:lang w:val="ru-BY" w:eastAsia="ru-BY"/>
        </w:rPr>
        <w:t xml:space="preserve">class </w:t>
      </w:r>
      <w:r w:rsidRPr="004F77C8">
        <w:rPr>
          <w:rFonts w:ascii="Courier New" w:eastAsia="Times New Roman" w:hAnsi="Courier New" w:cs="Courier New"/>
          <w:color w:val="auto"/>
          <w:sz w:val="16"/>
          <w:szCs w:val="16"/>
          <w:shd w:val="clear" w:color="auto" w:fill="F7FAFF"/>
          <w:lang w:val="ru-BY" w:eastAsia="ru-BY"/>
        </w:rPr>
        <w:t xml:space="preserve">CategoryDaoTest </w:t>
      </w:r>
      <w:r w:rsidRPr="004F77C8">
        <w:rPr>
          <w:rFonts w:ascii="Courier New" w:eastAsia="Times New Roman" w:hAnsi="Courier New" w:cs="Courier New"/>
          <w:b/>
          <w:bCs/>
          <w:color w:val="auto"/>
          <w:sz w:val="16"/>
          <w:szCs w:val="16"/>
          <w:shd w:val="clear" w:color="auto" w:fill="F7FAFF"/>
          <w:lang w:val="ru-BY" w:eastAsia="ru-BY"/>
        </w:rPr>
        <w:t xml:space="preserve">extends </w:t>
      </w:r>
      <w:r w:rsidRPr="004F77C8">
        <w:rPr>
          <w:rFonts w:ascii="Courier New" w:eastAsia="Times New Roman" w:hAnsi="Courier New" w:cs="Courier New"/>
          <w:color w:val="auto"/>
          <w:sz w:val="16"/>
          <w:szCs w:val="16"/>
          <w:shd w:val="clear" w:color="auto" w:fill="F7FAFF"/>
          <w:lang w:val="ru-BY" w:eastAsia="ru-BY"/>
        </w:rPr>
        <w:t>\Codeception\Test\Unit</w:t>
      </w:r>
      <w:r w:rsidRPr="004F77C8">
        <w:rPr>
          <w:rFonts w:ascii="Courier New" w:eastAsia="Times New Roman" w:hAnsi="Courier New" w:cs="Courier New"/>
          <w:color w:val="auto"/>
          <w:sz w:val="16"/>
          <w:szCs w:val="16"/>
          <w:shd w:val="clear" w:color="auto" w:fill="F7FAFF"/>
          <w:lang w:val="ru-BY" w:eastAsia="ru-BY"/>
        </w:rPr>
        <w:br/>
        <w: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private $expectedParam</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private function </w:t>
      </w:r>
      <w:r w:rsidRPr="004F77C8">
        <w:rPr>
          <w:rFonts w:ascii="Courier New" w:eastAsia="Times New Roman" w:hAnsi="Courier New" w:cs="Courier New"/>
          <w:color w:val="auto"/>
          <w:sz w:val="16"/>
          <w:szCs w:val="16"/>
          <w:shd w:val="clear" w:color="auto" w:fill="F7FAFF"/>
          <w:lang w:val="ru-BY" w:eastAsia="ru-BY"/>
        </w:rPr>
        <w:t>createMysqliQuerySpy($expectedParam)</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$this-&gt;</w:t>
      </w:r>
      <w:r w:rsidRPr="004F77C8">
        <w:rPr>
          <w:rFonts w:ascii="Courier New" w:eastAsia="Times New Roman" w:hAnsi="Courier New" w:cs="Courier New"/>
          <w:b/>
          <w:bCs/>
          <w:color w:val="auto"/>
          <w:sz w:val="16"/>
          <w:szCs w:val="16"/>
          <w:shd w:val="clear" w:color="auto" w:fill="F7FAFF"/>
          <w:lang w:val="ru-BY" w:eastAsia="ru-BY"/>
        </w:rPr>
        <w:t xml:space="preserve">expectedParam </w:t>
      </w:r>
      <w:r w:rsidRPr="004F77C8">
        <w:rPr>
          <w:rFonts w:ascii="Courier New" w:eastAsia="Times New Roman" w:hAnsi="Courier New" w:cs="Courier New"/>
          <w:color w:val="auto"/>
          <w:sz w:val="16"/>
          <w:szCs w:val="16"/>
          <w:shd w:val="clear" w:color="auto" w:fill="F7FAFF"/>
          <w:lang w:val="ru-BY" w:eastAsia="ru-BY"/>
        </w:rPr>
        <w:t>= $expectedParam;</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return </w:t>
      </w:r>
      <w:r w:rsidRPr="004F77C8">
        <w:rPr>
          <w:rFonts w:ascii="Courier New" w:eastAsia="Times New Roman" w:hAnsi="Courier New" w:cs="Courier New"/>
          <w:color w:val="auto"/>
          <w:sz w:val="16"/>
          <w:szCs w:val="16"/>
          <w:shd w:val="clear" w:color="auto" w:fill="F7FAFF"/>
          <w:lang w:val="ru-BY" w:eastAsia="ru-BY"/>
        </w:rPr>
        <w:t>$this-&gt;make(mysqli::</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"query" </w:t>
      </w:r>
      <w:r w:rsidRPr="004F77C8">
        <w:rPr>
          <w:rFonts w:ascii="Courier New" w:eastAsia="Times New Roman" w:hAnsi="Courier New" w:cs="Courier New"/>
          <w:color w:val="auto"/>
          <w:sz w:val="16"/>
          <w:szCs w:val="16"/>
          <w:shd w:val="clear" w:color="auto" w:fill="F7FAFF"/>
          <w:lang w:val="ru-BY" w:eastAsia="ru-BY"/>
        </w:rPr>
        <w:t xml:space="preserve">=&gt; </w:t>
      </w:r>
      <w:r w:rsidRPr="004F77C8">
        <w:rPr>
          <w:rFonts w:ascii="Courier New" w:eastAsia="Times New Roman" w:hAnsi="Courier New" w:cs="Courier New"/>
          <w:b/>
          <w:bCs/>
          <w:color w:val="auto"/>
          <w:sz w:val="16"/>
          <w:szCs w:val="16"/>
          <w:shd w:val="clear" w:color="auto" w:fill="F7FAFF"/>
          <w:lang w:val="ru-BY" w:eastAsia="ru-BY"/>
        </w:rPr>
        <w:t>function</w:t>
      </w:r>
      <w:r w:rsidRPr="004F77C8">
        <w:rPr>
          <w:rFonts w:ascii="Courier New" w:eastAsia="Times New Roman" w:hAnsi="Courier New" w:cs="Courier New"/>
          <w:color w:val="auto"/>
          <w:sz w:val="16"/>
          <w:szCs w:val="16"/>
          <w:shd w:val="clear" w:color="auto" w:fill="F7FAFF"/>
          <w:lang w:val="ru-BY" w:eastAsia="ru-BY"/>
        </w:rPr>
        <w:t>($actualParam)</w:t>
      </w:r>
      <w:r w:rsidRPr="004F77C8">
        <w:rPr>
          <w:rFonts w:ascii="Courier New" w:eastAsia="Times New Roman" w:hAnsi="Courier New" w:cs="Courier New"/>
          <w:color w:val="auto"/>
          <w:sz w:val="16"/>
          <w:szCs w:val="16"/>
          <w:shd w:val="clear" w:color="auto" w:fill="F7FAFF"/>
          <w:lang w:val="ru-BY" w:eastAsia="ru-BY"/>
        </w:rPr>
        <w:br/>
        <w:t xml:space="preserve">            { $this-&gt;assertEquals($this-&gt;</w:t>
      </w:r>
      <w:r w:rsidRPr="004F77C8">
        <w:rPr>
          <w:rFonts w:ascii="Courier New" w:eastAsia="Times New Roman" w:hAnsi="Courier New" w:cs="Courier New"/>
          <w:b/>
          <w:bCs/>
          <w:color w:val="auto"/>
          <w:sz w:val="16"/>
          <w:szCs w:val="16"/>
          <w:shd w:val="clear" w:color="auto" w:fill="F7FAFF"/>
          <w:lang w:val="ru-BY" w:eastAsia="ru-BY"/>
        </w:rPr>
        <w:t>expectedParam</w:t>
      </w:r>
      <w:r w:rsidRPr="004F77C8">
        <w:rPr>
          <w:rFonts w:ascii="Courier New" w:eastAsia="Times New Roman" w:hAnsi="Courier New" w:cs="Courier New"/>
          <w:color w:val="auto"/>
          <w:sz w:val="16"/>
          <w:szCs w:val="16"/>
          <w:shd w:val="clear" w:color="auto" w:fill="F7FAFF"/>
          <w:lang w:val="ru-BY" w:eastAsia="ru-BY"/>
        </w:rPr>
        <w:t>, $actualParam); }]);</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testAddNotCategoryExpectInvalidArgumentException()</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$dummy = $this-&gt;make(mysqli::</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CategoryDao($dummy);</w:t>
      </w:r>
      <w:r w:rsidRPr="004F77C8">
        <w:rPr>
          <w:rFonts w:ascii="Courier New" w:eastAsia="Times New Roman" w:hAnsi="Courier New" w:cs="Courier New"/>
          <w:color w:val="auto"/>
          <w:sz w:val="16"/>
          <w:szCs w:val="16"/>
          <w:shd w:val="clear" w:color="auto" w:fill="F7FAFF"/>
          <w:lang w:val="ru-BY" w:eastAsia="ru-BY"/>
        </w:rPr>
        <w:br/>
        <w:t xml:space="preserve">        $notCategoryObject = </w:t>
      </w:r>
      <w:r w:rsidRPr="004F77C8">
        <w:rPr>
          <w:rFonts w:ascii="Courier New" w:eastAsia="Times New Roman" w:hAnsi="Courier New" w:cs="Courier New"/>
          <w:b/>
          <w:bCs/>
          <w:color w:val="auto"/>
          <w:sz w:val="16"/>
          <w:szCs w:val="16"/>
          <w:shd w:val="clear" w:color="auto" w:fill="F7FAFF"/>
          <w:lang w:val="ru-BY" w:eastAsia="ru-BY"/>
        </w:rPr>
        <w:t>"test"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$categoryDao-&gt;add($notCategoryObject);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testAddCategoryExpectQuery()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$name = </w:t>
      </w:r>
      <w:r w:rsidRPr="004F77C8">
        <w:rPr>
          <w:rFonts w:ascii="Courier New" w:eastAsia="Times New Roman" w:hAnsi="Courier New" w:cs="Courier New"/>
          <w:b/>
          <w:bCs/>
          <w:color w:val="auto"/>
          <w:sz w:val="16"/>
          <w:szCs w:val="16"/>
          <w:shd w:val="clear" w:color="auto" w:fill="F7FAFF"/>
          <w:lang w:val="ru-BY" w:eastAsia="ru-BY"/>
        </w:rPr>
        <w:t>"Motherboards"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Category(12, $name);</w:t>
      </w:r>
      <w:r w:rsidRPr="004F77C8">
        <w:rPr>
          <w:rFonts w:ascii="Courier New" w:eastAsia="Times New Roman" w:hAnsi="Courier New" w:cs="Courier New"/>
          <w:color w:val="auto"/>
          <w:sz w:val="16"/>
          <w:szCs w:val="16"/>
          <w:shd w:val="clear" w:color="auto" w:fill="F7FAFF"/>
          <w:lang w:val="ru-BY" w:eastAsia="ru-BY"/>
        </w:rPr>
        <w:br/>
        <w:t xml:space="preserve">        $table_name = </w:t>
      </w:r>
      <w:r w:rsidRPr="004F77C8">
        <w:rPr>
          <w:rFonts w:ascii="Courier New" w:eastAsia="Times New Roman" w:hAnsi="Courier New" w:cs="Courier New"/>
          <w:b/>
          <w:bCs/>
          <w:color w:val="auto"/>
          <w:sz w:val="16"/>
          <w:szCs w:val="16"/>
          <w:shd w:val="clear" w:color="auto" w:fill="F7FAFF"/>
          <w:lang w:val="ru-BY" w:eastAsia="ru-BY"/>
        </w:rPr>
        <w:t>'categories'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$query = </w:t>
      </w:r>
      <w:r w:rsidRPr="004F77C8">
        <w:rPr>
          <w:rFonts w:ascii="Courier New" w:eastAsia="Times New Roman" w:hAnsi="Courier New" w:cs="Courier New"/>
          <w:b/>
          <w:bCs/>
          <w:color w:val="auto"/>
          <w:sz w:val="16"/>
          <w:szCs w:val="16"/>
          <w:shd w:val="clear" w:color="auto" w:fill="F7FAFF"/>
          <w:lang w:val="ru-BY" w:eastAsia="ru-BY"/>
        </w:rPr>
        <w:t>"INSERT INTO `</w:t>
      </w:r>
      <w:r w:rsidRPr="004F77C8">
        <w:rPr>
          <w:rFonts w:ascii="Courier New" w:eastAsia="Times New Roman" w:hAnsi="Courier New" w:cs="Courier New"/>
          <w:color w:val="auto"/>
          <w:sz w:val="16"/>
          <w:szCs w:val="16"/>
          <w:shd w:val="clear" w:color="auto" w:fill="F7FAFF"/>
          <w:lang w:val="ru-BY" w:eastAsia="ru-BY"/>
        </w:rPr>
        <w:t>$table_name</w:t>
      </w:r>
      <w:r w:rsidRPr="004F77C8">
        <w:rPr>
          <w:rFonts w:ascii="Courier New" w:eastAsia="Times New Roman" w:hAnsi="Courier New" w:cs="Courier New"/>
          <w:b/>
          <w:bCs/>
          <w:color w:val="auto"/>
          <w:sz w:val="16"/>
          <w:szCs w:val="16"/>
          <w:shd w:val="clear" w:color="auto" w:fill="F7FAFF"/>
          <w:lang w:val="ru-BY" w:eastAsia="ru-BY"/>
        </w:rPr>
        <w:t xml:space="preserve">` (`name`) </w:t>
      </w:r>
      <w:r w:rsidRPr="004F77C8">
        <w:rPr>
          <w:rFonts w:ascii="Courier New" w:eastAsia="Times New Roman" w:hAnsi="Courier New" w:cs="Courier New"/>
          <w:b/>
          <w:bCs/>
          <w:color w:val="auto"/>
          <w:sz w:val="16"/>
          <w:szCs w:val="16"/>
          <w:shd w:val="clear" w:color="auto" w:fill="F7FAFF"/>
          <w:lang w:val="ru-BY" w:eastAsia="ru-BY"/>
        </w:rPr>
        <w:br/>
        <w:t xml:space="preserve">            VALUES ('</w:t>
      </w:r>
      <w:r w:rsidRPr="004F77C8">
        <w:rPr>
          <w:rFonts w:ascii="Courier New" w:eastAsia="Times New Roman" w:hAnsi="Courier New" w:cs="Courier New"/>
          <w:color w:val="auto"/>
          <w:sz w:val="16"/>
          <w:szCs w:val="16"/>
          <w:shd w:val="clear" w:color="auto" w:fill="F7FAFF"/>
          <w:lang w:val="ru-BY" w:eastAsia="ru-BY"/>
        </w:rPr>
        <w:t>$name</w:t>
      </w:r>
      <w:r w:rsidRPr="004F77C8">
        <w:rPr>
          <w:rFonts w:ascii="Courier New" w:eastAsia="Times New Roman" w:hAnsi="Courier New" w:cs="Courier New"/>
          <w:b/>
          <w:bCs/>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4F77C8">
        <w:rPr>
          <w:rFonts w:ascii="Courier New" w:eastAsia="Times New Roman" w:hAnsi="Courier New" w:cs="Courier New"/>
          <w:color w:val="auto"/>
          <w:sz w:val="16"/>
          <w:szCs w:val="16"/>
          <w:shd w:val="clear" w:color="auto" w:fill="F7FAFF"/>
          <w:lang w:val="ru-BY" w:eastAsia="ru-BY"/>
        </w:rPr>
        <w:br/>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CategoryDao($mysqliSpy);</w:t>
      </w:r>
      <w:r w:rsidRPr="004F77C8">
        <w:rPr>
          <w:rFonts w:ascii="Courier New" w:eastAsia="Times New Roman" w:hAnsi="Courier New" w:cs="Courier New"/>
          <w:color w:val="auto"/>
          <w:sz w:val="16"/>
          <w:szCs w:val="16"/>
          <w:shd w:val="clear" w:color="auto" w:fill="F7FAFF"/>
          <w:lang w:val="ru-BY" w:eastAsia="ru-BY"/>
        </w:rPr>
        <w:br/>
        <w:t xml:space="preserve">        $categoryDao-&gt;add($category);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testUpdateNotCategoryExpectInvalidArgumentException()</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$dummy = $this-&gt;make(mysqli::</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lastRenderedPageBreak/>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CategoryDao($dummy);</w:t>
      </w:r>
      <w:r w:rsidRPr="004F77C8">
        <w:rPr>
          <w:rFonts w:ascii="Courier New" w:eastAsia="Times New Roman" w:hAnsi="Courier New" w:cs="Courier New"/>
          <w:color w:val="auto"/>
          <w:sz w:val="16"/>
          <w:szCs w:val="16"/>
          <w:shd w:val="clear" w:color="auto" w:fill="F7FAFF"/>
          <w:lang w:val="ru-BY" w:eastAsia="ru-BY"/>
        </w:rPr>
        <w:br/>
        <w:t xml:space="preserve">        $notCategoryObject = </w:t>
      </w:r>
      <w:r w:rsidRPr="004F77C8">
        <w:rPr>
          <w:rFonts w:ascii="Courier New" w:eastAsia="Times New Roman" w:hAnsi="Courier New" w:cs="Courier New"/>
          <w:b/>
          <w:bCs/>
          <w:color w:val="auto"/>
          <w:sz w:val="16"/>
          <w:szCs w:val="16"/>
          <w:shd w:val="clear" w:color="auto" w:fill="F7FAFF"/>
          <w:lang w:val="ru-BY" w:eastAsia="ru-BY"/>
        </w:rPr>
        <w:t>"test"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4F77C8">
        <w:rPr>
          <w:rFonts w:ascii="Courier New" w:eastAsia="Times New Roman" w:hAnsi="Courier New" w:cs="Courier New"/>
          <w:b/>
          <w:bCs/>
          <w:color w:val="auto"/>
          <w:sz w:val="16"/>
          <w:szCs w:val="16"/>
          <w:shd w:val="clear" w:color="auto" w:fill="F7FAFF"/>
          <w:lang w:val="ru-BY" w:eastAsia="ru-BY"/>
        </w:rPr>
        <w:t>class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$categoryDao-&gt;update($notCategoryObject);</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b/>
          <w:bCs/>
          <w:color w:val="auto"/>
          <w:sz w:val="16"/>
          <w:szCs w:val="16"/>
          <w:shd w:val="clear" w:color="auto" w:fill="F7FAFF"/>
          <w:lang w:val="ru-BY" w:eastAsia="ru-BY"/>
        </w:rPr>
        <w:t xml:space="preserve">public function </w:t>
      </w:r>
      <w:r w:rsidRPr="004F77C8">
        <w:rPr>
          <w:rFonts w:ascii="Courier New" w:eastAsia="Times New Roman" w:hAnsi="Courier New" w:cs="Courier New"/>
          <w:color w:val="auto"/>
          <w:sz w:val="16"/>
          <w:szCs w:val="16"/>
          <w:shd w:val="clear" w:color="auto" w:fill="F7FAFF"/>
          <w:lang w:val="ru-BY" w:eastAsia="ru-BY"/>
        </w:rPr>
        <w:t>testUpdateCategoryExpectQuery()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 xml:space="preserve">        $id = 123;</w:t>
      </w:r>
      <w:r w:rsidRPr="004F77C8">
        <w:rPr>
          <w:rFonts w:ascii="Courier New" w:eastAsia="Times New Roman" w:hAnsi="Courier New" w:cs="Courier New"/>
          <w:color w:val="auto"/>
          <w:sz w:val="16"/>
          <w:szCs w:val="16"/>
          <w:shd w:val="clear" w:color="auto" w:fill="F7FAFF"/>
          <w:lang w:val="ru-BY" w:eastAsia="ru-BY"/>
        </w:rPr>
        <w:br/>
        <w:t xml:space="preserve">        $name = </w:t>
      </w:r>
      <w:r w:rsidRPr="004F77C8">
        <w:rPr>
          <w:rFonts w:ascii="Courier New" w:eastAsia="Times New Roman" w:hAnsi="Courier New" w:cs="Courier New"/>
          <w:b/>
          <w:bCs/>
          <w:color w:val="auto"/>
          <w:sz w:val="16"/>
          <w:szCs w:val="16"/>
          <w:shd w:val="clear" w:color="auto" w:fill="F7FAFF"/>
          <w:lang w:val="ru-BY" w:eastAsia="ru-BY"/>
        </w:rPr>
        <w:t>"Motherboards"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$category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Category($id, $name);</w:t>
      </w:r>
      <w:r w:rsidRPr="004F77C8">
        <w:rPr>
          <w:rFonts w:ascii="Courier New" w:eastAsia="Times New Roman" w:hAnsi="Courier New" w:cs="Courier New"/>
          <w:color w:val="auto"/>
          <w:sz w:val="16"/>
          <w:szCs w:val="16"/>
          <w:shd w:val="clear" w:color="auto" w:fill="F7FAFF"/>
          <w:lang w:val="ru-BY" w:eastAsia="ru-BY"/>
        </w:rPr>
        <w:br/>
        <w:t xml:space="preserve">        $table_name = </w:t>
      </w:r>
      <w:r w:rsidRPr="004F77C8">
        <w:rPr>
          <w:rFonts w:ascii="Courier New" w:eastAsia="Times New Roman" w:hAnsi="Courier New" w:cs="Courier New"/>
          <w:b/>
          <w:bCs/>
          <w:color w:val="auto"/>
          <w:sz w:val="16"/>
          <w:szCs w:val="16"/>
          <w:shd w:val="clear" w:color="auto" w:fill="F7FAFF"/>
          <w:lang w:val="ru-BY" w:eastAsia="ru-BY"/>
        </w:rPr>
        <w:t>'categories'</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$query = </w:t>
      </w:r>
      <w:r w:rsidRPr="004F77C8">
        <w:rPr>
          <w:rFonts w:ascii="Courier New" w:eastAsia="Times New Roman" w:hAnsi="Courier New" w:cs="Courier New"/>
          <w:b/>
          <w:bCs/>
          <w:color w:val="auto"/>
          <w:sz w:val="16"/>
          <w:szCs w:val="16"/>
          <w:shd w:val="clear" w:color="auto" w:fill="F7FAFF"/>
          <w:lang w:val="ru-BY" w:eastAsia="ru-BY"/>
        </w:rPr>
        <w:t>"UPDATE `</w:t>
      </w:r>
      <w:r w:rsidRPr="004F77C8">
        <w:rPr>
          <w:rFonts w:ascii="Courier New" w:eastAsia="Times New Roman" w:hAnsi="Courier New" w:cs="Courier New"/>
          <w:color w:val="auto"/>
          <w:sz w:val="16"/>
          <w:szCs w:val="16"/>
          <w:shd w:val="clear" w:color="auto" w:fill="F7FAFF"/>
          <w:lang w:val="ru-BY" w:eastAsia="ru-BY"/>
        </w:rPr>
        <w:t>$table_name</w:t>
      </w:r>
      <w:r w:rsidRPr="004F77C8">
        <w:rPr>
          <w:rFonts w:ascii="Courier New" w:eastAsia="Times New Roman" w:hAnsi="Courier New" w:cs="Courier New"/>
          <w:b/>
          <w:bCs/>
          <w:color w:val="auto"/>
          <w:sz w:val="16"/>
          <w:szCs w:val="16"/>
          <w:shd w:val="clear" w:color="auto" w:fill="F7FAFF"/>
          <w:lang w:val="ru-BY" w:eastAsia="ru-BY"/>
        </w:rPr>
        <w:t>` SET `name` = '</w:t>
      </w:r>
      <w:r w:rsidRPr="004F77C8">
        <w:rPr>
          <w:rFonts w:ascii="Courier New" w:eastAsia="Times New Roman" w:hAnsi="Courier New" w:cs="Courier New"/>
          <w:color w:val="auto"/>
          <w:sz w:val="16"/>
          <w:szCs w:val="16"/>
          <w:shd w:val="clear" w:color="auto" w:fill="F7FAFF"/>
          <w:lang w:val="ru-BY" w:eastAsia="ru-BY"/>
        </w:rPr>
        <w:t>$name</w:t>
      </w:r>
      <w:r w:rsidRPr="004F77C8">
        <w:rPr>
          <w:rFonts w:ascii="Courier New" w:eastAsia="Times New Roman" w:hAnsi="Courier New" w:cs="Courier New"/>
          <w:b/>
          <w:bCs/>
          <w:color w:val="auto"/>
          <w:sz w:val="16"/>
          <w:szCs w:val="16"/>
          <w:shd w:val="clear" w:color="auto" w:fill="F7FAFF"/>
          <w:lang w:val="ru-BY" w:eastAsia="ru-BY"/>
        </w:rPr>
        <w:t>' WHERE `id` = '</w:t>
      </w:r>
      <w:r w:rsidRPr="004F77C8">
        <w:rPr>
          <w:rFonts w:ascii="Courier New" w:eastAsia="Times New Roman" w:hAnsi="Courier New" w:cs="Courier New"/>
          <w:color w:val="auto"/>
          <w:sz w:val="16"/>
          <w:szCs w:val="16"/>
          <w:shd w:val="clear" w:color="auto" w:fill="F7FAFF"/>
          <w:lang w:val="ru-BY" w:eastAsia="ru-BY"/>
        </w:rPr>
        <w:t>$id</w:t>
      </w:r>
      <w:r w:rsidRPr="004F77C8">
        <w:rPr>
          <w:rFonts w:ascii="Courier New" w:eastAsia="Times New Roman" w:hAnsi="Courier New" w:cs="Courier New"/>
          <w:b/>
          <w:bCs/>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t>;</w:t>
      </w:r>
      <w:r w:rsidRPr="004F77C8">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4F77C8">
        <w:rPr>
          <w:rFonts w:ascii="Courier New" w:eastAsia="Times New Roman" w:hAnsi="Courier New" w:cs="Courier New"/>
          <w:color w:val="auto"/>
          <w:sz w:val="16"/>
          <w:szCs w:val="16"/>
          <w:shd w:val="clear" w:color="auto" w:fill="F7FAFF"/>
          <w:lang w:val="ru-BY" w:eastAsia="ru-BY"/>
        </w:rPr>
        <w:br/>
        <w:t xml:space="preserve">        $categoryDao = </w:t>
      </w:r>
      <w:r w:rsidRPr="004F77C8">
        <w:rPr>
          <w:rFonts w:ascii="Courier New" w:eastAsia="Times New Roman" w:hAnsi="Courier New" w:cs="Courier New"/>
          <w:b/>
          <w:bCs/>
          <w:color w:val="auto"/>
          <w:sz w:val="16"/>
          <w:szCs w:val="16"/>
          <w:shd w:val="clear" w:color="auto" w:fill="F7FAFF"/>
          <w:lang w:val="ru-BY" w:eastAsia="ru-BY"/>
        </w:rPr>
        <w:t xml:space="preserve">new </w:t>
      </w:r>
      <w:r w:rsidRPr="004F77C8">
        <w:rPr>
          <w:rFonts w:ascii="Courier New" w:eastAsia="Times New Roman" w:hAnsi="Courier New" w:cs="Courier New"/>
          <w:color w:val="auto"/>
          <w:sz w:val="16"/>
          <w:szCs w:val="16"/>
          <w:shd w:val="clear" w:color="auto" w:fill="F7FAFF"/>
          <w:lang w:val="ru-BY" w:eastAsia="ru-BY"/>
        </w:rPr>
        <w:t>CategoryDao($mysqliSpy);</w:t>
      </w:r>
      <w:r w:rsidRPr="004F77C8">
        <w:rPr>
          <w:rFonts w:ascii="Courier New" w:eastAsia="Times New Roman" w:hAnsi="Courier New" w:cs="Courier New"/>
          <w:color w:val="auto"/>
          <w:sz w:val="16"/>
          <w:szCs w:val="16"/>
          <w:shd w:val="clear" w:color="auto" w:fill="F7FAFF"/>
          <w:lang w:val="ru-BY" w:eastAsia="ru-BY"/>
        </w:rPr>
        <w:br/>
        <w:t xml:space="preserve">        $categoryDao-&gt;update($category);</w:t>
      </w:r>
      <w:r w:rsidRPr="004F77C8">
        <w:rPr>
          <w:rFonts w:ascii="Courier New" w:eastAsia="Times New Roman" w:hAnsi="Courier New" w:cs="Courier New"/>
          <w:color w:val="auto"/>
          <w:sz w:val="16"/>
          <w:szCs w:val="16"/>
          <w:shd w:val="clear" w:color="auto" w:fill="F7FAFF"/>
          <w:lang w:val="ru-BY" w:eastAsia="ru-BY"/>
        </w:rPr>
        <w:br/>
        <w:t xml:space="preserve">    }</w:t>
      </w:r>
      <w:r w:rsidRPr="004F77C8">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5A3B47" w:rsidRPr="001C5BB1" w:rsidRDefault="001C5BB1" w:rsidP="00F54833">
      <w:pPr>
        <w:rPr>
          <w:rFonts w:ascii="Times New Roman" w:hAnsi="Times New Roman" w:cs="Times New Roman"/>
          <w:sz w:val="26"/>
          <w:szCs w:val="26"/>
        </w:rPr>
      </w:pPr>
      <w:r>
        <w:rPr>
          <w:rFonts w:ascii="Times New Roman" w:hAnsi="Times New Roman" w:cs="Times New Roman"/>
          <w:sz w:val="26"/>
          <w:szCs w:val="26"/>
        </w:rPr>
        <w:t>DBDaoTest.php</w:t>
      </w:r>
    </w:p>
    <w:p w:rsidR="001C5BB1" w:rsidRPr="001C5BB1" w:rsidRDefault="001C5BB1" w:rsidP="001C5B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1C5BB1">
        <w:rPr>
          <w:rFonts w:ascii="Courier New" w:eastAsia="Times New Roman" w:hAnsi="Courier New" w:cs="Courier New"/>
          <w:b/>
          <w:bCs/>
          <w:color w:val="auto"/>
          <w:sz w:val="16"/>
          <w:szCs w:val="16"/>
          <w:shd w:val="clear" w:color="auto" w:fill="F7FAFF"/>
          <w:lang w:val="ru-BY" w:eastAsia="ru-BY"/>
        </w:rPr>
        <w:t>&lt;?php</w:t>
      </w:r>
      <w:r w:rsidRPr="001C5BB1">
        <w:rPr>
          <w:rFonts w:ascii="Courier New" w:eastAsia="Times New Roman" w:hAnsi="Courier New" w:cs="Courier New"/>
          <w:b/>
          <w:bCs/>
          <w:color w:val="auto"/>
          <w:sz w:val="16"/>
          <w:szCs w:val="16"/>
          <w:shd w:val="clear" w:color="auto" w:fill="F7FAFF"/>
          <w:lang w:val="ru-BY" w:eastAsia="ru-BY"/>
        </w:rPr>
        <w:br/>
      </w:r>
      <w:r w:rsidRPr="001C5BB1">
        <w:rPr>
          <w:rFonts w:ascii="Courier New" w:eastAsia="Times New Roman" w:hAnsi="Courier New" w:cs="Courier New"/>
          <w:b/>
          <w:bCs/>
          <w:color w:val="auto"/>
          <w:sz w:val="16"/>
          <w:szCs w:val="16"/>
          <w:shd w:val="clear" w:color="auto" w:fill="F7FAFF"/>
          <w:lang w:val="ru-BY" w:eastAsia="ru-BY"/>
        </w:rPr>
        <w:br/>
        <w:t xml:space="preserve">require_once </w:t>
      </w:r>
      <w:r w:rsidRPr="001C5BB1">
        <w:rPr>
          <w:rFonts w:ascii="Courier New" w:eastAsia="Times New Roman" w:hAnsi="Courier New" w:cs="Courier New"/>
          <w:b/>
          <w:bCs/>
          <w:i/>
          <w:iCs/>
          <w:color w:val="auto"/>
          <w:sz w:val="16"/>
          <w:szCs w:val="16"/>
          <w:shd w:val="clear" w:color="auto" w:fill="F7FAFF"/>
          <w:lang w:val="ru-BY" w:eastAsia="ru-BY"/>
        </w:rPr>
        <w:t xml:space="preserve">__DIR__ </w:t>
      </w:r>
      <w:r w:rsidRPr="001C5BB1">
        <w:rPr>
          <w:rFonts w:ascii="Courier New" w:eastAsia="Times New Roman" w:hAnsi="Courier New" w:cs="Courier New"/>
          <w:color w:val="auto"/>
          <w:sz w:val="16"/>
          <w:szCs w:val="16"/>
          <w:shd w:val="clear" w:color="auto" w:fill="F7FAFF"/>
          <w:lang w:val="ru-BY" w:eastAsia="ru-BY"/>
        </w:rPr>
        <w:t xml:space="preserve">. </w:t>
      </w:r>
      <w:r w:rsidRPr="001C5BB1">
        <w:rPr>
          <w:rFonts w:ascii="Courier New" w:eastAsia="Times New Roman" w:hAnsi="Courier New" w:cs="Courier New"/>
          <w:b/>
          <w:bCs/>
          <w:color w:val="auto"/>
          <w:sz w:val="16"/>
          <w:szCs w:val="16"/>
          <w:shd w:val="clear" w:color="auto" w:fill="F7FAFF"/>
          <w:lang w:val="ru-BY" w:eastAsia="ru-BY"/>
        </w:rPr>
        <w:t>'\..\..\model\util\dao\DBDao.php'</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b/>
          <w:bCs/>
          <w:color w:val="auto"/>
          <w:sz w:val="16"/>
          <w:szCs w:val="16"/>
          <w:shd w:val="clear" w:color="auto" w:fill="F7FAFF"/>
          <w:lang w:val="ru-BY" w:eastAsia="ru-BY"/>
        </w:rPr>
        <w:t xml:space="preserve">class </w:t>
      </w:r>
      <w:r w:rsidRPr="001C5BB1">
        <w:rPr>
          <w:rFonts w:ascii="Courier New" w:eastAsia="Times New Roman" w:hAnsi="Courier New" w:cs="Courier New"/>
          <w:color w:val="auto"/>
          <w:sz w:val="16"/>
          <w:szCs w:val="16"/>
          <w:shd w:val="clear" w:color="auto" w:fill="F7FAFF"/>
          <w:lang w:val="ru-BY" w:eastAsia="ru-BY"/>
        </w:rPr>
        <w:t xml:space="preserve">DBDaoTest </w:t>
      </w:r>
      <w:r w:rsidRPr="001C5BB1">
        <w:rPr>
          <w:rFonts w:ascii="Courier New" w:eastAsia="Times New Roman" w:hAnsi="Courier New" w:cs="Courier New"/>
          <w:b/>
          <w:bCs/>
          <w:color w:val="auto"/>
          <w:sz w:val="16"/>
          <w:szCs w:val="16"/>
          <w:shd w:val="clear" w:color="auto" w:fill="F7FAFF"/>
          <w:lang w:val="ru-BY" w:eastAsia="ru-BY"/>
        </w:rPr>
        <w:t xml:space="preserve">extends </w:t>
      </w:r>
      <w:r w:rsidRPr="001C5BB1">
        <w:rPr>
          <w:rFonts w:ascii="Courier New" w:eastAsia="Times New Roman" w:hAnsi="Courier New" w:cs="Courier New"/>
          <w:color w:val="auto"/>
          <w:sz w:val="16"/>
          <w:szCs w:val="16"/>
          <w:shd w:val="clear" w:color="auto" w:fill="F7FAFF"/>
          <w:lang w:val="ru-BY" w:eastAsia="ru-BY"/>
        </w:rPr>
        <w:t>\Codeception\Test\Unit</w:t>
      </w:r>
      <w:r w:rsidRPr="001C5BB1">
        <w:rPr>
          <w:rFonts w:ascii="Courier New" w:eastAsia="Times New Roman" w:hAnsi="Courier New" w:cs="Courier New"/>
          <w:color w:val="auto"/>
          <w:sz w:val="16"/>
          <w:szCs w:val="16"/>
          <w:shd w:val="clear" w:color="auto" w:fill="F7FAFF"/>
          <w:lang w:val="ru-BY" w:eastAsia="ru-BY"/>
        </w:rPr>
        <w:b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$iterate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$obj</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$queryStr</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$mysqliStub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private $dbDaoStub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testGetAllFromEmptyTableExpectEmptyArray()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testGetAllFromNonEmptyTableExpectArrayWithObject()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 xml:space="preserve">(2, </w:t>
      </w:r>
      <w:r w:rsidRPr="001C5BB1">
        <w:rPr>
          <w:rFonts w:ascii="Courier New" w:eastAsia="Times New Roman" w:hAnsi="Courier New" w:cs="Courier New"/>
          <w:b/>
          <w:bCs/>
          <w:color w:val="auto"/>
          <w:sz w:val="16"/>
          <w:szCs w:val="16"/>
          <w:shd w:val="clear" w:color="auto" w:fill="F7FAFF"/>
          <w:lang w:val="ru-BY" w:eastAsia="ru-BY"/>
        </w:rPr>
        <w:t>"123"</w:t>
      </w:r>
      <w:r w:rsidRPr="001C5BB1">
        <w:rPr>
          <w:rFonts w:ascii="Courier New" w:eastAsia="Times New Roman" w:hAnsi="Courier New" w:cs="Courier New"/>
          <w:color w:val="auto"/>
          <w:sz w:val="16"/>
          <w:szCs w:val="16"/>
          <w:shd w:val="clear" w:color="auto" w:fill="F7FAFF"/>
          <w:lang w:val="ru-BY" w:eastAsia="ru-BY"/>
        </w:rPr>
        <w:t>, 14.8);</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 xml:space="preserve">($object); </w:t>
      </w:r>
      <w:r w:rsidRPr="001C5BB1">
        <w:rPr>
          <w:rFonts w:ascii="Courier New" w:eastAsia="Times New Roman" w:hAnsi="Courier New" w:cs="Courier New"/>
          <w:i/>
          <w:iCs/>
          <w:color w:val="auto"/>
          <w:sz w:val="16"/>
          <w:szCs w:val="16"/>
          <w:shd w:val="clear" w:color="auto" w:fill="F7FAFF"/>
          <w:lang w:val="ru-BY" w:eastAsia="ru-BY"/>
        </w:rPr>
        <w:t>//$object!</w:t>
      </w:r>
      <w:r w:rsidRPr="001C5BB1">
        <w:rPr>
          <w:rFonts w:ascii="Courier New" w:eastAsia="Times New Roman" w:hAnsi="Courier New" w:cs="Courier New"/>
          <w:i/>
          <w:iCs/>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t>$actual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testGetAllSearchedFromEmptyTableWithoutSortColumnExpectEmptyArray()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-&gt;getAllSearched($column, $pattern);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testGetAllSearchedFromEmptyTableWithSortColumnAndDescExpectEmptyArray()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lastRenderedPageBreak/>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 DESC"</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 </w:t>
      </w:r>
      <w:r w:rsidRPr="001C5BB1">
        <w:rPr>
          <w:rFonts w:ascii="Courier New" w:eastAsia="Times New Roman" w:hAnsi="Courier New" w:cs="Courier New"/>
          <w:b/>
          <w:bCs/>
          <w:color w:val="auto"/>
          <w:sz w:val="16"/>
          <w:szCs w:val="16"/>
          <w:shd w:val="clear" w:color="auto" w:fill="F7FAFF"/>
          <w:lang w:val="ru-BY" w:eastAsia="ru-BY"/>
        </w:rPr>
        <w:t>true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testGetAllSearchedFromEmptyTableWithSortColumnExpectEmptyArray()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testGetAllSearchedFromNonEmptyTableWithoutSortColumnExpectArrayWithObject()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-&gt;getAllSearched($column, $pattern);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testGetAllSearchedFromNonEmptyTableWithSortColumnAndDescExpectArrayWithObject()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 DESC"</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 </w:t>
      </w:r>
      <w:r w:rsidRPr="001C5BB1">
        <w:rPr>
          <w:rFonts w:ascii="Courier New" w:eastAsia="Times New Roman" w:hAnsi="Courier New" w:cs="Courier New"/>
          <w:b/>
          <w:bCs/>
          <w:color w:val="auto"/>
          <w:sz w:val="16"/>
          <w:szCs w:val="16"/>
          <w:shd w:val="clear" w:color="auto" w:fill="F7FAFF"/>
          <w:lang w:val="ru-BY" w:eastAsia="ru-BY"/>
        </w:rPr>
        <w:t>true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testGetAllSearchedFromNonEmptyTableWithSortColumnExpectArrayWithObject()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$pattern = </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$sort_column = </w:t>
      </w:r>
      <w:r w:rsidRPr="001C5BB1">
        <w:rPr>
          <w:rFonts w:ascii="Courier New" w:eastAsia="Times New Roman" w:hAnsi="Courier New" w:cs="Courier New"/>
          <w:b/>
          <w:bCs/>
          <w:color w:val="auto"/>
          <w:sz w:val="16"/>
          <w:szCs w:val="16"/>
          <w:shd w:val="clear" w:color="auto" w:fill="F7FAFF"/>
          <w:lang w:val="ru-BY" w:eastAsia="ru-BY"/>
        </w:rPr>
        <w:t>"sort_column"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LIKE '</w:t>
      </w:r>
      <w:r w:rsidRPr="001C5BB1">
        <w:rPr>
          <w:rFonts w:ascii="Courier New" w:eastAsia="Times New Roman" w:hAnsi="Courier New" w:cs="Courier New"/>
          <w:color w:val="auto"/>
          <w:sz w:val="16"/>
          <w:szCs w:val="16"/>
          <w:shd w:val="clear" w:color="auto" w:fill="F7FAFF"/>
          <w:lang w:val="ru-BY" w:eastAsia="ru-BY"/>
        </w:rPr>
        <w:t>$pattern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br/>
        <w:t xml:space="preserve">                  ORDER BY `</w:t>
      </w:r>
      <w:r w:rsidRPr="001C5BB1">
        <w:rPr>
          <w:rFonts w:ascii="Courier New" w:eastAsia="Times New Roman" w:hAnsi="Courier New" w:cs="Courier New"/>
          <w:color w:val="auto"/>
          <w:sz w:val="16"/>
          <w:szCs w:val="16"/>
          <w:shd w:val="clear" w:color="auto" w:fill="F7FAFF"/>
          <w:lang w:val="ru-BY" w:eastAsia="ru-BY"/>
        </w:rPr>
        <w:t>$sort_column</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-&gt;getAllSearched(</w:t>
      </w:r>
      <w:r w:rsidRPr="001C5BB1">
        <w:rPr>
          <w:rFonts w:ascii="Courier New" w:eastAsia="Times New Roman" w:hAnsi="Courier New" w:cs="Courier New"/>
          <w:color w:val="auto"/>
          <w:sz w:val="16"/>
          <w:szCs w:val="16"/>
          <w:shd w:val="clear" w:color="auto" w:fill="F7FAFF"/>
          <w:lang w:val="ru-BY" w:eastAsia="ru-BY"/>
        </w:rPr>
        <w:br/>
        <w:t xml:space="preserve">            $column, $pattern, $sort_column);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testGetByFromEmptyTableExpectEmptyArray()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$column_name = </w:t>
      </w:r>
      <w:r w:rsidRPr="001C5BB1">
        <w:rPr>
          <w:rFonts w:ascii="Courier New" w:eastAsia="Times New Roman" w:hAnsi="Courier New" w:cs="Courier New"/>
          <w:b/>
          <w:bCs/>
          <w:color w:val="auto"/>
          <w:sz w:val="16"/>
          <w:szCs w:val="16"/>
          <w:shd w:val="clear" w:color="auto" w:fill="F7FAFF"/>
          <w:lang w:val="ru-BY" w:eastAsia="ru-BY"/>
        </w:rPr>
        <w:t>"column_name"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lastRenderedPageBreak/>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$column_name</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-&gt;getBy($column_name, $value);</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testGetByFromNonEmptyTableExpectArrayWithObject()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$column_name = </w:t>
      </w:r>
      <w:r w:rsidRPr="001C5BB1">
        <w:rPr>
          <w:rFonts w:ascii="Courier New" w:eastAsia="Times New Roman" w:hAnsi="Courier New" w:cs="Courier New"/>
          <w:b/>
          <w:bCs/>
          <w:color w:val="auto"/>
          <w:sz w:val="16"/>
          <w:szCs w:val="16"/>
          <w:shd w:val="clear" w:color="auto" w:fill="F7FAFF"/>
          <w:lang w:val="ru-BY" w:eastAsia="ru-BY"/>
        </w:rPr>
        <w:t>"column_name"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"SELECT </w:t>
      </w:r>
      <w:r w:rsidRPr="001C5BB1">
        <w:rPr>
          <w:rFonts w:ascii="Courier New" w:eastAsia="Times New Roman" w:hAnsi="Courier New" w:cs="Courier New"/>
          <w:i/>
          <w:iCs/>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 xml:space="preserve"> FROM `name` WHERE `</w:t>
      </w:r>
      <w:r w:rsidRPr="001C5BB1">
        <w:rPr>
          <w:rFonts w:ascii="Courier New" w:eastAsia="Times New Roman" w:hAnsi="Courier New" w:cs="Courier New"/>
          <w:color w:val="auto"/>
          <w:sz w:val="16"/>
          <w:szCs w:val="16"/>
          <w:shd w:val="clear" w:color="auto" w:fill="F7FAFF"/>
          <w:lang w:val="ru-BY" w:eastAsia="ru-BY"/>
        </w:rPr>
        <w:t>$column_name</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($object);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-&gt;getBy($column_name, $value);</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testGetColumnByFromEmptyTableExpectEmptyArray()</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$get_column = </w:t>
      </w:r>
      <w:r w:rsidRPr="001C5BB1">
        <w:rPr>
          <w:rFonts w:ascii="Courier New" w:eastAsia="Times New Roman" w:hAnsi="Courier New" w:cs="Courier New"/>
          <w:b/>
          <w:bCs/>
          <w:color w:val="auto"/>
          <w:sz w:val="16"/>
          <w:szCs w:val="16"/>
          <w:shd w:val="clear" w:color="auto" w:fill="F7FAFF"/>
          <w:lang w:val="ru-BY" w:eastAsia="ru-BY"/>
        </w:rPr>
        <w:t>"getcolumn"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"SELECT `</w:t>
      </w:r>
      <w:r w:rsidRPr="001C5BB1">
        <w:rPr>
          <w:rFonts w:ascii="Courier New" w:eastAsia="Times New Roman" w:hAnsi="Courier New" w:cs="Courier New"/>
          <w:color w:val="auto"/>
          <w:sz w:val="16"/>
          <w:szCs w:val="16"/>
          <w:shd w:val="clear" w:color="auto" w:fill="F7FAFF"/>
          <w:lang w:val="ru-BY" w:eastAsia="ru-BY"/>
        </w:rPr>
        <w:t>$get_column</w:t>
      </w:r>
      <w:r w:rsidRPr="001C5BB1">
        <w:rPr>
          <w:rFonts w:ascii="Courier New" w:eastAsia="Times New Roman" w:hAnsi="Courier New" w:cs="Courier New"/>
          <w:b/>
          <w:bCs/>
          <w:color w:val="auto"/>
          <w:sz w:val="16"/>
          <w:szCs w:val="16"/>
          <w:shd w:val="clear" w:color="auto" w:fill="F7FAFF"/>
          <w:lang w:val="ru-BY" w:eastAsia="ru-BY"/>
        </w:rPr>
        <w:t>`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-&gt;getColumnBy($column, $value, $get_column);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public function </w:t>
      </w:r>
      <w:r w:rsidRPr="001C5BB1">
        <w:rPr>
          <w:rFonts w:ascii="Courier New" w:eastAsia="Times New Roman" w:hAnsi="Courier New" w:cs="Courier New"/>
          <w:color w:val="auto"/>
          <w:sz w:val="16"/>
          <w:szCs w:val="16"/>
          <w:shd w:val="clear" w:color="auto" w:fill="F7FAFF"/>
          <w:lang w:val="ru-BY" w:eastAsia="ru-BY"/>
        </w:rPr>
        <w:t>testGetColumnByFromNonEmptyTableExpectArrayWithObject()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$get_column = </w:t>
      </w:r>
      <w:r w:rsidRPr="001C5BB1">
        <w:rPr>
          <w:rFonts w:ascii="Courier New" w:eastAsia="Times New Roman" w:hAnsi="Courier New" w:cs="Courier New"/>
          <w:b/>
          <w:bCs/>
          <w:color w:val="auto"/>
          <w:sz w:val="16"/>
          <w:szCs w:val="16"/>
          <w:shd w:val="clear" w:color="auto" w:fill="F7FAFF"/>
          <w:lang w:val="ru-BY" w:eastAsia="ru-BY"/>
        </w:rPr>
        <w:t>"getcolumn"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$column = </w:t>
      </w:r>
      <w:r w:rsidRPr="001C5BB1">
        <w:rPr>
          <w:rFonts w:ascii="Courier New" w:eastAsia="Times New Roman" w:hAnsi="Courier New" w:cs="Courier New"/>
          <w:b/>
          <w:bCs/>
          <w:color w:val="auto"/>
          <w:sz w:val="16"/>
          <w:szCs w:val="16"/>
          <w:shd w:val="clear" w:color="auto" w:fill="F7FAFF"/>
          <w:lang w:val="ru-BY" w:eastAsia="ru-BY"/>
        </w:rPr>
        <w:t>"column"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$value = </w:t>
      </w:r>
      <w:r w:rsidRPr="001C5BB1">
        <w:rPr>
          <w:rFonts w:ascii="Courier New" w:eastAsia="Times New Roman" w:hAnsi="Courier New" w:cs="Courier New"/>
          <w:b/>
          <w:bCs/>
          <w:color w:val="auto"/>
          <w:sz w:val="16"/>
          <w:szCs w:val="16"/>
          <w:shd w:val="clear" w:color="auto" w:fill="F7FAFF"/>
          <w:lang w:val="ru-BY" w:eastAsia="ru-BY"/>
        </w:rPr>
        <w:t>"value"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$object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 xml:space="preserve">( $get_column =&gt; </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$this-&gt;generateMysqliResultStub($object);</w:t>
      </w:r>
      <w:r w:rsidRPr="001C5BB1">
        <w:rPr>
          <w:rFonts w:ascii="Courier New" w:eastAsia="Times New Roman" w:hAnsi="Courier New" w:cs="Courier New"/>
          <w:color w:val="auto"/>
          <w:sz w:val="16"/>
          <w:szCs w:val="16"/>
          <w:shd w:val="clear" w:color="auto" w:fill="F7FAFF"/>
          <w:lang w:val="ru-BY" w:eastAsia="ru-BY"/>
        </w:rPr>
        <w:br/>
        <w:t xml:space="preserve">        $this-&gt;generateMysqliStub($this-&gt;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"SELECT `</w:t>
      </w:r>
      <w:r w:rsidRPr="001C5BB1">
        <w:rPr>
          <w:rFonts w:ascii="Courier New" w:eastAsia="Times New Roman" w:hAnsi="Courier New" w:cs="Courier New"/>
          <w:color w:val="auto"/>
          <w:sz w:val="16"/>
          <w:szCs w:val="16"/>
          <w:shd w:val="clear" w:color="auto" w:fill="F7FAFF"/>
          <w:lang w:val="ru-BY" w:eastAsia="ru-BY"/>
        </w:rPr>
        <w:t>$get_column</w:t>
      </w:r>
      <w:r w:rsidRPr="001C5BB1">
        <w:rPr>
          <w:rFonts w:ascii="Courier New" w:eastAsia="Times New Roman" w:hAnsi="Courier New" w:cs="Courier New"/>
          <w:b/>
          <w:bCs/>
          <w:color w:val="auto"/>
          <w:sz w:val="16"/>
          <w:szCs w:val="16"/>
          <w:shd w:val="clear" w:color="auto" w:fill="F7FAFF"/>
          <w:lang w:val="ru-BY" w:eastAsia="ru-BY"/>
        </w:rPr>
        <w:t>` FROM `name` WHERE `</w:t>
      </w:r>
      <w:r w:rsidRPr="001C5BB1">
        <w:rPr>
          <w:rFonts w:ascii="Courier New" w:eastAsia="Times New Roman" w:hAnsi="Courier New" w:cs="Courier New"/>
          <w:color w:val="auto"/>
          <w:sz w:val="16"/>
          <w:szCs w:val="16"/>
          <w:shd w:val="clear" w:color="auto" w:fill="F7FAFF"/>
          <w:lang w:val="ru-BY" w:eastAsia="ru-BY"/>
        </w:rPr>
        <w:t>$column</w:t>
      </w:r>
      <w:r w:rsidRPr="001C5BB1">
        <w:rPr>
          <w:rFonts w:ascii="Courier New" w:eastAsia="Times New Roman" w:hAnsi="Courier New" w:cs="Courier New"/>
          <w:b/>
          <w:bCs/>
          <w:color w:val="auto"/>
          <w:sz w:val="16"/>
          <w:szCs w:val="16"/>
          <w:shd w:val="clear" w:color="auto" w:fill="F7FAFF"/>
          <w:lang w:val="ru-BY" w:eastAsia="ru-BY"/>
        </w:rPr>
        <w:t>` = '</w:t>
      </w:r>
      <w:r w:rsidRPr="001C5BB1">
        <w:rPr>
          <w:rFonts w:ascii="Courier New" w:eastAsia="Times New Roman" w:hAnsi="Courier New" w:cs="Courier New"/>
          <w:color w:val="auto"/>
          <w:sz w:val="16"/>
          <w:szCs w:val="16"/>
          <w:shd w:val="clear" w:color="auto" w:fill="F7FAFF"/>
          <w:lang w:val="ru-BY" w:eastAsia="ru-BY"/>
        </w:rPr>
        <w:t>$value</w:t>
      </w:r>
      <w:r w:rsidRPr="001C5BB1">
        <w:rPr>
          <w:rFonts w:ascii="Courier New" w:eastAsia="Times New Roman" w:hAnsi="Courier New" w:cs="Courier New"/>
          <w:b/>
          <w:bCs/>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$this-&gt;generateDBDaoStub();</w:t>
      </w:r>
      <w:r w:rsidRPr="001C5BB1">
        <w:rPr>
          <w:rFonts w:ascii="Courier New" w:eastAsia="Times New Roman" w:hAnsi="Courier New" w:cs="Courier New"/>
          <w:color w:val="auto"/>
          <w:sz w:val="16"/>
          <w:szCs w:val="16"/>
          <w:shd w:val="clear" w:color="auto" w:fill="F7FAFF"/>
          <w:lang w:val="ru-BY" w:eastAsia="ru-BY"/>
        </w:rPr>
        <w:br/>
        <w:t xml:space="preserve">        $expected = </w:t>
      </w:r>
      <w:r w:rsidRPr="001C5BB1">
        <w:rPr>
          <w:rFonts w:ascii="Courier New" w:eastAsia="Times New Roman" w:hAnsi="Courier New" w:cs="Courier New"/>
          <w:b/>
          <w:bCs/>
          <w:color w:val="auto"/>
          <w:sz w:val="16"/>
          <w:szCs w:val="16"/>
          <w:shd w:val="clear" w:color="auto" w:fill="F7FAFF"/>
          <w:lang w:val="ru-BY" w:eastAsia="ru-BY"/>
        </w:rPr>
        <w:t>array</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b/>
          <w:bCs/>
          <w:color w:val="auto"/>
          <w:sz w:val="16"/>
          <w:szCs w:val="16"/>
          <w:shd w:val="clear" w:color="auto" w:fill="F7FAFF"/>
          <w:lang w:val="ru-BY" w:eastAsia="ru-BY"/>
        </w:rPr>
        <w:t>"test"</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$actual =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color w:val="auto"/>
          <w:sz w:val="16"/>
          <w:szCs w:val="16"/>
          <w:shd w:val="clear" w:color="auto" w:fill="F7FAFF"/>
          <w:lang w:val="ru-BY" w:eastAsia="ru-BY"/>
        </w:rPr>
        <w:t>-&gt;getColumnBy($column, $value, $get_column);</w:t>
      </w:r>
      <w:r w:rsidRPr="001C5BB1">
        <w:rPr>
          <w:rFonts w:ascii="Courier New" w:eastAsia="Times New Roman" w:hAnsi="Courier New" w:cs="Courier New"/>
          <w:color w:val="auto"/>
          <w:sz w:val="16"/>
          <w:szCs w:val="16"/>
          <w:shd w:val="clear" w:color="auto" w:fill="F7FAFF"/>
          <w:lang w:val="ru-BY" w:eastAsia="ru-BY"/>
        </w:rPr>
        <w:br/>
        <w:t xml:space="preserve">        $this-&gt;assertEquals($expected, $actual);</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private function </w:t>
      </w:r>
      <w:r w:rsidRPr="001C5BB1">
        <w:rPr>
          <w:rFonts w:ascii="Courier New" w:eastAsia="Times New Roman" w:hAnsi="Courier New" w:cs="Courier New"/>
          <w:color w:val="auto"/>
          <w:sz w:val="16"/>
          <w:szCs w:val="16"/>
          <w:shd w:val="clear" w:color="auto" w:fill="F7FAFF"/>
          <w:lang w:val="ru-BY" w:eastAsia="ru-BY"/>
        </w:rPr>
        <w:t>generateMysqliResultStub($obj=</w:t>
      </w:r>
      <w:r w:rsidRPr="001C5BB1">
        <w:rPr>
          <w:rFonts w:ascii="Courier New" w:eastAsia="Times New Roman" w:hAnsi="Courier New" w:cs="Courier New"/>
          <w:b/>
          <w:bCs/>
          <w:color w:val="auto"/>
          <w:sz w:val="16"/>
          <w:szCs w:val="16"/>
          <w:shd w:val="clear" w:color="auto" w:fill="F7FAFF"/>
          <w:lang w:val="ru-BY" w:eastAsia="ru-BY"/>
        </w:rPr>
        <w:t>false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iterate </w:t>
      </w:r>
      <w:r w:rsidRPr="001C5BB1">
        <w:rPr>
          <w:rFonts w:ascii="Courier New" w:eastAsia="Times New Roman" w:hAnsi="Courier New" w:cs="Courier New"/>
          <w:color w:val="auto"/>
          <w:sz w:val="16"/>
          <w:szCs w:val="16"/>
          <w:shd w:val="clear" w:color="auto" w:fill="F7FAFF"/>
          <w:lang w:val="ru-BY" w:eastAsia="ru-BY"/>
        </w:rPr>
        <w:t>= 1;</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obj </w:t>
      </w:r>
      <w:r w:rsidRPr="001C5BB1">
        <w:rPr>
          <w:rFonts w:ascii="Courier New" w:eastAsia="Times New Roman" w:hAnsi="Courier New" w:cs="Courier New"/>
          <w:color w:val="auto"/>
          <w:sz w:val="16"/>
          <w:szCs w:val="16"/>
          <w:shd w:val="clear" w:color="auto" w:fill="F7FAFF"/>
          <w:lang w:val="ru-BY" w:eastAsia="ru-BY"/>
        </w:rPr>
        <w:t>= $obj;</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b/>
          <w:bCs/>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t>= $this-&gt;make(mysqli_result::</w:t>
      </w:r>
      <w:r w:rsidRPr="001C5BB1">
        <w:rPr>
          <w:rFonts w:ascii="Courier New" w:eastAsia="Times New Roman" w:hAnsi="Courier New" w:cs="Courier New"/>
          <w:b/>
          <w:bCs/>
          <w:color w:val="auto"/>
          <w:sz w:val="16"/>
          <w:szCs w:val="16"/>
          <w:shd w:val="clear" w:color="auto" w:fill="F7FAFF"/>
          <w:lang w:val="ru-BY" w:eastAsia="ru-BY"/>
        </w:rPr>
        <w:t>class</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"fetch_assoc"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function</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if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 xml:space="preserve">iterate </w:t>
      </w:r>
      <w:r w:rsidRPr="001C5BB1">
        <w:rPr>
          <w:rFonts w:ascii="Courier New" w:eastAsia="Times New Roman" w:hAnsi="Courier New" w:cs="Courier New"/>
          <w:color w:val="auto"/>
          <w:sz w:val="16"/>
          <w:szCs w:val="16"/>
          <w:shd w:val="clear" w:color="auto" w:fill="F7FAFF"/>
          <w:lang w:val="ru-BY" w:eastAsia="ru-BY"/>
        </w:rPr>
        <w:t>== 1)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iterate </w:t>
      </w:r>
      <w:r w:rsidRPr="001C5BB1">
        <w:rPr>
          <w:rFonts w:ascii="Courier New" w:eastAsia="Times New Roman" w:hAnsi="Courier New" w:cs="Courier New"/>
          <w:color w:val="auto"/>
          <w:sz w:val="16"/>
          <w:szCs w:val="16"/>
          <w:shd w:val="clear" w:color="auto" w:fill="F7FAFF"/>
          <w:lang w:val="ru-BY" w:eastAsia="ru-BY"/>
        </w:rPr>
        <w:t>= 2;</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return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obj</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return false</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private function </w:t>
      </w:r>
      <w:r w:rsidRPr="001C5BB1">
        <w:rPr>
          <w:rFonts w:ascii="Courier New" w:eastAsia="Times New Roman" w:hAnsi="Courier New" w:cs="Courier New"/>
          <w:color w:val="auto"/>
          <w:sz w:val="16"/>
          <w:szCs w:val="16"/>
          <w:shd w:val="clear" w:color="auto" w:fill="F7FAFF"/>
          <w:lang w:val="ru-BY" w:eastAsia="ru-BY"/>
        </w:rPr>
        <w:t>generateMysqliStub($resultStub, $queryStr)</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mysqliResultStub </w:t>
      </w:r>
      <w:r w:rsidRPr="001C5BB1">
        <w:rPr>
          <w:rFonts w:ascii="Courier New" w:eastAsia="Times New Roman" w:hAnsi="Courier New" w:cs="Courier New"/>
          <w:color w:val="auto"/>
          <w:sz w:val="16"/>
          <w:szCs w:val="16"/>
          <w:shd w:val="clear" w:color="auto" w:fill="F7FAFF"/>
          <w:lang w:val="ru-BY" w:eastAsia="ru-BY"/>
        </w:rPr>
        <w:t>= $resultStub;</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queryStr </w:t>
      </w:r>
      <w:r w:rsidRPr="001C5BB1">
        <w:rPr>
          <w:rFonts w:ascii="Courier New" w:eastAsia="Times New Roman" w:hAnsi="Courier New" w:cs="Courier New"/>
          <w:color w:val="auto"/>
          <w:sz w:val="16"/>
          <w:szCs w:val="16"/>
          <w:shd w:val="clear" w:color="auto" w:fill="F7FAFF"/>
          <w:lang w:val="ru-BY" w:eastAsia="ru-BY"/>
        </w:rPr>
        <w:t>= $queryStr;</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 xml:space="preserve">mysqliStub </w:t>
      </w:r>
      <w:r w:rsidRPr="001C5BB1">
        <w:rPr>
          <w:rFonts w:ascii="Courier New" w:eastAsia="Times New Roman" w:hAnsi="Courier New" w:cs="Courier New"/>
          <w:color w:val="auto"/>
          <w:sz w:val="16"/>
          <w:szCs w:val="16"/>
          <w:shd w:val="clear" w:color="auto" w:fill="F7FAFF"/>
          <w:lang w:val="ru-BY" w:eastAsia="ru-BY"/>
        </w:rPr>
        <w:t>= $this-&gt;make(mysqli::</w:t>
      </w:r>
      <w:r w:rsidRPr="001C5BB1">
        <w:rPr>
          <w:rFonts w:ascii="Courier New" w:eastAsia="Times New Roman" w:hAnsi="Courier New" w:cs="Courier New"/>
          <w:b/>
          <w:bCs/>
          <w:color w:val="auto"/>
          <w:sz w:val="16"/>
          <w:szCs w:val="16"/>
          <w:shd w:val="clear" w:color="auto" w:fill="F7FAFF"/>
          <w:lang w:val="ru-BY" w:eastAsia="ru-BY"/>
        </w:rPr>
        <w:t>class</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"query"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function</w:t>
      </w:r>
      <w:r w:rsidRPr="001C5BB1">
        <w:rPr>
          <w:rFonts w:ascii="Courier New" w:eastAsia="Times New Roman" w:hAnsi="Courier New" w:cs="Courier New"/>
          <w:color w:val="auto"/>
          <w:sz w:val="16"/>
          <w:szCs w:val="16"/>
          <w:shd w:val="clear" w:color="auto" w:fill="F7FAFF"/>
          <w:lang w:val="ru-BY" w:eastAsia="ru-BY"/>
        </w:rPr>
        <w:t>($queryS)</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if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 xml:space="preserve">queryStr </w:t>
      </w:r>
      <w:r w:rsidRPr="001C5BB1">
        <w:rPr>
          <w:rFonts w:ascii="Courier New" w:eastAsia="Times New Roman" w:hAnsi="Courier New" w:cs="Courier New"/>
          <w:color w:val="auto"/>
          <w:sz w:val="16"/>
          <w:szCs w:val="16"/>
          <w:shd w:val="clear" w:color="auto" w:fill="F7FAFF"/>
          <w:lang w:val="ru-BY" w:eastAsia="ru-BY"/>
        </w:rPr>
        <w:t>== $queryS)</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return </w:t>
      </w:r>
      <w:r w:rsidRPr="001C5BB1">
        <w:rPr>
          <w:rFonts w:ascii="Courier New" w:eastAsia="Times New Roman" w:hAnsi="Courier New" w:cs="Courier New"/>
          <w:color w:val="auto"/>
          <w:sz w:val="16"/>
          <w:szCs w:val="16"/>
          <w:shd w:val="clear" w:color="auto" w:fill="F7FAFF"/>
          <w:lang w:val="ru-BY" w:eastAsia="ru-BY"/>
        </w:rPr>
        <w:t>$this-&gt;</w:t>
      </w:r>
      <w:r w:rsidRPr="001C5BB1">
        <w:rPr>
          <w:rFonts w:ascii="Courier New" w:eastAsia="Times New Roman" w:hAnsi="Courier New" w:cs="Courier New"/>
          <w:b/>
          <w:bCs/>
          <w:color w:val="auto"/>
          <w:sz w:val="16"/>
          <w:szCs w:val="16"/>
          <w:shd w:val="clear" w:color="auto" w:fill="F7FAFF"/>
          <w:lang w:val="ru-BY" w:eastAsia="ru-BY"/>
        </w:rPr>
        <w:t>mysqliResultStub</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return 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lastRenderedPageBreak/>
        <w:t xml:space="preserve">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private function </w:t>
      </w:r>
      <w:r w:rsidRPr="001C5BB1">
        <w:rPr>
          <w:rFonts w:ascii="Courier New" w:eastAsia="Times New Roman" w:hAnsi="Courier New" w:cs="Courier New"/>
          <w:color w:val="auto"/>
          <w:sz w:val="16"/>
          <w:szCs w:val="16"/>
          <w:shd w:val="clear" w:color="auto" w:fill="F7FAFF"/>
          <w:lang w:val="ru-BY" w:eastAsia="ru-BY"/>
        </w:rPr>
        <w:t>generateDBDaoStub()</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dbDaoStub</w:t>
      </w:r>
      <w:r w:rsidRPr="001C5BB1">
        <w:rPr>
          <w:rFonts w:ascii="Courier New" w:eastAsia="Times New Roman" w:hAnsi="Courier New" w:cs="Courier New"/>
          <w:b/>
          <w:bCs/>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t>= $this-&gt;construct(DBDao::</w:t>
      </w:r>
      <w:r w:rsidRPr="001C5BB1">
        <w:rPr>
          <w:rFonts w:ascii="Courier New" w:eastAsia="Times New Roman" w:hAnsi="Courier New" w:cs="Courier New"/>
          <w:b/>
          <w:bCs/>
          <w:color w:val="auto"/>
          <w:sz w:val="16"/>
          <w:szCs w:val="16"/>
          <w:shd w:val="clear" w:color="auto" w:fill="F7FAFF"/>
          <w:lang w:val="ru-BY" w:eastAsia="ru-BY"/>
        </w:rPr>
        <w:t>class</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[$this-&gt;</w:t>
      </w:r>
      <w:r w:rsidRPr="001C5BB1">
        <w:rPr>
          <w:rFonts w:ascii="Courier New" w:eastAsia="Times New Roman" w:hAnsi="Courier New" w:cs="Courier New"/>
          <w:b/>
          <w:bCs/>
          <w:color w:val="auto"/>
          <w:sz w:val="16"/>
          <w:szCs w:val="16"/>
          <w:shd w:val="clear" w:color="auto" w:fill="F7FAFF"/>
          <w:lang w:val="ru-BY" w:eastAsia="ru-BY"/>
        </w:rPr>
        <w:t>mysqliStub</w:t>
      </w:r>
      <w:r w:rsidRPr="001C5BB1">
        <w:rPr>
          <w:rFonts w:ascii="Courier New" w:eastAsia="Times New Roman" w:hAnsi="Courier New" w:cs="Courier New"/>
          <w:color w:val="auto"/>
          <w:sz w:val="16"/>
          <w:szCs w:val="16"/>
          <w:shd w:val="clear" w:color="auto" w:fill="F7FAFF"/>
          <w:lang w:val="ru-BY" w:eastAsia="ru-BY"/>
        </w:rPr>
        <w:t xml:space="preserve">, </w:t>
      </w:r>
      <w:r w:rsidRPr="001C5BB1">
        <w:rPr>
          <w:rFonts w:ascii="Courier New" w:eastAsia="Times New Roman" w:hAnsi="Courier New" w:cs="Courier New"/>
          <w:b/>
          <w:bCs/>
          <w:color w:val="auto"/>
          <w:sz w:val="16"/>
          <w:szCs w:val="16"/>
          <w:shd w:val="clear" w:color="auto" w:fill="F7FAFF"/>
          <w:lang w:val="ru-BY" w:eastAsia="ru-BY"/>
        </w:rPr>
        <w:t xml:space="preserve">"table_name"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"name"</w:t>
      </w:r>
      <w:r w:rsidRPr="001C5BB1">
        <w:rPr>
          <w:rFonts w:ascii="Courier New" w:eastAsia="Times New Roman" w:hAnsi="Courier New" w:cs="Courier New"/>
          <w:color w:val="auto"/>
          <w:sz w:val="16"/>
          <w:szCs w:val="16"/>
          <w:shd w:val="clear" w:color="auto" w:fill="F7FAFF"/>
          <w:lang w:val="ru-BY" w:eastAsia="ru-BY"/>
        </w:rPr>
        <w:t>], [</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"convert"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function</w:t>
      </w:r>
      <w:r w:rsidRPr="001C5BB1">
        <w:rPr>
          <w:rFonts w:ascii="Courier New" w:eastAsia="Times New Roman" w:hAnsi="Courier New" w:cs="Courier New"/>
          <w:color w:val="auto"/>
          <w:sz w:val="16"/>
          <w:szCs w:val="16"/>
          <w:shd w:val="clear" w:color="auto" w:fill="F7FAFF"/>
          <w:lang w:val="ru-BY" w:eastAsia="ru-BY"/>
        </w:rPr>
        <w:t>($obj) {</w:t>
      </w:r>
      <w:r w:rsidRPr="001C5BB1">
        <w:rPr>
          <w:rFonts w:ascii="Courier New" w:eastAsia="Times New Roman" w:hAnsi="Courier New" w:cs="Courier New"/>
          <w:b/>
          <w:bCs/>
          <w:color w:val="auto"/>
          <w:sz w:val="16"/>
          <w:szCs w:val="16"/>
          <w:shd w:val="clear" w:color="auto" w:fill="F7FAFF"/>
          <w:lang w:val="ru-BY" w:eastAsia="ru-BY"/>
        </w:rPr>
        <w:t xml:space="preserve">return </w:t>
      </w:r>
      <w:r w:rsidRPr="001C5BB1">
        <w:rPr>
          <w:rFonts w:ascii="Courier New" w:eastAsia="Times New Roman" w:hAnsi="Courier New" w:cs="Courier New"/>
          <w:color w:val="auto"/>
          <w:sz w:val="16"/>
          <w:szCs w:val="16"/>
          <w:shd w:val="clear" w:color="auto" w:fill="F7FAFF"/>
          <w:lang w:val="ru-BY" w:eastAsia="ru-BY"/>
        </w:rPr>
        <w:t>$obj;},</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"add"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"update"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b/>
          <w:bCs/>
          <w:color w:val="auto"/>
          <w:sz w:val="16"/>
          <w:szCs w:val="16"/>
          <w:shd w:val="clear" w:color="auto" w:fill="F7FAFF"/>
          <w:lang w:val="ru-BY" w:eastAsia="ru-BY"/>
        </w:rPr>
        <w:t xml:space="preserve">"delete" </w:t>
      </w:r>
      <w:r w:rsidRPr="001C5BB1">
        <w:rPr>
          <w:rFonts w:ascii="Courier New" w:eastAsia="Times New Roman" w:hAnsi="Courier New" w:cs="Courier New"/>
          <w:color w:val="auto"/>
          <w:sz w:val="16"/>
          <w:szCs w:val="16"/>
          <w:shd w:val="clear" w:color="auto" w:fill="F7FAFF"/>
          <w:lang w:val="ru-BY" w:eastAsia="ru-BY"/>
        </w:rPr>
        <w:t xml:space="preserve">=&gt; </w:t>
      </w:r>
      <w:r w:rsidRPr="001C5BB1">
        <w:rPr>
          <w:rFonts w:ascii="Courier New" w:eastAsia="Times New Roman" w:hAnsi="Courier New" w:cs="Courier New"/>
          <w:b/>
          <w:bCs/>
          <w:color w:val="auto"/>
          <w:sz w:val="16"/>
          <w:szCs w:val="16"/>
          <w:shd w:val="clear" w:color="auto" w:fill="F7FAFF"/>
          <w:lang w:val="ru-BY" w:eastAsia="ru-BY"/>
        </w:rPr>
        <w:t>null</w:t>
      </w:r>
      <w:r w:rsidRPr="001C5BB1">
        <w:rPr>
          <w:rFonts w:ascii="Courier New" w:eastAsia="Times New Roman" w:hAnsi="Courier New" w:cs="Courier New"/>
          <w:color w:val="auto"/>
          <w:sz w:val="16"/>
          <w:szCs w:val="16"/>
          <w:shd w:val="clear" w:color="auto" w:fill="F7FAFF"/>
          <w:lang w:val="ru-BY" w:eastAsia="ru-BY"/>
        </w:rPr>
        <w:t>]);</w:t>
      </w:r>
      <w:r w:rsidRPr="001C5BB1">
        <w:rPr>
          <w:rFonts w:ascii="Courier New" w:eastAsia="Times New Roman" w:hAnsi="Courier New" w:cs="Courier New"/>
          <w:color w:val="auto"/>
          <w:sz w:val="16"/>
          <w:szCs w:val="16"/>
          <w:shd w:val="clear" w:color="auto" w:fill="F7FAFF"/>
          <w:lang w:val="ru-BY" w:eastAsia="ru-BY"/>
        </w:rPr>
        <w:br/>
        <w:t xml:space="preserve">    }</w:t>
      </w:r>
      <w:r w:rsidRPr="001C5BB1">
        <w:rPr>
          <w:rFonts w:ascii="Courier New" w:eastAsia="Times New Roman" w:hAnsi="Courier New" w:cs="Courier New"/>
          <w:color w:val="auto"/>
          <w:sz w:val="16"/>
          <w:szCs w:val="16"/>
          <w:shd w:val="clear" w:color="auto" w:fill="F7FAFF"/>
          <w:lang w:val="ru-BY" w:eastAsia="ru-BY"/>
        </w:rPr>
        <w:br/>
        <w:t>}</w:t>
      </w:r>
    </w:p>
    <w:p w:rsidR="004F77C8" w:rsidRDefault="004F77C8" w:rsidP="00F54833">
      <w:pPr>
        <w:rPr>
          <w:rFonts w:ascii="Times New Roman" w:hAnsi="Times New Roman" w:cs="Times New Roman"/>
          <w:sz w:val="26"/>
          <w:szCs w:val="26"/>
          <w:lang w:val="ru-BY"/>
        </w:rPr>
      </w:pPr>
    </w:p>
    <w:p w:rsidR="004F77C8" w:rsidRPr="003F4A66" w:rsidRDefault="003F4A66" w:rsidP="00F54833">
      <w:pPr>
        <w:rPr>
          <w:rFonts w:ascii="Times New Roman" w:hAnsi="Times New Roman" w:cs="Times New Roman"/>
          <w:sz w:val="26"/>
          <w:szCs w:val="26"/>
        </w:rPr>
      </w:pPr>
      <w:r>
        <w:rPr>
          <w:rFonts w:ascii="Times New Roman" w:hAnsi="Times New Roman" w:cs="Times New Roman"/>
          <w:sz w:val="26"/>
          <w:szCs w:val="26"/>
        </w:rPr>
        <w:t>IdentificationalDaoTest.php</w:t>
      </w:r>
    </w:p>
    <w:p w:rsidR="003F4A66" w:rsidRPr="003F4A66" w:rsidRDefault="003F4A66" w:rsidP="003F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3F4A66">
        <w:rPr>
          <w:rFonts w:ascii="Courier New" w:eastAsia="Times New Roman" w:hAnsi="Courier New" w:cs="Courier New"/>
          <w:b/>
          <w:bCs/>
          <w:color w:val="000000" w:themeColor="text1"/>
          <w:sz w:val="16"/>
          <w:szCs w:val="16"/>
          <w:shd w:val="clear" w:color="auto" w:fill="F7FAFF"/>
          <w:lang w:val="ru-BY" w:eastAsia="ru-BY"/>
        </w:rPr>
        <w:t>&lt;?php</w:t>
      </w:r>
      <w:r w:rsidRPr="003F4A66">
        <w:rPr>
          <w:rFonts w:ascii="Courier New" w:eastAsia="Times New Roman" w:hAnsi="Courier New" w:cs="Courier New"/>
          <w:b/>
          <w:bCs/>
          <w:color w:val="000000" w:themeColor="text1"/>
          <w:sz w:val="16"/>
          <w:szCs w:val="16"/>
          <w:shd w:val="clear" w:color="auto" w:fill="F7FAFF"/>
          <w:lang w:val="ru-BY" w:eastAsia="ru-BY"/>
        </w:rPr>
        <w:br/>
      </w:r>
      <w:r w:rsidRPr="003F4A66">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3F4A66">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3F4A66">
        <w:rPr>
          <w:rFonts w:ascii="Courier New" w:eastAsia="Times New Roman" w:hAnsi="Courier New" w:cs="Courier New"/>
          <w:color w:val="000000" w:themeColor="text1"/>
          <w:sz w:val="16"/>
          <w:szCs w:val="16"/>
          <w:shd w:val="clear" w:color="auto" w:fill="F7FAFF"/>
          <w:lang w:val="ru-BY" w:eastAsia="ru-BY"/>
        </w:rPr>
        <w:t xml:space="preserve">. </w:t>
      </w:r>
      <w:r w:rsidRPr="003F4A66">
        <w:rPr>
          <w:rFonts w:ascii="Courier New" w:eastAsia="Times New Roman" w:hAnsi="Courier New" w:cs="Courier New"/>
          <w:b/>
          <w:bCs/>
          <w:color w:val="000000" w:themeColor="text1"/>
          <w:sz w:val="16"/>
          <w:szCs w:val="16"/>
          <w:shd w:val="clear" w:color="auto" w:fill="F7FAFF"/>
          <w:lang w:val="ru-BY" w:eastAsia="ru-BY"/>
        </w:rPr>
        <w:t>'\..\..\model\util\dao\IdentificationalDao.php'</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b/>
          <w:bCs/>
          <w:color w:val="000000" w:themeColor="text1"/>
          <w:sz w:val="16"/>
          <w:szCs w:val="16"/>
          <w:shd w:val="clear" w:color="auto" w:fill="F7FAFF"/>
          <w:lang w:val="ru-BY" w:eastAsia="ru-BY"/>
        </w:rPr>
        <w:t xml:space="preserve">class </w:t>
      </w:r>
      <w:r w:rsidRPr="003F4A66">
        <w:rPr>
          <w:rFonts w:ascii="Courier New" w:eastAsia="Times New Roman" w:hAnsi="Courier New" w:cs="Courier New"/>
          <w:color w:val="000000" w:themeColor="text1"/>
          <w:sz w:val="16"/>
          <w:szCs w:val="16"/>
          <w:shd w:val="clear" w:color="auto" w:fill="F7FAFF"/>
          <w:lang w:val="ru-BY" w:eastAsia="ru-BY"/>
        </w:rPr>
        <w:t xml:space="preserve">IdentificationalDaoTest </w:t>
      </w:r>
      <w:r w:rsidRPr="003F4A66">
        <w:rPr>
          <w:rFonts w:ascii="Courier New" w:eastAsia="Times New Roman" w:hAnsi="Courier New" w:cs="Courier New"/>
          <w:b/>
          <w:bCs/>
          <w:color w:val="000000" w:themeColor="text1"/>
          <w:sz w:val="16"/>
          <w:szCs w:val="16"/>
          <w:shd w:val="clear" w:color="auto" w:fill="F7FAFF"/>
          <w:lang w:val="ru-BY" w:eastAsia="ru-BY"/>
        </w:rPr>
        <w:t xml:space="preserve">extends </w:t>
      </w:r>
      <w:r w:rsidRPr="003F4A66">
        <w:rPr>
          <w:rFonts w:ascii="Courier New" w:eastAsia="Times New Roman" w:hAnsi="Courier New" w:cs="Courier New"/>
          <w:color w:val="000000" w:themeColor="text1"/>
          <w:sz w:val="16"/>
          <w:szCs w:val="16"/>
          <w:shd w:val="clear" w:color="auto" w:fill="F7FAFF"/>
          <w:lang w:val="ru-BY" w:eastAsia="ru-BY"/>
        </w:rPr>
        <w:t>\Codeception\Test\Unit</w:t>
      </w:r>
      <w:r w:rsidRPr="003F4A66">
        <w:rPr>
          <w:rFonts w:ascii="Courier New" w:eastAsia="Times New Roman" w:hAnsi="Courier New" w:cs="Courier New"/>
          <w:color w:val="000000" w:themeColor="text1"/>
          <w:sz w:val="16"/>
          <w:szCs w:val="16"/>
          <w:shd w:val="clear" w:color="auto" w:fill="F7FAFF"/>
          <w:lang w:val="ru-BY" w:eastAsia="ru-BY"/>
        </w:rPr>
        <w:b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private $expectedParam</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3F4A66">
        <w:rPr>
          <w:rFonts w:ascii="Courier New" w:eastAsia="Times New Roman" w:hAnsi="Courier New" w:cs="Courier New"/>
          <w:color w:val="000000" w:themeColor="text1"/>
          <w:sz w:val="16"/>
          <w:szCs w:val="16"/>
          <w:shd w:val="clear" w:color="auto" w:fill="F7FAFF"/>
          <w:lang w:val="ru-BY" w:eastAsia="ru-BY"/>
        </w:rPr>
        <w:t>testDeleteNotIdentificationalExpectInvalidArgumentException()</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$spy = $this-&gt;createMysqliQuerySpy(</w:t>
      </w:r>
      <w:r w:rsidRPr="003F4A66">
        <w:rPr>
          <w:rFonts w:ascii="Courier New" w:eastAsia="Times New Roman" w:hAnsi="Courier New" w:cs="Courier New"/>
          <w:b/>
          <w:bCs/>
          <w:color w:val="000000" w:themeColor="text1"/>
          <w:sz w:val="16"/>
          <w:szCs w:val="16"/>
          <w:shd w:val="clear" w:color="auto" w:fill="F7FAFF"/>
          <w:lang w:val="ru-BY" w:eastAsia="ru-BY"/>
        </w:rPr>
        <w:t>null</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$dao = $this-&gt;createIdentificationalDaoStub($spy);</w:t>
      </w:r>
      <w:r w:rsidRPr="003F4A66">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$dao-&gt;delete(</w:t>
      </w:r>
      <w:r w:rsidRPr="003F4A66">
        <w:rPr>
          <w:rFonts w:ascii="Courier New" w:eastAsia="Times New Roman" w:hAnsi="Courier New" w:cs="Courier New"/>
          <w:b/>
          <w:bCs/>
          <w:color w:val="000000" w:themeColor="text1"/>
          <w:sz w:val="16"/>
          <w:szCs w:val="16"/>
          <w:shd w:val="clear" w:color="auto" w:fill="F7FAFF"/>
          <w:lang w:val="ru-BY" w:eastAsia="ru-BY"/>
        </w:rPr>
        <w:t>"test"</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3F4A66">
        <w:rPr>
          <w:rFonts w:ascii="Courier New" w:eastAsia="Times New Roman" w:hAnsi="Courier New" w:cs="Courier New"/>
          <w:color w:val="000000" w:themeColor="text1"/>
          <w:sz w:val="16"/>
          <w:szCs w:val="16"/>
          <w:shd w:val="clear" w:color="auto" w:fill="F7FAFF"/>
          <w:lang w:val="ru-BY" w:eastAsia="ru-BY"/>
        </w:rPr>
        <w:t>testDeleteIdentificationalExpectAction()</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$id = 14;</w:t>
      </w:r>
      <w:r w:rsidRPr="003F4A66">
        <w:rPr>
          <w:rFonts w:ascii="Courier New" w:eastAsia="Times New Roman" w:hAnsi="Courier New" w:cs="Courier New"/>
          <w:color w:val="000000" w:themeColor="text1"/>
          <w:sz w:val="16"/>
          <w:szCs w:val="16"/>
          <w:shd w:val="clear" w:color="auto" w:fill="F7FAFF"/>
          <w:lang w:val="ru-BY" w:eastAsia="ru-BY"/>
        </w:rPr>
        <w:br/>
        <w:t xml:space="preserve">        $identificational = $this-&gt;make(Identificational::</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 [</w:t>
      </w:r>
      <w:r w:rsidRPr="003F4A66">
        <w:rPr>
          <w:rFonts w:ascii="Courier New" w:eastAsia="Times New Roman" w:hAnsi="Courier New" w:cs="Courier New"/>
          <w:b/>
          <w:bCs/>
          <w:color w:val="000000" w:themeColor="text1"/>
          <w:sz w:val="16"/>
          <w:szCs w:val="16"/>
          <w:shd w:val="clear" w:color="auto" w:fill="F7FAFF"/>
          <w:lang w:val="ru-BY" w:eastAsia="ru-BY"/>
        </w:rPr>
        <w:t xml:space="preserve">"getId" </w:t>
      </w:r>
      <w:r w:rsidRPr="003F4A66">
        <w:rPr>
          <w:rFonts w:ascii="Courier New" w:eastAsia="Times New Roman" w:hAnsi="Courier New" w:cs="Courier New"/>
          <w:color w:val="000000" w:themeColor="text1"/>
          <w:sz w:val="16"/>
          <w:szCs w:val="16"/>
          <w:shd w:val="clear" w:color="auto" w:fill="F7FAFF"/>
          <w:lang w:val="ru-BY" w:eastAsia="ru-BY"/>
        </w:rPr>
        <w:t>=&gt; $id]);</w:t>
      </w:r>
      <w:r w:rsidRPr="003F4A66">
        <w:rPr>
          <w:rFonts w:ascii="Courier New" w:eastAsia="Times New Roman" w:hAnsi="Courier New" w:cs="Courier New"/>
          <w:color w:val="000000" w:themeColor="text1"/>
          <w:sz w:val="16"/>
          <w:szCs w:val="16"/>
          <w:shd w:val="clear" w:color="auto" w:fill="F7FAFF"/>
          <w:lang w:val="ru-BY" w:eastAsia="ru-BY"/>
        </w:rPr>
        <w:br/>
        <w:t xml:space="preserve">        $spy = $this-&gt;createMysqliQuerySpy(</w:t>
      </w:r>
      <w:r w:rsidRPr="003F4A66">
        <w:rPr>
          <w:rFonts w:ascii="Courier New" w:eastAsia="Times New Roman" w:hAnsi="Courier New" w:cs="Courier New"/>
          <w:b/>
          <w:bCs/>
          <w:color w:val="000000" w:themeColor="text1"/>
          <w:sz w:val="16"/>
          <w:szCs w:val="16"/>
          <w:shd w:val="clear" w:color="auto" w:fill="F7FAFF"/>
          <w:lang w:val="ru-BY" w:eastAsia="ru-BY"/>
        </w:rPr>
        <w:t>"DELETE FROM `name` WHERE `id` = '</w:t>
      </w:r>
      <w:r w:rsidRPr="003F4A66">
        <w:rPr>
          <w:rFonts w:ascii="Courier New" w:eastAsia="Times New Roman" w:hAnsi="Courier New" w:cs="Courier New"/>
          <w:color w:val="000000" w:themeColor="text1"/>
          <w:sz w:val="16"/>
          <w:szCs w:val="16"/>
          <w:shd w:val="clear" w:color="auto" w:fill="F7FAFF"/>
          <w:lang w:val="ru-BY" w:eastAsia="ru-BY"/>
        </w:rPr>
        <w:t>$id</w:t>
      </w:r>
      <w:r w:rsidRPr="003F4A66">
        <w:rPr>
          <w:rFonts w:ascii="Courier New" w:eastAsia="Times New Roman" w:hAnsi="Courier New" w:cs="Courier New"/>
          <w:b/>
          <w:bCs/>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$dao = $this-&gt;createIdentificationalDaoStub($spy);</w:t>
      </w:r>
      <w:r w:rsidRPr="003F4A66">
        <w:rPr>
          <w:rFonts w:ascii="Courier New" w:eastAsia="Times New Roman" w:hAnsi="Courier New" w:cs="Courier New"/>
          <w:color w:val="000000" w:themeColor="text1"/>
          <w:sz w:val="16"/>
          <w:szCs w:val="16"/>
          <w:shd w:val="clear" w:color="auto" w:fill="F7FAFF"/>
          <w:lang w:val="ru-BY" w:eastAsia="ru-BY"/>
        </w:rPr>
        <w:br/>
        <w:t xml:space="preserve">        $dao-&gt;delete($identificational);</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3F4A66">
        <w:rPr>
          <w:rFonts w:ascii="Courier New" w:eastAsia="Times New Roman" w:hAnsi="Courier New" w:cs="Courier New"/>
          <w:color w:val="000000" w:themeColor="text1"/>
          <w:sz w:val="16"/>
          <w:szCs w:val="16"/>
          <w:shd w:val="clear" w:color="auto" w:fill="F7FAFF"/>
          <w:lang w:val="ru-BY" w:eastAsia="ru-BY"/>
        </w:rPr>
        <w:t>createMysqliQuerySpy($expectedParam)</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$this-&gt;</w:t>
      </w:r>
      <w:r w:rsidRPr="003F4A66">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3F4A66">
        <w:rPr>
          <w:rFonts w:ascii="Courier New" w:eastAsia="Times New Roman" w:hAnsi="Courier New" w:cs="Courier New"/>
          <w:color w:val="000000" w:themeColor="text1"/>
          <w:sz w:val="16"/>
          <w:szCs w:val="16"/>
          <w:shd w:val="clear" w:color="auto" w:fill="F7FAFF"/>
          <w:lang w:val="ru-BY" w:eastAsia="ru-BY"/>
        </w:rPr>
        <w:t>= $expectedParam;</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return </w:t>
      </w:r>
      <w:r w:rsidRPr="003F4A66">
        <w:rPr>
          <w:rFonts w:ascii="Courier New" w:eastAsia="Times New Roman" w:hAnsi="Courier New" w:cs="Courier New"/>
          <w:color w:val="000000" w:themeColor="text1"/>
          <w:sz w:val="16"/>
          <w:szCs w:val="16"/>
          <w:shd w:val="clear" w:color="auto" w:fill="F7FAFF"/>
          <w:lang w:val="ru-BY" w:eastAsia="ru-BY"/>
        </w:rPr>
        <w:t>$this-&gt;make(mysqli::</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"query"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function</w:t>
      </w:r>
      <w:r w:rsidRPr="003F4A66">
        <w:rPr>
          <w:rFonts w:ascii="Courier New" w:eastAsia="Times New Roman" w:hAnsi="Courier New" w:cs="Courier New"/>
          <w:color w:val="000000" w:themeColor="text1"/>
          <w:sz w:val="16"/>
          <w:szCs w:val="16"/>
          <w:shd w:val="clear" w:color="auto" w:fill="F7FAFF"/>
          <w:lang w:val="ru-BY" w:eastAsia="ru-BY"/>
        </w:rPr>
        <w:t>($actualParam)</w:t>
      </w:r>
      <w:r w:rsidRPr="003F4A66">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3F4A66">
        <w:rPr>
          <w:rFonts w:ascii="Courier New" w:eastAsia="Times New Roman" w:hAnsi="Courier New" w:cs="Courier New"/>
          <w:b/>
          <w:bCs/>
          <w:color w:val="000000" w:themeColor="text1"/>
          <w:sz w:val="16"/>
          <w:szCs w:val="16"/>
          <w:shd w:val="clear" w:color="auto" w:fill="F7FAFF"/>
          <w:lang w:val="ru-BY" w:eastAsia="ru-BY"/>
        </w:rPr>
        <w:t>expectedParam</w:t>
      </w:r>
      <w:r w:rsidRPr="003F4A66">
        <w:rPr>
          <w:rFonts w:ascii="Courier New" w:eastAsia="Times New Roman" w:hAnsi="Courier New" w:cs="Courier New"/>
          <w:color w:val="000000" w:themeColor="text1"/>
          <w:sz w:val="16"/>
          <w:szCs w:val="16"/>
          <w:shd w:val="clear" w:color="auto" w:fill="F7FAFF"/>
          <w:lang w:val="ru-BY" w:eastAsia="ru-BY"/>
        </w:rPr>
        <w:t>, $actualParam); }]);</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3F4A66">
        <w:rPr>
          <w:rFonts w:ascii="Courier New" w:eastAsia="Times New Roman" w:hAnsi="Courier New" w:cs="Courier New"/>
          <w:color w:val="000000" w:themeColor="text1"/>
          <w:sz w:val="16"/>
          <w:szCs w:val="16"/>
          <w:shd w:val="clear" w:color="auto" w:fill="F7FAFF"/>
          <w:lang w:val="ru-BY" w:eastAsia="ru-BY"/>
        </w:rPr>
        <w:t>createIdentificationalDaoStub($mysqliSpy)</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return </w:t>
      </w:r>
      <w:r w:rsidRPr="003F4A66">
        <w:rPr>
          <w:rFonts w:ascii="Courier New" w:eastAsia="Times New Roman" w:hAnsi="Courier New" w:cs="Courier New"/>
          <w:color w:val="000000" w:themeColor="text1"/>
          <w:sz w:val="16"/>
          <w:szCs w:val="16"/>
          <w:shd w:val="clear" w:color="auto" w:fill="F7FAFF"/>
          <w:lang w:val="ru-BY" w:eastAsia="ru-BY"/>
        </w:rPr>
        <w:t>$this-&gt;construct(IdentificationalDao::</w:t>
      </w:r>
      <w:r w:rsidRPr="003F4A66">
        <w:rPr>
          <w:rFonts w:ascii="Courier New" w:eastAsia="Times New Roman" w:hAnsi="Courier New" w:cs="Courier New"/>
          <w:b/>
          <w:bCs/>
          <w:color w:val="000000" w:themeColor="text1"/>
          <w:sz w:val="16"/>
          <w:szCs w:val="16"/>
          <w:shd w:val="clear" w:color="auto" w:fill="F7FAFF"/>
          <w:lang w:val="ru-BY" w:eastAsia="ru-BY"/>
        </w:rPr>
        <w:t>class</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[$mysqliSpy, </w:t>
      </w:r>
      <w:r w:rsidRPr="003F4A66">
        <w:rPr>
          <w:rFonts w:ascii="Courier New" w:eastAsia="Times New Roman" w:hAnsi="Courier New" w:cs="Courier New"/>
          <w:b/>
          <w:bCs/>
          <w:color w:val="000000" w:themeColor="text1"/>
          <w:sz w:val="16"/>
          <w:szCs w:val="16"/>
          <w:shd w:val="clear" w:color="auto" w:fill="F7FAFF"/>
          <w:lang w:val="ru-BY" w:eastAsia="ru-BY"/>
        </w:rPr>
        <w:t xml:space="preserve">"table_name"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"name"</w:t>
      </w:r>
      <w:r w:rsidRPr="003F4A66">
        <w:rPr>
          <w:rFonts w:ascii="Courier New" w:eastAsia="Times New Roman" w:hAnsi="Courier New" w:cs="Courier New"/>
          <w:color w:val="000000" w:themeColor="text1"/>
          <w:sz w:val="16"/>
          <w:szCs w:val="16"/>
          <w:shd w:val="clear" w:color="auto" w:fill="F7FAFF"/>
          <w:lang w:val="ru-BY" w:eastAsia="ru-BY"/>
        </w:rPr>
        <w:t>], [</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"convert"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function</w:t>
      </w:r>
      <w:r w:rsidRPr="003F4A66">
        <w:rPr>
          <w:rFonts w:ascii="Courier New" w:eastAsia="Times New Roman" w:hAnsi="Courier New" w:cs="Courier New"/>
          <w:color w:val="000000" w:themeColor="text1"/>
          <w:sz w:val="16"/>
          <w:szCs w:val="16"/>
          <w:shd w:val="clear" w:color="auto" w:fill="F7FAFF"/>
          <w:lang w:val="ru-BY" w:eastAsia="ru-BY"/>
        </w:rPr>
        <w:t>($obj) {</w:t>
      </w:r>
      <w:r w:rsidRPr="003F4A66">
        <w:rPr>
          <w:rFonts w:ascii="Courier New" w:eastAsia="Times New Roman" w:hAnsi="Courier New" w:cs="Courier New"/>
          <w:b/>
          <w:bCs/>
          <w:color w:val="000000" w:themeColor="text1"/>
          <w:sz w:val="16"/>
          <w:szCs w:val="16"/>
          <w:shd w:val="clear" w:color="auto" w:fill="F7FAFF"/>
          <w:lang w:val="ru-BY" w:eastAsia="ru-BY"/>
        </w:rPr>
        <w:t xml:space="preserve">return </w:t>
      </w:r>
      <w:r w:rsidRPr="003F4A66">
        <w:rPr>
          <w:rFonts w:ascii="Courier New" w:eastAsia="Times New Roman" w:hAnsi="Courier New" w:cs="Courier New"/>
          <w:color w:val="000000" w:themeColor="text1"/>
          <w:sz w:val="16"/>
          <w:szCs w:val="16"/>
          <w:shd w:val="clear" w:color="auto" w:fill="F7FAFF"/>
          <w:lang w:val="ru-BY" w:eastAsia="ru-BY"/>
        </w:rPr>
        <w:t>$obj;},</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"add"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null</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b/>
          <w:bCs/>
          <w:color w:val="000000" w:themeColor="text1"/>
          <w:sz w:val="16"/>
          <w:szCs w:val="16"/>
          <w:shd w:val="clear" w:color="auto" w:fill="F7FAFF"/>
          <w:lang w:val="ru-BY" w:eastAsia="ru-BY"/>
        </w:rPr>
        <w:t xml:space="preserve">"update" </w:t>
      </w:r>
      <w:r w:rsidRPr="003F4A66">
        <w:rPr>
          <w:rFonts w:ascii="Courier New" w:eastAsia="Times New Roman" w:hAnsi="Courier New" w:cs="Courier New"/>
          <w:color w:val="000000" w:themeColor="text1"/>
          <w:sz w:val="16"/>
          <w:szCs w:val="16"/>
          <w:shd w:val="clear" w:color="auto" w:fill="F7FAFF"/>
          <w:lang w:val="ru-BY" w:eastAsia="ru-BY"/>
        </w:rPr>
        <w:t xml:space="preserve">=&gt; </w:t>
      </w:r>
      <w:r w:rsidRPr="003F4A66">
        <w:rPr>
          <w:rFonts w:ascii="Courier New" w:eastAsia="Times New Roman" w:hAnsi="Courier New" w:cs="Courier New"/>
          <w:b/>
          <w:bCs/>
          <w:color w:val="000000" w:themeColor="text1"/>
          <w:sz w:val="16"/>
          <w:szCs w:val="16"/>
          <w:shd w:val="clear" w:color="auto" w:fill="F7FAFF"/>
          <w:lang w:val="ru-BY" w:eastAsia="ru-BY"/>
        </w:rPr>
        <w:t>null</w:t>
      </w:r>
      <w:r w:rsidRPr="003F4A66">
        <w:rPr>
          <w:rFonts w:ascii="Courier New" w:eastAsia="Times New Roman" w:hAnsi="Courier New" w:cs="Courier New"/>
          <w:color w:val="000000" w:themeColor="text1"/>
          <w:sz w:val="16"/>
          <w:szCs w:val="16"/>
          <w:shd w:val="clear" w:color="auto" w:fill="F7FAFF"/>
          <w:lang w:val="ru-BY" w:eastAsia="ru-BY"/>
        </w:rPr>
        <w:t>]);</w:t>
      </w:r>
      <w:r w:rsidRPr="003F4A66">
        <w:rPr>
          <w:rFonts w:ascii="Courier New" w:eastAsia="Times New Roman" w:hAnsi="Courier New" w:cs="Courier New"/>
          <w:color w:val="000000" w:themeColor="text1"/>
          <w:sz w:val="16"/>
          <w:szCs w:val="16"/>
          <w:shd w:val="clear" w:color="auto" w:fill="F7FAFF"/>
          <w:lang w:val="ru-BY" w:eastAsia="ru-BY"/>
        </w:rPr>
        <w:br/>
        <w:t xml:space="preserve">    }</w:t>
      </w:r>
      <w:r w:rsidRPr="003F4A66">
        <w:rPr>
          <w:rFonts w:ascii="Courier New" w:eastAsia="Times New Roman" w:hAnsi="Courier New" w:cs="Courier New"/>
          <w:color w:val="000000" w:themeColor="text1"/>
          <w:sz w:val="16"/>
          <w:szCs w:val="16"/>
          <w:shd w:val="clear" w:color="auto" w:fill="F7FAFF"/>
          <w:lang w:val="ru-BY" w:eastAsia="ru-BY"/>
        </w:rPr>
        <w:br/>
        <w:t>}</w:t>
      </w:r>
    </w:p>
    <w:p w:rsidR="004F77C8" w:rsidRDefault="004F77C8" w:rsidP="00F54833">
      <w:pPr>
        <w:rPr>
          <w:rFonts w:ascii="Times New Roman" w:hAnsi="Times New Roman" w:cs="Times New Roman"/>
          <w:sz w:val="26"/>
          <w:szCs w:val="26"/>
          <w:lang w:val="ru-BY"/>
        </w:rPr>
      </w:pPr>
    </w:p>
    <w:p w:rsidR="004F77C8" w:rsidRPr="002C66E8" w:rsidRDefault="002C66E8" w:rsidP="00F54833">
      <w:pPr>
        <w:rPr>
          <w:rFonts w:ascii="Times New Roman" w:hAnsi="Times New Roman" w:cs="Times New Roman"/>
          <w:sz w:val="26"/>
          <w:szCs w:val="26"/>
        </w:rPr>
      </w:pPr>
      <w:r>
        <w:rPr>
          <w:rFonts w:ascii="Times New Roman" w:hAnsi="Times New Roman" w:cs="Times New Roman"/>
          <w:sz w:val="26"/>
          <w:szCs w:val="26"/>
        </w:rPr>
        <w:t>HistoryRecordDaoTest.</w:t>
      </w:r>
      <w:r w:rsidR="00223A41">
        <w:rPr>
          <w:rFonts w:ascii="Times New Roman" w:hAnsi="Times New Roman" w:cs="Times New Roman"/>
          <w:sz w:val="26"/>
          <w:szCs w:val="26"/>
        </w:rPr>
        <w:t>php</w:t>
      </w:r>
    </w:p>
    <w:p w:rsidR="00223A41" w:rsidRPr="00223A41" w:rsidRDefault="00223A41" w:rsidP="00223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223A41">
        <w:rPr>
          <w:rFonts w:ascii="Courier New" w:eastAsia="Times New Roman" w:hAnsi="Courier New" w:cs="Courier New"/>
          <w:b/>
          <w:bCs/>
          <w:color w:val="000000" w:themeColor="text1"/>
          <w:sz w:val="16"/>
          <w:szCs w:val="16"/>
          <w:shd w:val="clear" w:color="auto" w:fill="F7FAFF"/>
          <w:lang w:val="ru-BY" w:eastAsia="ru-BY"/>
        </w:rPr>
        <w:t>&lt;?php</w:t>
      </w:r>
      <w:r w:rsidRPr="00223A41">
        <w:rPr>
          <w:rFonts w:ascii="Courier New" w:eastAsia="Times New Roman" w:hAnsi="Courier New" w:cs="Courier New"/>
          <w:b/>
          <w:bCs/>
          <w:color w:val="000000" w:themeColor="text1"/>
          <w:sz w:val="16"/>
          <w:szCs w:val="16"/>
          <w:shd w:val="clear" w:color="auto" w:fill="F7FAFF"/>
          <w:lang w:val="ru-BY" w:eastAsia="ru-BY"/>
        </w:rPr>
        <w:br/>
      </w:r>
      <w:r w:rsidRPr="00223A41">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223A41">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'\..\..\model\util\dao\HistoryRecordDao.php'</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b/>
          <w:bCs/>
          <w:color w:val="000000" w:themeColor="text1"/>
          <w:sz w:val="16"/>
          <w:szCs w:val="16"/>
          <w:shd w:val="clear" w:color="auto" w:fill="F7FAFF"/>
          <w:lang w:val="ru-BY" w:eastAsia="ru-BY"/>
        </w:rPr>
        <w:t xml:space="preserve">class </w:t>
      </w:r>
      <w:r w:rsidRPr="00223A41">
        <w:rPr>
          <w:rFonts w:ascii="Courier New" w:eastAsia="Times New Roman" w:hAnsi="Courier New" w:cs="Courier New"/>
          <w:color w:val="000000" w:themeColor="text1"/>
          <w:sz w:val="16"/>
          <w:szCs w:val="16"/>
          <w:shd w:val="clear" w:color="auto" w:fill="F7FAFF"/>
          <w:lang w:val="ru-BY" w:eastAsia="ru-BY"/>
        </w:rPr>
        <w:t>HistoryRecord</w:t>
      </w:r>
      <w:r>
        <w:rPr>
          <w:rFonts w:ascii="Courier New" w:eastAsia="Times New Roman" w:hAnsi="Courier New" w:cs="Courier New"/>
          <w:color w:val="000000" w:themeColor="text1"/>
          <w:sz w:val="16"/>
          <w:szCs w:val="16"/>
          <w:shd w:val="clear" w:color="auto" w:fill="F7FAFF"/>
          <w:lang w:eastAsia="ru-BY"/>
        </w:rPr>
        <w:t>Dao</w:t>
      </w:r>
      <w:r w:rsidRPr="00223A41">
        <w:rPr>
          <w:rFonts w:ascii="Courier New" w:eastAsia="Times New Roman" w:hAnsi="Courier New" w:cs="Courier New"/>
          <w:color w:val="000000" w:themeColor="text1"/>
          <w:sz w:val="16"/>
          <w:szCs w:val="16"/>
          <w:shd w:val="clear" w:color="auto" w:fill="F7FAFF"/>
          <w:lang w:val="ru-BY" w:eastAsia="ru-BY"/>
        </w:rPr>
        <w:t xml:space="preserve">Test </w:t>
      </w:r>
      <w:r w:rsidRPr="00223A41">
        <w:rPr>
          <w:rFonts w:ascii="Courier New" w:eastAsia="Times New Roman" w:hAnsi="Courier New" w:cs="Courier New"/>
          <w:b/>
          <w:bCs/>
          <w:color w:val="000000" w:themeColor="text1"/>
          <w:sz w:val="16"/>
          <w:szCs w:val="16"/>
          <w:shd w:val="clear" w:color="auto" w:fill="F7FAFF"/>
          <w:lang w:val="ru-BY" w:eastAsia="ru-BY"/>
        </w:rPr>
        <w:t xml:space="preserve">extends </w:t>
      </w:r>
      <w:r w:rsidRPr="00223A41">
        <w:rPr>
          <w:rFonts w:ascii="Courier New" w:eastAsia="Times New Roman" w:hAnsi="Courier New" w:cs="Courier New"/>
          <w:color w:val="000000" w:themeColor="text1"/>
          <w:sz w:val="16"/>
          <w:szCs w:val="16"/>
          <w:shd w:val="clear" w:color="auto" w:fill="F7FAFF"/>
          <w:lang w:val="ru-BY" w:eastAsia="ru-BY"/>
        </w:rPr>
        <w:t>\Codeception\Test\Unit</w:t>
      </w:r>
      <w:r w:rsidRPr="00223A41">
        <w:rPr>
          <w:rFonts w:ascii="Courier New" w:eastAsia="Times New Roman" w:hAnsi="Courier New" w:cs="Courier New"/>
          <w:color w:val="000000" w:themeColor="text1"/>
          <w:sz w:val="16"/>
          <w:szCs w:val="16"/>
          <w:shd w:val="clear" w:color="auto" w:fill="F7FAFF"/>
          <w:lang w:val="ru-BY" w:eastAsia="ru-BY"/>
        </w:rPr>
        <w:b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$iterate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$obj</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$queryStr</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private $expectedParam</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testAddNotHistoryRecordExpectInvalidArgumentException()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$dao-&gt;add($object);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testAddHistoryRecordExpectAction()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HistoryRecord(12,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"INSERT INTO `log` (`user_id`, `product_id`, `count`, `address`,</w:t>
      </w:r>
      <w:r w:rsidRPr="00223A41">
        <w:rPr>
          <w:rFonts w:ascii="Courier New" w:eastAsia="Times New Roman" w:hAnsi="Courier New" w:cs="Courier New"/>
          <w:b/>
          <w:bCs/>
          <w:color w:val="000000" w:themeColor="text1"/>
          <w:sz w:val="16"/>
          <w:szCs w:val="16"/>
          <w:shd w:val="clear" w:color="auto" w:fill="F7FAFF"/>
          <w:lang w:val="ru-BY" w:eastAsia="ru-BY"/>
        </w:rPr>
        <w:br/>
        <w:t xml:space="preserve">            `phone`, `order_date`, `confirm_date`)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VALUES ('</w:t>
      </w:r>
      <w:r w:rsidRPr="00223A41">
        <w:rPr>
          <w:rFonts w:ascii="Courier New" w:eastAsia="Times New Roman" w:hAnsi="Courier New" w:cs="Courier New"/>
          <w:color w:val="000000" w:themeColor="text1"/>
          <w:sz w:val="16"/>
          <w:szCs w:val="16"/>
          <w:shd w:val="clear" w:color="auto" w:fill="F7FAFF"/>
          <w:lang w:val="ru-BY" w:eastAsia="ru-BY"/>
        </w:rPr>
        <w:t>$user_id</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$product_id</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$count</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$address</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$phone</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$order_date</w:t>
      </w:r>
      <w:r w:rsidRPr="00223A41">
        <w:rPr>
          <w:rFonts w:ascii="Courier New" w:eastAsia="Times New Roman" w:hAnsi="Courier New" w:cs="Courier New"/>
          <w:b/>
          <w:bCs/>
          <w:color w:val="000000" w:themeColor="text1"/>
          <w:sz w:val="16"/>
          <w:szCs w:val="16"/>
          <w:shd w:val="clear" w:color="auto" w:fill="F7FAFF"/>
          <w:lang w:val="ru-BY" w:eastAsia="ru-BY"/>
        </w:rPr>
        <w:t>', '</w:t>
      </w:r>
      <w:r w:rsidRPr="00223A41">
        <w:rPr>
          <w:rFonts w:ascii="Courier New" w:eastAsia="Times New Roman" w:hAnsi="Courier New" w:cs="Courier New"/>
          <w:color w:val="000000" w:themeColor="text1"/>
          <w:sz w:val="16"/>
          <w:szCs w:val="16"/>
          <w:shd w:val="clear" w:color="auto" w:fill="F7FAFF"/>
          <w:lang w:val="ru-BY" w:eastAsia="ru-BY"/>
        </w:rPr>
        <w:t>$confirm_date</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$dao-&gt;add($object);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testUpdateNotHistoryRecordExpectInvalidArgumentException()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testUpdateHistoryRecordExpectAction()</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$id = 12;</w:t>
      </w:r>
      <w:r w:rsidRPr="00223A41">
        <w:rPr>
          <w:rFonts w:ascii="Courier New" w:eastAsia="Times New Roman" w:hAnsi="Courier New" w:cs="Courier New"/>
          <w:color w:val="000000" w:themeColor="text1"/>
          <w:sz w:val="16"/>
          <w:szCs w:val="16"/>
          <w:shd w:val="clear" w:color="auto" w:fill="F7FAFF"/>
          <w:lang w:val="ru-BY" w:eastAsia="ru-BY"/>
        </w:rPr>
        <w:br/>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HistoryRecord($id,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223A41">
        <w:rPr>
          <w:rFonts w:ascii="Courier New" w:eastAsia="Times New Roman" w:hAnsi="Courier New" w:cs="Courier New"/>
          <w:b/>
          <w:bCs/>
          <w:color w:val="000000" w:themeColor="text1"/>
          <w:sz w:val="16"/>
          <w:szCs w:val="16"/>
          <w:shd w:val="clear" w:color="auto" w:fill="F7FAFF"/>
          <w:lang w:val="ru-BY" w:eastAsia="ru-BY"/>
        </w:rPr>
        <w:t>"UPDATE `log` SET `user_id` = '</w:t>
      </w:r>
      <w:r w:rsidRPr="00223A41">
        <w:rPr>
          <w:rFonts w:ascii="Courier New" w:eastAsia="Times New Roman" w:hAnsi="Courier New" w:cs="Courier New"/>
          <w:color w:val="000000" w:themeColor="text1"/>
          <w:sz w:val="16"/>
          <w:szCs w:val="16"/>
          <w:shd w:val="clear" w:color="auto" w:fill="F7FAFF"/>
          <w:lang w:val="ru-BY" w:eastAsia="ru-BY"/>
        </w:rPr>
        <w:t>$user_id</w:t>
      </w:r>
      <w:r w:rsidRPr="00223A41">
        <w:rPr>
          <w:rFonts w:ascii="Courier New" w:eastAsia="Times New Roman" w:hAnsi="Courier New" w:cs="Courier New"/>
          <w:b/>
          <w:bCs/>
          <w:color w:val="000000" w:themeColor="text1"/>
          <w:sz w:val="16"/>
          <w:szCs w:val="16"/>
          <w:shd w:val="clear" w:color="auto" w:fill="F7FAFF"/>
          <w:lang w:val="ru-BY" w:eastAsia="ru-BY"/>
        </w:rPr>
        <w:t>', `product_id` = '</w:t>
      </w:r>
      <w:r w:rsidRPr="00223A41">
        <w:rPr>
          <w:rFonts w:ascii="Courier New" w:eastAsia="Times New Roman" w:hAnsi="Courier New" w:cs="Courier New"/>
          <w:color w:val="000000" w:themeColor="text1"/>
          <w:sz w:val="16"/>
          <w:szCs w:val="16"/>
          <w:shd w:val="clear" w:color="auto" w:fill="F7FAFF"/>
          <w:lang w:val="ru-BY" w:eastAsia="ru-BY"/>
        </w:rPr>
        <w:t>$product_id</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br/>
        <w:t xml:space="preserve">                  `count` = '</w:t>
      </w:r>
      <w:r w:rsidRPr="00223A41">
        <w:rPr>
          <w:rFonts w:ascii="Courier New" w:eastAsia="Times New Roman" w:hAnsi="Courier New" w:cs="Courier New"/>
          <w:color w:val="000000" w:themeColor="text1"/>
          <w:sz w:val="16"/>
          <w:szCs w:val="16"/>
          <w:shd w:val="clear" w:color="auto" w:fill="F7FAFF"/>
          <w:lang w:val="ru-BY" w:eastAsia="ru-BY"/>
        </w:rPr>
        <w:t>$count</w:t>
      </w:r>
      <w:r w:rsidRPr="00223A41">
        <w:rPr>
          <w:rFonts w:ascii="Courier New" w:eastAsia="Times New Roman" w:hAnsi="Courier New" w:cs="Courier New"/>
          <w:b/>
          <w:bCs/>
          <w:color w:val="000000" w:themeColor="text1"/>
          <w:sz w:val="16"/>
          <w:szCs w:val="16"/>
          <w:shd w:val="clear" w:color="auto" w:fill="F7FAFF"/>
          <w:lang w:val="ru-BY" w:eastAsia="ru-BY"/>
        </w:rPr>
        <w:t>', `address` = '</w:t>
      </w:r>
      <w:r w:rsidRPr="00223A41">
        <w:rPr>
          <w:rFonts w:ascii="Courier New" w:eastAsia="Times New Roman" w:hAnsi="Courier New" w:cs="Courier New"/>
          <w:color w:val="000000" w:themeColor="text1"/>
          <w:sz w:val="16"/>
          <w:szCs w:val="16"/>
          <w:shd w:val="clear" w:color="auto" w:fill="F7FAFF"/>
          <w:lang w:val="ru-BY" w:eastAsia="ru-BY"/>
        </w:rPr>
        <w:t>$address</w:t>
      </w:r>
      <w:r w:rsidRPr="00223A41">
        <w:rPr>
          <w:rFonts w:ascii="Courier New" w:eastAsia="Times New Roman" w:hAnsi="Courier New" w:cs="Courier New"/>
          <w:b/>
          <w:bCs/>
          <w:color w:val="000000" w:themeColor="text1"/>
          <w:sz w:val="16"/>
          <w:szCs w:val="16"/>
          <w:shd w:val="clear" w:color="auto" w:fill="F7FAFF"/>
          <w:lang w:val="ru-BY" w:eastAsia="ru-BY"/>
        </w:rPr>
        <w:t>', `phone` = '</w:t>
      </w:r>
      <w:r w:rsidRPr="00223A41">
        <w:rPr>
          <w:rFonts w:ascii="Courier New" w:eastAsia="Times New Roman" w:hAnsi="Courier New" w:cs="Courier New"/>
          <w:color w:val="000000" w:themeColor="text1"/>
          <w:sz w:val="16"/>
          <w:szCs w:val="16"/>
          <w:shd w:val="clear" w:color="auto" w:fill="F7FAFF"/>
          <w:lang w:val="ru-BY" w:eastAsia="ru-BY"/>
        </w:rPr>
        <w:t>$phone</w:t>
      </w:r>
      <w:r w:rsidRPr="00223A41">
        <w:rPr>
          <w:rFonts w:ascii="Courier New" w:eastAsia="Times New Roman" w:hAnsi="Courier New" w:cs="Courier New"/>
          <w:b/>
          <w:bCs/>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color w:val="000000" w:themeColor="text1"/>
          <w:sz w:val="16"/>
          <w:szCs w:val="16"/>
          <w:shd w:val="clear" w:color="auto" w:fill="F7FAFF"/>
          <w:lang w:val="ru-BY" w:eastAsia="ru-BY"/>
        </w:rPr>
        <w:t>$order_date</w:t>
      </w:r>
      <w:r w:rsidRPr="00223A41">
        <w:rPr>
          <w:rFonts w:ascii="Courier New" w:eastAsia="Times New Roman" w:hAnsi="Courier New" w:cs="Courier New"/>
          <w:b/>
          <w:bCs/>
          <w:color w:val="000000" w:themeColor="text1"/>
          <w:sz w:val="16"/>
          <w:szCs w:val="16"/>
          <w:shd w:val="clear" w:color="auto" w:fill="F7FAFF"/>
          <w:lang w:val="ru-BY" w:eastAsia="ru-BY"/>
        </w:rPr>
        <w:t>', `confirm_date` = '</w:t>
      </w:r>
      <w:r w:rsidRPr="00223A41">
        <w:rPr>
          <w:rFonts w:ascii="Courier New" w:eastAsia="Times New Roman" w:hAnsi="Courier New" w:cs="Courier New"/>
          <w:color w:val="000000" w:themeColor="text1"/>
          <w:sz w:val="16"/>
          <w:szCs w:val="16"/>
          <w:shd w:val="clear" w:color="auto" w:fill="F7FAFF"/>
          <w:lang w:val="ru-BY" w:eastAsia="ru-BY"/>
        </w:rPr>
        <w:t>$confirm_date</w:t>
      </w:r>
      <w:r w:rsidRPr="00223A41">
        <w:rPr>
          <w:rFonts w:ascii="Courier New" w:eastAsia="Times New Roman" w:hAnsi="Courier New" w:cs="Courier New"/>
          <w:b/>
          <w:bCs/>
          <w:color w:val="000000" w:themeColor="text1"/>
          <w:sz w:val="16"/>
          <w:szCs w:val="16"/>
          <w:shd w:val="clear" w:color="auto" w:fill="F7FAFF"/>
          <w:lang w:val="ru-BY" w:eastAsia="ru-BY"/>
        </w:rPr>
        <w:t>' WHERE `id` = '</w:t>
      </w:r>
      <w:r w:rsidRPr="00223A41">
        <w:rPr>
          <w:rFonts w:ascii="Courier New" w:eastAsia="Times New Roman" w:hAnsi="Courier New" w:cs="Courier New"/>
          <w:color w:val="000000" w:themeColor="text1"/>
          <w:sz w:val="16"/>
          <w:szCs w:val="16"/>
          <w:shd w:val="clear" w:color="auto" w:fill="F7FAFF"/>
          <w:lang w:val="ru-BY" w:eastAsia="ru-BY"/>
        </w:rPr>
        <w:t>$id</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HistoryRecordDao($db);</w:t>
      </w:r>
      <w:r w:rsidRPr="00223A41">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testGetAllFromEmptyTableExpectEmptyArray()</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testGetAllFromNonEmptyTableExpectArrayWithObject()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$id = 12;</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lastRenderedPageBreak/>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HistoryRecord($id,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$this-&gt;construct(HistoryRecordDao::</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 [$this-&gt;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"convert"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 xml:space="preserve">($obj) {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$obj; }]);</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($object);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testGetByFromEmptyTableExpectEmptyArray()</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$column_name = </w:t>
      </w:r>
      <w:r w:rsidRPr="00223A41">
        <w:rPr>
          <w:rFonts w:ascii="Courier New" w:eastAsia="Times New Roman" w:hAnsi="Courier New" w:cs="Courier New"/>
          <w:b/>
          <w:bCs/>
          <w:color w:val="000000" w:themeColor="text1"/>
          <w:sz w:val="16"/>
          <w:szCs w:val="16"/>
          <w:shd w:val="clear" w:color="auto" w:fill="F7FAFF"/>
          <w:lang w:val="ru-BY" w:eastAsia="ru-BY"/>
        </w:rPr>
        <w:t>"column_name"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223A41">
        <w:rPr>
          <w:rFonts w:ascii="Courier New" w:eastAsia="Times New Roman" w:hAnsi="Courier New" w:cs="Courier New"/>
          <w:color w:val="000000" w:themeColor="text1"/>
          <w:sz w:val="16"/>
          <w:szCs w:val="16"/>
          <w:shd w:val="clear" w:color="auto" w:fill="F7FAFF"/>
          <w:lang w:val="ru-BY" w:eastAsia="ru-BY"/>
        </w:rPr>
        <w:t>$column_name</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testGetByFromNonEmptyTableExpectArrayWithObject()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$column_name = </w:t>
      </w:r>
      <w:r w:rsidRPr="00223A41">
        <w:rPr>
          <w:rFonts w:ascii="Courier New" w:eastAsia="Times New Roman" w:hAnsi="Courier New" w:cs="Courier New"/>
          <w:b/>
          <w:bCs/>
          <w:color w:val="000000" w:themeColor="text1"/>
          <w:sz w:val="16"/>
          <w:szCs w:val="16"/>
          <w:shd w:val="clear" w:color="auto" w:fill="F7FAFF"/>
          <w:lang w:val="ru-BY" w:eastAsia="ru-BY"/>
        </w:rPr>
        <w:t>"column_name"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$id = 12;</w:t>
      </w:r>
      <w:r w:rsidRPr="00223A41">
        <w:rPr>
          <w:rFonts w:ascii="Courier New" w:eastAsia="Times New Roman" w:hAnsi="Courier New" w:cs="Courier New"/>
          <w:color w:val="000000" w:themeColor="text1"/>
          <w:sz w:val="16"/>
          <w:szCs w:val="16"/>
          <w:shd w:val="clear" w:color="auto" w:fill="F7FAFF"/>
          <w:lang w:val="ru-BY" w:eastAsia="ru-BY"/>
        </w:rPr>
        <w:br/>
        <w:t xml:space="preserve">        $user_id = 14;</w:t>
      </w:r>
      <w:r w:rsidRPr="00223A41">
        <w:rPr>
          <w:rFonts w:ascii="Courier New" w:eastAsia="Times New Roman" w:hAnsi="Courier New" w:cs="Courier New"/>
          <w:color w:val="000000" w:themeColor="text1"/>
          <w:sz w:val="16"/>
          <w:szCs w:val="16"/>
          <w:shd w:val="clear" w:color="auto" w:fill="F7FAFF"/>
          <w:lang w:val="ru-BY" w:eastAsia="ru-BY"/>
        </w:rPr>
        <w:br/>
        <w:t xml:space="preserve">        $product_id = 16;</w:t>
      </w:r>
      <w:r w:rsidRPr="00223A41">
        <w:rPr>
          <w:rFonts w:ascii="Courier New" w:eastAsia="Times New Roman" w:hAnsi="Courier New" w:cs="Courier New"/>
          <w:color w:val="000000" w:themeColor="text1"/>
          <w:sz w:val="16"/>
          <w:szCs w:val="16"/>
          <w:shd w:val="clear" w:color="auto" w:fill="F7FAFF"/>
          <w:lang w:val="ru-BY" w:eastAsia="ru-BY"/>
        </w:rPr>
        <w:br/>
        <w:t xml:space="preserve">        $count = 2;</w:t>
      </w:r>
      <w:r w:rsidRPr="00223A41">
        <w:rPr>
          <w:rFonts w:ascii="Courier New" w:eastAsia="Times New Roman" w:hAnsi="Courier New" w:cs="Courier New"/>
          <w:color w:val="000000" w:themeColor="text1"/>
          <w:sz w:val="16"/>
          <w:szCs w:val="16"/>
          <w:shd w:val="clear" w:color="auto" w:fill="F7FAFF"/>
          <w:lang w:val="ru-BY" w:eastAsia="ru-BY"/>
        </w:rPr>
        <w:br/>
        <w:t xml:space="preserve">        $address = </w:t>
      </w:r>
      <w:r w:rsidRPr="00223A41">
        <w:rPr>
          <w:rFonts w:ascii="Courier New" w:eastAsia="Times New Roman" w:hAnsi="Courier New" w:cs="Courier New"/>
          <w:b/>
          <w:bCs/>
          <w:color w:val="000000" w:themeColor="text1"/>
          <w:sz w:val="16"/>
          <w:szCs w:val="16"/>
          <w:shd w:val="clear" w:color="auto" w:fill="F7FAFF"/>
          <w:lang w:val="ru-BY" w:eastAsia="ru-BY"/>
        </w:rPr>
        <w:t>"Htlr street, 14/oooo"</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$phone = </w:t>
      </w:r>
      <w:r w:rsidRPr="00223A41">
        <w:rPr>
          <w:rFonts w:ascii="Courier New" w:eastAsia="Times New Roman" w:hAnsi="Courier New" w:cs="Courier New"/>
          <w:b/>
          <w:bCs/>
          <w:color w:val="000000" w:themeColor="text1"/>
          <w:sz w:val="16"/>
          <w:szCs w:val="16"/>
          <w:shd w:val="clear" w:color="auto" w:fill="F7FAFF"/>
          <w:lang w:val="ru-BY" w:eastAsia="ru-BY"/>
        </w:rPr>
        <w:t>"1234567"</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$order_date = </w:t>
      </w:r>
      <w:r w:rsidRPr="00223A41">
        <w:rPr>
          <w:rFonts w:ascii="Courier New" w:eastAsia="Times New Roman" w:hAnsi="Courier New" w:cs="Courier New"/>
          <w:b/>
          <w:bCs/>
          <w:color w:val="000000" w:themeColor="text1"/>
          <w:sz w:val="16"/>
          <w:szCs w:val="16"/>
          <w:shd w:val="clear" w:color="auto" w:fill="F7FAFF"/>
          <w:lang w:val="ru-BY" w:eastAsia="ru-BY"/>
        </w:rPr>
        <w:t>'2018-01-01'</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$confirm_date = </w:t>
      </w:r>
      <w:r w:rsidRPr="00223A41">
        <w:rPr>
          <w:rFonts w:ascii="Courier New" w:eastAsia="Times New Roman" w:hAnsi="Courier New" w:cs="Courier New"/>
          <w:b/>
          <w:bCs/>
          <w:color w:val="000000" w:themeColor="text1"/>
          <w:sz w:val="16"/>
          <w:szCs w:val="16"/>
          <w:shd w:val="clear" w:color="auto" w:fill="F7FAFF"/>
          <w:lang w:val="ru-BY" w:eastAsia="ru-BY"/>
        </w:rPr>
        <w:t>'2018-01-02'</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HistoryRecord($id,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User($user_id, </w:t>
      </w:r>
      <w:r w:rsidRPr="00223A41">
        <w:rPr>
          <w:rFonts w:ascii="Courier New" w:eastAsia="Times New Roman" w:hAnsi="Courier New" w:cs="Courier New"/>
          <w:b/>
          <w:bCs/>
          <w:color w:val="000000" w:themeColor="text1"/>
          <w:sz w:val="16"/>
          <w:szCs w:val="16"/>
          <w:shd w:val="clear" w:color="auto" w:fill="F7FAFF"/>
          <w:lang w:val="ru-BY" w:eastAsia="ru-BY"/>
        </w:rPr>
        <w:t>"aaaaaaa"</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"aswer@test.se"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"12345678"</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Product($product_id,</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"namename"</w:t>
      </w:r>
      <w:r w:rsidRPr="00223A41">
        <w:rPr>
          <w:rFonts w:ascii="Courier New" w:eastAsia="Times New Roman" w:hAnsi="Courier New" w:cs="Courier New"/>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 xml:space="preserve">Category(123,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143,</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"lalala"</w:t>
      </w:r>
      <w:r w:rsidRPr="00223A41">
        <w:rPr>
          <w:rFonts w:ascii="Courier New" w:eastAsia="Times New Roman" w:hAnsi="Courier New" w:cs="Courier New"/>
          <w:color w:val="000000" w:themeColor="text1"/>
          <w:sz w:val="16"/>
          <w:szCs w:val="16"/>
          <w:shd w:val="clear" w:color="auto" w:fill="F7FAFF"/>
          <w:lang w:val="ru-BY" w:eastAsia="ru-BY"/>
        </w:rPr>
        <w:t>), $count,</w:t>
      </w:r>
      <w:r w:rsidRPr="00223A41">
        <w:rPr>
          <w:rFonts w:ascii="Courier New" w:eastAsia="Times New Roman" w:hAnsi="Courier New" w:cs="Courier New"/>
          <w:color w:val="000000" w:themeColor="text1"/>
          <w:sz w:val="16"/>
          <w:szCs w:val="16"/>
          <w:shd w:val="clear" w:color="auto" w:fill="F7FAFF"/>
          <w:lang w:val="ru-BY" w:eastAsia="ru-BY"/>
        </w:rPr>
        <w:br/>
        <w:t xml:space="preserve">            $address, $phone, $order_date, $confirm_date);</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"SELECT </w:t>
      </w:r>
      <w:r w:rsidRPr="00223A41">
        <w:rPr>
          <w:rFonts w:ascii="Courier New" w:eastAsia="Times New Roman" w:hAnsi="Courier New" w:cs="Courier New"/>
          <w:i/>
          <w:i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223A41">
        <w:rPr>
          <w:rFonts w:ascii="Courier New" w:eastAsia="Times New Roman" w:hAnsi="Courier New" w:cs="Courier New"/>
          <w:color w:val="000000" w:themeColor="text1"/>
          <w:sz w:val="16"/>
          <w:szCs w:val="16"/>
          <w:shd w:val="clear" w:color="auto" w:fill="F7FAFF"/>
          <w:lang w:val="ru-BY" w:eastAsia="ru-BY"/>
        </w:rPr>
        <w:t>$column_name</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 xml:space="preserve">' </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$this-&gt;construct(HistoryRecordDao::</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 [$this-&gt;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"convert"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 xml:space="preserve">($obj) {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$obj; }]);</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($object);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testGetColumnByFromEmptyTableExpectEmptyArray()</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$get_column = </w:t>
      </w:r>
      <w:r w:rsidRPr="00223A41">
        <w:rPr>
          <w:rFonts w:ascii="Courier New" w:eastAsia="Times New Roman" w:hAnsi="Courier New" w:cs="Courier New"/>
          <w:b/>
          <w:bCs/>
          <w:color w:val="000000" w:themeColor="text1"/>
          <w:sz w:val="16"/>
          <w:szCs w:val="16"/>
          <w:shd w:val="clear" w:color="auto" w:fill="F7FAFF"/>
          <w:lang w:val="ru-BY" w:eastAsia="ru-BY"/>
        </w:rPr>
        <w:t>"get_column"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$column = </w:t>
      </w:r>
      <w:r w:rsidRPr="00223A41">
        <w:rPr>
          <w:rFonts w:ascii="Courier New" w:eastAsia="Times New Roman" w:hAnsi="Courier New" w:cs="Courier New"/>
          <w:b/>
          <w:bCs/>
          <w:color w:val="000000" w:themeColor="text1"/>
          <w:sz w:val="16"/>
          <w:szCs w:val="16"/>
          <w:shd w:val="clear" w:color="auto" w:fill="F7FAFF"/>
          <w:lang w:val="ru-BY" w:eastAsia="ru-BY"/>
        </w:rPr>
        <w:t>"column"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"SELECT `</w:t>
      </w:r>
      <w:r w:rsidRPr="00223A41">
        <w:rPr>
          <w:rFonts w:ascii="Courier New" w:eastAsia="Times New Roman" w:hAnsi="Courier New" w:cs="Courier New"/>
          <w:color w:val="000000" w:themeColor="text1"/>
          <w:sz w:val="16"/>
          <w:szCs w:val="16"/>
          <w:shd w:val="clear" w:color="auto" w:fill="F7FAFF"/>
          <w:lang w:val="ru-BY" w:eastAsia="ru-BY"/>
        </w:rPr>
        <w:t>$get_column</w:t>
      </w:r>
      <w:r w:rsidRPr="00223A41">
        <w:rPr>
          <w:rFonts w:ascii="Courier New" w:eastAsia="Times New Roman" w:hAnsi="Courier New" w:cs="Courier New"/>
          <w:b/>
          <w:bCs/>
          <w:color w:val="000000" w:themeColor="text1"/>
          <w:sz w:val="16"/>
          <w:szCs w:val="16"/>
          <w:shd w:val="clear" w:color="auto" w:fill="F7FAFF"/>
          <w:lang w:val="ru-BY" w:eastAsia="ru-BY"/>
        </w:rPr>
        <w:t>` FROM `log` WHERE `</w:t>
      </w:r>
      <w:r w:rsidRPr="00223A41">
        <w:rPr>
          <w:rFonts w:ascii="Courier New" w:eastAsia="Times New Roman" w:hAnsi="Courier New" w:cs="Courier New"/>
          <w:color w:val="000000" w:themeColor="text1"/>
          <w:sz w:val="16"/>
          <w:szCs w:val="16"/>
          <w:shd w:val="clear" w:color="auto" w:fill="F7FAFF"/>
          <w:lang w:val="ru-BY" w:eastAsia="ru-BY"/>
        </w:rPr>
        <w:t>$column</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w:t>
      </w:r>
      <w:r w:rsidRPr="00223A41">
        <w:rPr>
          <w:rFonts w:ascii="Courier New" w:eastAsia="Times New Roman" w:hAnsi="Courier New" w:cs="Courier New"/>
          <w:b/>
          <w:bCs/>
          <w:color w:val="000000" w:themeColor="text1"/>
          <w:sz w:val="16"/>
          <w:szCs w:val="16"/>
          <w:shd w:val="clear" w:color="auto" w:fill="F7FAFF"/>
          <w:lang w:val="ru-BY" w:eastAsia="ru-BY"/>
        </w:rPr>
        <w:t xml:space="preserve">new </w:t>
      </w:r>
      <w:r w:rsidRPr="00223A41">
        <w:rPr>
          <w:rFonts w:ascii="Courier New" w:eastAsia="Times New Roman" w:hAnsi="Courier New" w:cs="Courier New"/>
          <w:color w:val="000000" w:themeColor="text1"/>
          <w:sz w:val="16"/>
          <w:szCs w:val="16"/>
          <w:shd w:val="clear" w:color="auto" w:fill="F7FAFF"/>
          <w:lang w:val="ru-BY" w:eastAsia="ru-BY"/>
        </w:rPr>
        <w:t>HistoryRecordDao($this-&gt;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223A41">
        <w:rPr>
          <w:rFonts w:ascii="Courier New" w:eastAsia="Times New Roman" w:hAnsi="Courier New" w:cs="Courier New"/>
          <w:color w:val="000000" w:themeColor="text1"/>
          <w:sz w:val="16"/>
          <w:szCs w:val="16"/>
          <w:shd w:val="clear" w:color="auto" w:fill="F7FAFF"/>
          <w:lang w:val="ru-BY" w:eastAsia="ru-BY"/>
        </w:rPr>
        <w:t>testGetColumnByFromNonEmptyTableExpectArrayWithObject()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$get_column = </w:t>
      </w:r>
      <w:r w:rsidRPr="00223A41">
        <w:rPr>
          <w:rFonts w:ascii="Courier New" w:eastAsia="Times New Roman" w:hAnsi="Courier New" w:cs="Courier New"/>
          <w:b/>
          <w:bCs/>
          <w:color w:val="000000" w:themeColor="text1"/>
          <w:sz w:val="16"/>
          <w:szCs w:val="16"/>
          <w:shd w:val="clear" w:color="auto" w:fill="F7FAFF"/>
          <w:lang w:val="ru-BY" w:eastAsia="ru-BY"/>
        </w:rPr>
        <w:t>"get_column"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$column = </w:t>
      </w:r>
      <w:r w:rsidRPr="00223A41">
        <w:rPr>
          <w:rFonts w:ascii="Courier New" w:eastAsia="Times New Roman" w:hAnsi="Courier New" w:cs="Courier New"/>
          <w:b/>
          <w:bCs/>
          <w:color w:val="000000" w:themeColor="text1"/>
          <w:sz w:val="16"/>
          <w:szCs w:val="16"/>
          <w:shd w:val="clear" w:color="auto" w:fill="F7FAFF"/>
          <w:lang w:val="ru-BY" w:eastAsia="ru-BY"/>
        </w:rPr>
        <w:t>"column"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$value = </w:t>
      </w:r>
      <w:r w:rsidRPr="00223A41">
        <w:rPr>
          <w:rFonts w:ascii="Courier New" w:eastAsia="Times New Roman" w:hAnsi="Courier New" w:cs="Courier New"/>
          <w:b/>
          <w:bCs/>
          <w:color w:val="000000" w:themeColor="text1"/>
          <w:sz w:val="16"/>
          <w:szCs w:val="16"/>
          <w:shd w:val="clear" w:color="auto" w:fill="F7FAFF"/>
          <w:lang w:val="ru-BY" w:eastAsia="ru-BY"/>
        </w:rPr>
        <w:t>"val"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$object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 xml:space="preserve">($get_column =&gt; </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223A41">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"SELECT `</w:t>
      </w:r>
      <w:r w:rsidRPr="00223A41">
        <w:rPr>
          <w:rFonts w:ascii="Courier New" w:eastAsia="Times New Roman" w:hAnsi="Courier New" w:cs="Courier New"/>
          <w:color w:val="000000" w:themeColor="text1"/>
          <w:sz w:val="16"/>
          <w:szCs w:val="16"/>
          <w:shd w:val="clear" w:color="auto" w:fill="F7FAFF"/>
          <w:lang w:val="ru-BY" w:eastAsia="ru-BY"/>
        </w:rPr>
        <w:t>$get_column</w:t>
      </w:r>
      <w:r w:rsidRPr="00223A41">
        <w:rPr>
          <w:rFonts w:ascii="Courier New" w:eastAsia="Times New Roman" w:hAnsi="Courier New" w:cs="Courier New"/>
          <w:b/>
          <w:bCs/>
          <w:color w:val="000000" w:themeColor="text1"/>
          <w:sz w:val="16"/>
          <w:szCs w:val="16"/>
          <w:shd w:val="clear" w:color="auto" w:fill="F7FAFF"/>
          <w:lang w:val="ru-BY" w:eastAsia="ru-BY"/>
        </w:rPr>
        <w:t>` FROM `log` WHERE `</w:t>
      </w:r>
      <w:r w:rsidRPr="00223A41">
        <w:rPr>
          <w:rFonts w:ascii="Courier New" w:eastAsia="Times New Roman" w:hAnsi="Courier New" w:cs="Courier New"/>
          <w:color w:val="000000" w:themeColor="text1"/>
          <w:sz w:val="16"/>
          <w:szCs w:val="16"/>
          <w:shd w:val="clear" w:color="auto" w:fill="F7FAFF"/>
          <w:lang w:val="ru-BY" w:eastAsia="ru-BY"/>
        </w:rPr>
        <w:t>$column</w:t>
      </w:r>
      <w:r w:rsidRPr="00223A41">
        <w:rPr>
          <w:rFonts w:ascii="Courier New" w:eastAsia="Times New Roman" w:hAnsi="Courier New" w:cs="Courier New"/>
          <w:b/>
          <w:bCs/>
          <w:color w:val="000000" w:themeColor="text1"/>
          <w:sz w:val="16"/>
          <w:szCs w:val="16"/>
          <w:shd w:val="clear" w:color="auto" w:fill="F7FAFF"/>
          <w:lang w:val="ru-BY" w:eastAsia="ru-BY"/>
        </w:rPr>
        <w:t>` = '</w:t>
      </w:r>
      <w:r w:rsidRPr="00223A41">
        <w:rPr>
          <w:rFonts w:ascii="Courier New" w:eastAsia="Times New Roman" w:hAnsi="Courier New" w:cs="Courier New"/>
          <w:color w:val="000000" w:themeColor="text1"/>
          <w:sz w:val="16"/>
          <w:szCs w:val="16"/>
          <w:shd w:val="clear" w:color="auto" w:fill="F7FAFF"/>
          <w:lang w:val="ru-BY" w:eastAsia="ru-BY"/>
        </w:rPr>
        <w:t>$value</w:t>
      </w:r>
      <w:r w:rsidRPr="00223A41">
        <w:rPr>
          <w:rFonts w:ascii="Courier New" w:eastAsia="Times New Roman" w:hAnsi="Courier New" w:cs="Courier New"/>
          <w:b/>
          <w:bCs/>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br/>
        <w:t xml:space="preserve">                                      AND `confirm_date` IS NOT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$dao = $this-&gt;construct(HistoryRecordDao::</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 [$this-&gt;</w:t>
      </w:r>
      <w:r w:rsidRPr="00223A41">
        <w:rPr>
          <w:rFonts w:ascii="Courier New" w:eastAsia="Times New Roman" w:hAnsi="Courier New" w:cs="Courier New"/>
          <w:b/>
          <w:bCs/>
          <w:color w:val="000000" w:themeColor="text1"/>
          <w:sz w:val="16"/>
          <w:szCs w:val="16"/>
          <w:shd w:val="clear" w:color="auto" w:fill="F7FAFF"/>
          <w:lang w:val="ru-BY" w:eastAsia="ru-BY"/>
        </w:rPr>
        <w:t>mysqliStub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"convert"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 xml:space="preserve">($obj) {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$obj; }]);</w:t>
      </w:r>
      <w:r w:rsidRPr="00223A41">
        <w:rPr>
          <w:rFonts w:ascii="Courier New" w:eastAsia="Times New Roman" w:hAnsi="Courier New" w:cs="Courier New"/>
          <w:color w:val="000000" w:themeColor="text1"/>
          <w:sz w:val="16"/>
          <w:szCs w:val="16"/>
          <w:shd w:val="clear" w:color="auto" w:fill="F7FAFF"/>
          <w:lang w:val="ru-BY" w:eastAsia="ru-BY"/>
        </w:rPr>
        <w:br/>
        <w:t xml:space="preserve">        $expected = </w:t>
      </w:r>
      <w:r w:rsidRPr="00223A41">
        <w:rPr>
          <w:rFonts w:ascii="Courier New" w:eastAsia="Times New Roman" w:hAnsi="Courier New" w:cs="Courier New"/>
          <w:b/>
          <w:bCs/>
          <w:color w:val="000000" w:themeColor="text1"/>
          <w:sz w:val="16"/>
          <w:szCs w:val="16"/>
          <w:shd w:val="clear" w:color="auto" w:fill="F7FAFF"/>
          <w:lang w:val="ru-BY" w:eastAsia="ru-BY"/>
        </w:rPr>
        <w:t>array</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b/>
          <w:bCs/>
          <w:color w:val="000000" w:themeColor="text1"/>
          <w:sz w:val="16"/>
          <w:szCs w:val="16"/>
          <w:shd w:val="clear" w:color="auto" w:fill="F7FAFF"/>
          <w:lang w:val="ru-BY" w:eastAsia="ru-BY"/>
        </w:rPr>
        <w:t>"test"</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223A41">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223A41">
        <w:rPr>
          <w:rFonts w:ascii="Courier New" w:eastAsia="Times New Roman" w:hAnsi="Courier New" w:cs="Courier New"/>
          <w:color w:val="000000" w:themeColor="text1"/>
          <w:sz w:val="16"/>
          <w:szCs w:val="16"/>
          <w:shd w:val="clear" w:color="auto" w:fill="F7FAFF"/>
          <w:lang w:val="ru-BY" w:eastAsia="ru-BY"/>
        </w:rPr>
        <w:t>generateMysqliResultStub($obj=</w:t>
      </w:r>
      <w:r w:rsidRPr="00223A41">
        <w:rPr>
          <w:rFonts w:ascii="Courier New" w:eastAsia="Times New Roman" w:hAnsi="Courier New" w:cs="Courier New"/>
          <w:b/>
          <w:bCs/>
          <w:color w:val="000000" w:themeColor="text1"/>
          <w:sz w:val="16"/>
          <w:szCs w:val="16"/>
          <w:shd w:val="clear" w:color="auto" w:fill="F7FAFF"/>
          <w:lang w:val="ru-BY" w:eastAsia="ru-BY"/>
        </w:rPr>
        <w:t>false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iterate </w:t>
      </w:r>
      <w:r w:rsidRPr="00223A41">
        <w:rPr>
          <w:rFonts w:ascii="Courier New" w:eastAsia="Times New Roman" w:hAnsi="Courier New" w:cs="Courier New"/>
          <w:color w:val="000000" w:themeColor="text1"/>
          <w:sz w:val="16"/>
          <w:szCs w:val="16"/>
          <w:shd w:val="clear" w:color="auto" w:fill="F7FAFF"/>
          <w:lang w:val="ru-BY" w:eastAsia="ru-BY"/>
        </w:rPr>
        <w:t>= 1;</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obj </w:t>
      </w:r>
      <w:r w:rsidRPr="00223A41">
        <w:rPr>
          <w:rFonts w:ascii="Courier New" w:eastAsia="Times New Roman" w:hAnsi="Courier New" w:cs="Courier New"/>
          <w:color w:val="000000" w:themeColor="text1"/>
          <w:sz w:val="16"/>
          <w:szCs w:val="16"/>
          <w:shd w:val="clear" w:color="auto" w:fill="F7FAFF"/>
          <w:lang w:val="ru-BY" w:eastAsia="ru-BY"/>
        </w:rPr>
        <w:t>= $obj;</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b/>
          <w:bCs/>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t>= $this-&gt;make(mysqli_result::</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"fetch_assoc"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if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 xml:space="preserve">iterate </w:t>
      </w:r>
      <w:r w:rsidRPr="00223A41">
        <w:rPr>
          <w:rFonts w:ascii="Courier New" w:eastAsia="Times New Roman" w:hAnsi="Courier New" w:cs="Courier New"/>
          <w:color w:val="000000" w:themeColor="text1"/>
          <w:sz w:val="16"/>
          <w:szCs w:val="16"/>
          <w:shd w:val="clear" w:color="auto" w:fill="F7FAFF"/>
          <w:lang w:val="ru-BY" w:eastAsia="ru-BY"/>
        </w:rPr>
        <w:t>== 1)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iterate </w:t>
      </w:r>
      <w:r w:rsidRPr="00223A41">
        <w:rPr>
          <w:rFonts w:ascii="Courier New" w:eastAsia="Times New Roman" w:hAnsi="Courier New" w:cs="Courier New"/>
          <w:color w:val="000000" w:themeColor="text1"/>
          <w:sz w:val="16"/>
          <w:szCs w:val="16"/>
          <w:shd w:val="clear" w:color="auto" w:fill="F7FAFF"/>
          <w:lang w:val="ru-BY" w:eastAsia="ru-BY"/>
        </w:rPr>
        <w:t>= 2;</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obj</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return false</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223A41">
        <w:rPr>
          <w:rFonts w:ascii="Courier New" w:eastAsia="Times New Roman" w:hAnsi="Courier New" w:cs="Courier New"/>
          <w:color w:val="000000" w:themeColor="text1"/>
          <w:sz w:val="16"/>
          <w:szCs w:val="16"/>
          <w:shd w:val="clear" w:color="auto" w:fill="F7FAFF"/>
          <w:lang w:val="ru-BY" w:eastAsia="ru-BY"/>
        </w:rPr>
        <w:t>generateMysqliStub($resultStub, $queryStr)</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mysqliResultStub </w:t>
      </w:r>
      <w:r w:rsidRPr="00223A41">
        <w:rPr>
          <w:rFonts w:ascii="Courier New" w:eastAsia="Times New Roman" w:hAnsi="Courier New" w:cs="Courier New"/>
          <w:color w:val="000000" w:themeColor="text1"/>
          <w:sz w:val="16"/>
          <w:szCs w:val="16"/>
          <w:shd w:val="clear" w:color="auto" w:fill="F7FAFF"/>
          <w:lang w:val="ru-BY" w:eastAsia="ru-BY"/>
        </w:rPr>
        <w:t>= $resultStub;</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queryStr </w:t>
      </w:r>
      <w:r w:rsidRPr="00223A41">
        <w:rPr>
          <w:rFonts w:ascii="Courier New" w:eastAsia="Times New Roman" w:hAnsi="Courier New" w:cs="Courier New"/>
          <w:color w:val="000000" w:themeColor="text1"/>
          <w:sz w:val="16"/>
          <w:szCs w:val="16"/>
          <w:shd w:val="clear" w:color="auto" w:fill="F7FAFF"/>
          <w:lang w:val="ru-BY" w:eastAsia="ru-BY"/>
        </w:rPr>
        <w:t>= $queryStr;</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mysqliStub </w:t>
      </w:r>
      <w:r w:rsidRPr="00223A41">
        <w:rPr>
          <w:rFonts w:ascii="Courier New" w:eastAsia="Times New Roman" w:hAnsi="Courier New" w:cs="Courier New"/>
          <w:color w:val="000000" w:themeColor="text1"/>
          <w:sz w:val="16"/>
          <w:szCs w:val="16"/>
          <w:shd w:val="clear" w:color="auto" w:fill="F7FAFF"/>
          <w:lang w:val="ru-BY" w:eastAsia="ru-BY"/>
        </w:rPr>
        <w:t>= $this-&gt;make(mysqli::</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"query"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($queryS)</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if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 xml:space="preserve">queryStr </w:t>
      </w:r>
      <w:r w:rsidRPr="00223A41">
        <w:rPr>
          <w:rFonts w:ascii="Courier New" w:eastAsia="Times New Roman" w:hAnsi="Courier New" w:cs="Courier New"/>
          <w:color w:val="000000" w:themeColor="text1"/>
          <w:sz w:val="16"/>
          <w:szCs w:val="16"/>
          <w:shd w:val="clear" w:color="auto" w:fill="F7FAFF"/>
          <w:lang w:val="ru-BY" w:eastAsia="ru-BY"/>
        </w:rPr>
        <w:t>== $queryS)</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$this-&gt;</w:t>
      </w:r>
      <w:r w:rsidRPr="00223A41">
        <w:rPr>
          <w:rFonts w:ascii="Courier New" w:eastAsia="Times New Roman" w:hAnsi="Courier New" w:cs="Courier New"/>
          <w:b/>
          <w:bCs/>
          <w:color w:val="000000" w:themeColor="text1"/>
          <w:sz w:val="16"/>
          <w:szCs w:val="16"/>
          <w:shd w:val="clear" w:color="auto" w:fill="F7FAFF"/>
          <w:lang w:val="ru-BY" w:eastAsia="ru-BY"/>
        </w:rPr>
        <w:t>mysqliResultStub</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return null</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223A41">
        <w:rPr>
          <w:rFonts w:ascii="Courier New" w:eastAsia="Times New Roman" w:hAnsi="Courier New" w:cs="Courier New"/>
          <w:color w:val="000000" w:themeColor="text1"/>
          <w:sz w:val="16"/>
          <w:szCs w:val="16"/>
          <w:shd w:val="clear" w:color="auto" w:fill="F7FAFF"/>
          <w:lang w:val="ru-BY" w:eastAsia="ru-BY"/>
        </w:rPr>
        <w:t>createMysqliQuerySpy($expectedParam)</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 xml:space="preserve">        $this-&gt;</w:t>
      </w:r>
      <w:r w:rsidRPr="00223A41">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223A41">
        <w:rPr>
          <w:rFonts w:ascii="Courier New" w:eastAsia="Times New Roman" w:hAnsi="Courier New" w:cs="Courier New"/>
          <w:color w:val="000000" w:themeColor="text1"/>
          <w:sz w:val="16"/>
          <w:szCs w:val="16"/>
          <w:shd w:val="clear" w:color="auto" w:fill="F7FAFF"/>
          <w:lang w:val="ru-BY" w:eastAsia="ru-BY"/>
        </w:rPr>
        <w:t>= $expectedParam;</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return </w:t>
      </w:r>
      <w:r w:rsidRPr="00223A41">
        <w:rPr>
          <w:rFonts w:ascii="Courier New" w:eastAsia="Times New Roman" w:hAnsi="Courier New" w:cs="Courier New"/>
          <w:color w:val="000000" w:themeColor="text1"/>
          <w:sz w:val="16"/>
          <w:szCs w:val="16"/>
          <w:shd w:val="clear" w:color="auto" w:fill="F7FAFF"/>
          <w:lang w:val="ru-BY" w:eastAsia="ru-BY"/>
        </w:rPr>
        <w:t>$this-&gt;make(mysqli::</w:t>
      </w:r>
      <w:r w:rsidRPr="00223A41">
        <w:rPr>
          <w:rFonts w:ascii="Courier New" w:eastAsia="Times New Roman" w:hAnsi="Courier New" w:cs="Courier New"/>
          <w:b/>
          <w:bCs/>
          <w:color w:val="000000" w:themeColor="text1"/>
          <w:sz w:val="16"/>
          <w:szCs w:val="16"/>
          <w:shd w:val="clear" w:color="auto" w:fill="F7FAFF"/>
          <w:lang w:val="ru-BY" w:eastAsia="ru-BY"/>
        </w:rPr>
        <w:t>class</w:t>
      </w:r>
      <w:r w:rsidRPr="00223A41">
        <w:rPr>
          <w:rFonts w:ascii="Courier New" w:eastAsia="Times New Roman" w:hAnsi="Courier New" w:cs="Courier New"/>
          <w:color w:val="000000" w:themeColor="text1"/>
          <w:sz w:val="16"/>
          <w:szCs w:val="16"/>
          <w:shd w:val="clear" w:color="auto" w:fill="F7FAFF"/>
          <w:lang w:val="ru-BY" w:eastAsia="ru-BY"/>
        </w:rPr>
        <w:t>,</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b/>
          <w:bCs/>
          <w:color w:val="000000" w:themeColor="text1"/>
          <w:sz w:val="16"/>
          <w:szCs w:val="16"/>
          <w:shd w:val="clear" w:color="auto" w:fill="F7FAFF"/>
          <w:lang w:val="ru-BY" w:eastAsia="ru-BY"/>
        </w:rPr>
        <w:t xml:space="preserve">"query" </w:t>
      </w:r>
      <w:r w:rsidRPr="00223A41">
        <w:rPr>
          <w:rFonts w:ascii="Courier New" w:eastAsia="Times New Roman" w:hAnsi="Courier New" w:cs="Courier New"/>
          <w:color w:val="000000" w:themeColor="text1"/>
          <w:sz w:val="16"/>
          <w:szCs w:val="16"/>
          <w:shd w:val="clear" w:color="auto" w:fill="F7FAFF"/>
          <w:lang w:val="ru-BY" w:eastAsia="ru-BY"/>
        </w:rPr>
        <w:t xml:space="preserve">=&gt; </w:t>
      </w:r>
      <w:r w:rsidRPr="00223A41">
        <w:rPr>
          <w:rFonts w:ascii="Courier New" w:eastAsia="Times New Roman" w:hAnsi="Courier New" w:cs="Courier New"/>
          <w:b/>
          <w:bCs/>
          <w:color w:val="000000" w:themeColor="text1"/>
          <w:sz w:val="16"/>
          <w:szCs w:val="16"/>
          <w:shd w:val="clear" w:color="auto" w:fill="F7FAFF"/>
          <w:lang w:val="ru-BY" w:eastAsia="ru-BY"/>
        </w:rPr>
        <w:t>function</w:t>
      </w:r>
      <w:r w:rsidRPr="00223A41">
        <w:rPr>
          <w:rFonts w:ascii="Courier New" w:eastAsia="Times New Roman" w:hAnsi="Courier New" w:cs="Courier New"/>
          <w:color w:val="000000" w:themeColor="text1"/>
          <w:sz w:val="16"/>
          <w:szCs w:val="16"/>
          <w:shd w:val="clear" w:color="auto" w:fill="F7FAFF"/>
          <w:lang w:val="ru-BY" w:eastAsia="ru-BY"/>
        </w:rPr>
        <w:t>($actualParam)</w:t>
      </w:r>
      <w:r w:rsidRPr="00223A41">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223A41">
        <w:rPr>
          <w:rFonts w:ascii="Courier New" w:eastAsia="Times New Roman" w:hAnsi="Courier New" w:cs="Courier New"/>
          <w:b/>
          <w:bCs/>
          <w:color w:val="000000" w:themeColor="text1"/>
          <w:sz w:val="16"/>
          <w:szCs w:val="16"/>
          <w:shd w:val="clear" w:color="auto" w:fill="F7FAFF"/>
          <w:lang w:val="ru-BY" w:eastAsia="ru-BY"/>
        </w:rPr>
        <w:t>expectedParam</w:t>
      </w:r>
      <w:r w:rsidRPr="00223A41">
        <w:rPr>
          <w:rFonts w:ascii="Courier New" w:eastAsia="Times New Roman" w:hAnsi="Courier New" w:cs="Courier New"/>
          <w:color w:val="000000" w:themeColor="text1"/>
          <w:sz w:val="16"/>
          <w:szCs w:val="16"/>
          <w:shd w:val="clear" w:color="auto" w:fill="F7FAFF"/>
          <w:lang w:val="ru-BY" w:eastAsia="ru-BY"/>
        </w:rPr>
        <w:t>, $actualParam); }]);</w:t>
      </w:r>
      <w:r w:rsidRPr="00223A41">
        <w:rPr>
          <w:rFonts w:ascii="Courier New" w:eastAsia="Times New Roman" w:hAnsi="Courier New" w:cs="Courier New"/>
          <w:color w:val="000000" w:themeColor="text1"/>
          <w:sz w:val="16"/>
          <w:szCs w:val="16"/>
          <w:shd w:val="clear" w:color="auto" w:fill="F7FAFF"/>
          <w:lang w:val="ru-BY" w:eastAsia="ru-BY"/>
        </w:rPr>
        <w:br/>
        <w:t xml:space="preserve">    }</w:t>
      </w:r>
      <w:r w:rsidRPr="00223A41">
        <w:rPr>
          <w:rFonts w:ascii="Courier New" w:eastAsia="Times New Roman" w:hAnsi="Courier New" w:cs="Courier New"/>
          <w:color w:val="000000" w:themeColor="text1"/>
          <w:sz w:val="16"/>
          <w:szCs w:val="16"/>
          <w:shd w:val="clear" w:color="auto" w:fill="F7FAFF"/>
          <w:lang w:val="ru-BY" w:eastAsia="ru-BY"/>
        </w:rPr>
        <w:br/>
        <w:t>}</w:t>
      </w:r>
    </w:p>
    <w:p w:rsidR="003F4A66" w:rsidRDefault="003F4A66" w:rsidP="00F54833">
      <w:pPr>
        <w:rPr>
          <w:rFonts w:ascii="Times New Roman" w:hAnsi="Times New Roman" w:cs="Times New Roman"/>
          <w:sz w:val="26"/>
          <w:szCs w:val="26"/>
          <w:lang w:val="ru-BY"/>
        </w:rPr>
      </w:pPr>
    </w:p>
    <w:p w:rsidR="003F4A66" w:rsidRDefault="000D5A76" w:rsidP="00F54833">
      <w:pPr>
        <w:rPr>
          <w:rFonts w:ascii="Times New Roman" w:hAnsi="Times New Roman" w:cs="Times New Roman"/>
          <w:sz w:val="26"/>
          <w:szCs w:val="26"/>
        </w:rPr>
      </w:pPr>
      <w:r>
        <w:rPr>
          <w:rFonts w:ascii="Times New Roman" w:hAnsi="Times New Roman" w:cs="Times New Roman"/>
          <w:sz w:val="26"/>
          <w:szCs w:val="26"/>
        </w:rPr>
        <w:t>OrderRecordDaoTest.php</w:t>
      </w:r>
    </w:p>
    <w:p w:rsidR="000D5A76" w:rsidRPr="000D5A76" w:rsidRDefault="000D5A76" w:rsidP="000D5A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0D5A76">
        <w:rPr>
          <w:rFonts w:ascii="Courier New" w:eastAsia="Times New Roman" w:hAnsi="Courier New" w:cs="Courier New"/>
          <w:b/>
          <w:bCs/>
          <w:color w:val="000000" w:themeColor="text1"/>
          <w:sz w:val="16"/>
          <w:szCs w:val="16"/>
          <w:shd w:val="clear" w:color="auto" w:fill="F7FAFF"/>
          <w:lang w:val="ru-BY" w:eastAsia="ru-BY"/>
        </w:rPr>
        <w:t>&lt;?php</w:t>
      </w:r>
      <w:r w:rsidRPr="000D5A76">
        <w:rPr>
          <w:rFonts w:ascii="Courier New" w:eastAsia="Times New Roman" w:hAnsi="Courier New" w:cs="Courier New"/>
          <w:b/>
          <w:bCs/>
          <w:color w:val="000000" w:themeColor="text1"/>
          <w:sz w:val="16"/>
          <w:szCs w:val="16"/>
          <w:shd w:val="clear" w:color="auto" w:fill="F7FAFF"/>
          <w:lang w:val="ru-BY" w:eastAsia="ru-BY"/>
        </w:rPr>
        <w:br/>
      </w:r>
      <w:r w:rsidRPr="000D5A76">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0D5A76">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'\..\..\model\util\dao\OrderRecordDao.php'</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b/>
          <w:bCs/>
          <w:color w:val="000000" w:themeColor="text1"/>
          <w:sz w:val="16"/>
          <w:szCs w:val="16"/>
          <w:shd w:val="clear" w:color="auto" w:fill="F7FAFF"/>
          <w:lang w:val="ru-BY" w:eastAsia="ru-BY"/>
        </w:rPr>
        <w:t xml:space="preserve">class </w:t>
      </w:r>
      <w:r w:rsidRPr="000D5A76">
        <w:rPr>
          <w:rFonts w:ascii="Courier New" w:eastAsia="Times New Roman" w:hAnsi="Courier New" w:cs="Courier New"/>
          <w:color w:val="000000" w:themeColor="text1"/>
          <w:sz w:val="16"/>
          <w:szCs w:val="16"/>
          <w:shd w:val="clear" w:color="auto" w:fill="F7FAFF"/>
          <w:lang w:val="ru-BY" w:eastAsia="ru-BY"/>
        </w:rPr>
        <w:t xml:space="preserve">OrderRecordDaoTest </w:t>
      </w:r>
      <w:r w:rsidRPr="000D5A76">
        <w:rPr>
          <w:rFonts w:ascii="Courier New" w:eastAsia="Times New Roman" w:hAnsi="Courier New" w:cs="Courier New"/>
          <w:b/>
          <w:bCs/>
          <w:color w:val="000000" w:themeColor="text1"/>
          <w:sz w:val="16"/>
          <w:szCs w:val="16"/>
          <w:shd w:val="clear" w:color="auto" w:fill="F7FAFF"/>
          <w:lang w:val="ru-BY" w:eastAsia="ru-BY"/>
        </w:rPr>
        <w:t xml:space="preserve">extends </w:t>
      </w:r>
      <w:r w:rsidRPr="000D5A76">
        <w:rPr>
          <w:rFonts w:ascii="Courier New" w:eastAsia="Times New Roman" w:hAnsi="Courier New" w:cs="Courier New"/>
          <w:color w:val="000000" w:themeColor="text1"/>
          <w:sz w:val="16"/>
          <w:szCs w:val="16"/>
          <w:shd w:val="clear" w:color="auto" w:fill="F7FAFF"/>
          <w:lang w:val="ru-BY" w:eastAsia="ru-BY"/>
        </w:rPr>
        <w:t>\Codeception\Test\Unit</w:t>
      </w:r>
      <w:r w:rsidRPr="000D5A76">
        <w:rPr>
          <w:rFonts w:ascii="Courier New" w:eastAsia="Times New Roman" w:hAnsi="Courier New" w:cs="Courier New"/>
          <w:color w:val="000000" w:themeColor="text1"/>
          <w:sz w:val="16"/>
          <w:szCs w:val="16"/>
          <w:shd w:val="clear" w:color="auto" w:fill="F7FAFF"/>
          <w:lang w:val="ru-BY" w:eastAsia="ru-BY"/>
        </w:rPr>
        <w:b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$iterate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$obj</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$queryStr</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private $expectedParam</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testAddNotOrderRecordExpectInvalidArgumentException()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lastRenderedPageBreak/>
        <w:t xml:space="preserve">        $this-&gt;expectException(InvalidArgumentException::</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$dao-&gt;add($object);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testAddOrderRecordExpectAction()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OrderRecord(12,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"INSERT INTO `log` (`user_id`, `product_id`, `count`, `address`,</w:t>
      </w:r>
      <w:r w:rsidRPr="000D5A76">
        <w:rPr>
          <w:rFonts w:ascii="Courier New" w:eastAsia="Times New Roman" w:hAnsi="Courier New" w:cs="Courier New"/>
          <w:b/>
          <w:bCs/>
          <w:color w:val="000000" w:themeColor="text1"/>
          <w:sz w:val="16"/>
          <w:szCs w:val="16"/>
          <w:shd w:val="clear" w:color="auto" w:fill="F7FAFF"/>
          <w:lang w:val="ru-BY" w:eastAsia="ru-BY"/>
        </w:rPr>
        <w:br/>
        <w:t xml:space="preserve">            `phone`, `order_date`)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VALUES ('</w:t>
      </w:r>
      <w:r w:rsidRPr="000D5A76">
        <w:rPr>
          <w:rFonts w:ascii="Courier New" w:eastAsia="Times New Roman" w:hAnsi="Courier New" w:cs="Courier New"/>
          <w:color w:val="000000" w:themeColor="text1"/>
          <w:sz w:val="16"/>
          <w:szCs w:val="16"/>
          <w:shd w:val="clear" w:color="auto" w:fill="F7FAFF"/>
          <w:lang w:val="ru-BY" w:eastAsia="ru-BY"/>
        </w:rPr>
        <w:t>$user_id</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$product_id</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$count</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$address</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$phone</w:t>
      </w:r>
      <w:r w:rsidRPr="000D5A76">
        <w:rPr>
          <w:rFonts w:ascii="Courier New" w:eastAsia="Times New Roman" w:hAnsi="Courier New" w:cs="Courier New"/>
          <w:b/>
          <w:bCs/>
          <w:color w:val="000000" w:themeColor="text1"/>
          <w:sz w:val="16"/>
          <w:szCs w:val="16"/>
          <w:shd w:val="clear" w:color="auto" w:fill="F7FAFF"/>
          <w:lang w:val="ru-BY" w:eastAsia="ru-BY"/>
        </w:rPr>
        <w:t>', '</w:t>
      </w:r>
      <w:r w:rsidRPr="000D5A76">
        <w:rPr>
          <w:rFonts w:ascii="Courier New" w:eastAsia="Times New Roman" w:hAnsi="Courier New" w:cs="Courier New"/>
          <w:color w:val="000000" w:themeColor="text1"/>
          <w:sz w:val="16"/>
          <w:szCs w:val="16"/>
          <w:shd w:val="clear" w:color="auto" w:fill="F7FAFF"/>
          <w:lang w:val="ru-BY" w:eastAsia="ru-BY"/>
        </w:rPr>
        <w:t>$order_date</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t xml:space="preserve">        $dao-&gt;add($object);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testUpdateNotOrderRecordExpectInvalidArgumentException()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testUpdateOrderRecordExpectAction()</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$id = 12;</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OrderRecord($id,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$db = $this-&gt;createMysqliQuerySpy(</w:t>
      </w:r>
      <w:r w:rsidRPr="000D5A76">
        <w:rPr>
          <w:rFonts w:ascii="Courier New" w:eastAsia="Times New Roman" w:hAnsi="Courier New" w:cs="Courier New"/>
          <w:b/>
          <w:bCs/>
          <w:color w:val="000000" w:themeColor="text1"/>
          <w:sz w:val="16"/>
          <w:szCs w:val="16"/>
          <w:shd w:val="clear" w:color="auto" w:fill="F7FAFF"/>
          <w:lang w:val="ru-BY" w:eastAsia="ru-BY"/>
        </w:rPr>
        <w:t>"UPDATE `log` SET `user_id` = '</w:t>
      </w:r>
      <w:r w:rsidRPr="000D5A76">
        <w:rPr>
          <w:rFonts w:ascii="Courier New" w:eastAsia="Times New Roman" w:hAnsi="Courier New" w:cs="Courier New"/>
          <w:color w:val="000000" w:themeColor="text1"/>
          <w:sz w:val="16"/>
          <w:szCs w:val="16"/>
          <w:shd w:val="clear" w:color="auto" w:fill="F7FAFF"/>
          <w:lang w:val="ru-BY" w:eastAsia="ru-BY"/>
        </w:rPr>
        <w:t>$user_id</w:t>
      </w:r>
      <w:r w:rsidRPr="000D5A76">
        <w:rPr>
          <w:rFonts w:ascii="Courier New" w:eastAsia="Times New Roman" w:hAnsi="Courier New" w:cs="Courier New"/>
          <w:b/>
          <w:bCs/>
          <w:color w:val="000000" w:themeColor="text1"/>
          <w:sz w:val="16"/>
          <w:szCs w:val="16"/>
          <w:shd w:val="clear" w:color="auto" w:fill="F7FAFF"/>
          <w:lang w:val="ru-BY" w:eastAsia="ru-BY"/>
        </w:rPr>
        <w:t>', `product_id` = '</w:t>
      </w:r>
      <w:r w:rsidRPr="000D5A76">
        <w:rPr>
          <w:rFonts w:ascii="Courier New" w:eastAsia="Times New Roman" w:hAnsi="Courier New" w:cs="Courier New"/>
          <w:color w:val="000000" w:themeColor="text1"/>
          <w:sz w:val="16"/>
          <w:szCs w:val="16"/>
          <w:shd w:val="clear" w:color="auto" w:fill="F7FAFF"/>
          <w:lang w:val="ru-BY" w:eastAsia="ru-BY"/>
        </w:rPr>
        <w:t>$product_id</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br/>
        <w:t xml:space="preserve">                  `count` = '</w:t>
      </w:r>
      <w:r w:rsidRPr="000D5A76">
        <w:rPr>
          <w:rFonts w:ascii="Courier New" w:eastAsia="Times New Roman" w:hAnsi="Courier New" w:cs="Courier New"/>
          <w:color w:val="000000" w:themeColor="text1"/>
          <w:sz w:val="16"/>
          <w:szCs w:val="16"/>
          <w:shd w:val="clear" w:color="auto" w:fill="F7FAFF"/>
          <w:lang w:val="ru-BY" w:eastAsia="ru-BY"/>
        </w:rPr>
        <w:t>$count</w:t>
      </w:r>
      <w:r w:rsidRPr="000D5A76">
        <w:rPr>
          <w:rFonts w:ascii="Courier New" w:eastAsia="Times New Roman" w:hAnsi="Courier New" w:cs="Courier New"/>
          <w:b/>
          <w:bCs/>
          <w:color w:val="000000" w:themeColor="text1"/>
          <w:sz w:val="16"/>
          <w:szCs w:val="16"/>
          <w:shd w:val="clear" w:color="auto" w:fill="F7FAFF"/>
          <w:lang w:val="ru-BY" w:eastAsia="ru-BY"/>
        </w:rPr>
        <w:t>', `address` = '</w:t>
      </w:r>
      <w:r w:rsidRPr="000D5A76">
        <w:rPr>
          <w:rFonts w:ascii="Courier New" w:eastAsia="Times New Roman" w:hAnsi="Courier New" w:cs="Courier New"/>
          <w:color w:val="000000" w:themeColor="text1"/>
          <w:sz w:val="16"/>
          <w:szCs w:val="16"/>
          <w:shd w:val="clear" w:color="auto" w:fill="F7FAFF"/>
          <w:lang w:val="ru-BY" w:eastAsia="ru-BY"/>
        </w:rPr>
        <w:t>$address</w:t>
      </w:r>
      <w:r w:rsidRPr="000D5A76">
        <w:rPr>
          <w:rFonts w:ascii="Courier New" w:eastAsia="Times New Roman" w:hAnsi="Courier New" w:cs="Courier New"/>
          <w:b/>
          <w:bCs/>
          <w:color w:val="000000" w:themeColor="text1"/>
          <w:sz w:val="16"/>
          <w:szCs w:val="16"/>
          <w:shd w:val="clear" w:color="auto" w:fill="F7FAFF"/>
          <w:lang w:val="ru-BY" w:eastAsia="ru-BY"/>
        </w:rPr>
        <w:t>', `phone` = '</w:t>
      </w:r>
      <w:r w:rsidRPr="000D5A76">
        <w:rPr>
          <w:rFonts w:ascii="Courier New" w:eastAsia="Times New Roman" w:hAnsi="Courier New" w:cs="Courier New"/>
          <w:color w:val="000000" w:themeColor="text1"/>
          <w:sz w:val="16"/>
          <w:szCs w:val="16"/>
          <w:shd w:val="clear" w:color="auto" w:fill="F7FAFF"/>
          <w:lang w:val="ru-BY" w:eastAsia="ru-BY"/>
        </w:rPr>
        <w:t>$phone</w:t>
      </w:r>
      <w:r w:rsidRPr="000D5A76">
        <w:rPr>
          <w:rFonts w:ascii="Courier New" w:eastAsia="Times New Roman" w:hAnsi="Courier New" w:cs="Courier New"/>
          <w:b/>
          <w:bCs/>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color w:val="000000" w:themeColor="text1"/>
          <w:sz w:val="16"/>
          <w:szCs w:val="16"/>
          <w:shd w:val="clear" w:color="auto" w:fill="F7FAFF"/>
          <w:lang w:val="ru-BY" w:eastAsia="ru-BY"/>
        </w:rPr>
        <w:t>$order_date</w:t>
      </w:r>
      <w:r w:rsidRPr="000D5A76">
        <w:rPr>
          <w:rFonts w:ascii="Courier New" w:eastAsia="Times New Roman" w:hAnsi="Courier New" w:cs="Courier New"/>
          <w:b/>
          <w:bCs/>
          <w:color w:val="000000" w:themeColor="text1"/>
          <w:sz w:val="16"/>
          <w:szCs w:val="16"/>
          <w:shd w:val="clear" w:color="auto" w:fill="F7FAFF"/>
          <w:lang w:val="ru-BY" w:eastAsia="ru-BY"/>
        </w:rPr>
        <w:t>' WHERE `id` = '</w:t>
      </w:r>
      <w:r w:rsidRPr="000D5A76">
        <w:rPr>
          <w:rFonts w:ascii="Courier New" w:eastAsia="Times New Roman" w:hAnsi="Courier New" w:cs="Courier New"/>
          <w:color w:val="000000" w:themeColor="text1"/>
          <w:sz w:val="16"/>
          <w:szCs w:val="16"/>
          <w:shd w:val="clear" w:color="auto" w:fill="F7FAFF"/>
          <w:lang w:val="ru-BY" w:eastAsia="ru-BY"/>
        </w:rPr>
        <w:t>$id</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OrderRecordDao($db);</w:t>
      </w:r>
      <w:r w:rsidRPr="000D5A76">
        <w:rPr>
          <w:rFonts w:ascii="Courier New" w:eastAsia="Times New Roman" w:hAnsi="Courier New" w:cs="Courier New"/>
          <w:color w:val="000000" w:themeColor="text1"/>
          <w:sz w:val="16"/>
          <w:szCs w:val="16"/>
          <w:shd w:val="clear" w:color="auto" w:fill="F7FAFF"/>
          <w:lang w:val="ru-BY" w:eastAsia="ru-BY"/>
        </w:rPr>
        <w:br/>
        <w:t xml:space="preserve">        $dao-&gt;update($object);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testGetAllFromEmptyTableExpectEmptyArray()</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testGetAllFromNonEmptyTableExpectArrayWithObject()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$id = 12;</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OrderRecord($id,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$this-&gt;construct(OrderRecordDao::</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 [$this-&gt;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"convert"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 xml:space="preserve">($obj) {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$obj; }]);</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($object);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$dao-&gt;getAll();</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testGetByFromEmptyTableExpectEmptyArray()</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$column_name = </w:t>
      </w:r>
      <w:r w:rsidRPr="000D5A76">
        <w:rPr>
          <w:rFonts w:ascii="Courier New" w:eastAsia="Times New Roman" w:hAnsi="Courier New" w:cs="Courier New"/>
          <w:b/>
          <w:bCs/>
          <w:color w:val="000000" w:themeColor="text1"/>
          <w:sz w:val="16"/>
          <w:szCs w:val="16"/>
          <w:shd w:val="clear" w:color="auto" w:fill="F7FAFF"/>
          <w:lang w:val="ru-BY" w:eastAsia="ru-BY"/>
        </w:rPr>
        <w:t>"column_name"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0D5A76">
        <w:rPr>
          <w:rFonts w:ascii="Courier New" w:eastAsia="Times New Roman" w:hAnsi="Courier New" w:cs="Courier New"/>
          <w:color w:val="000000" w:themeColor="text1"/>
          <w:sz w:val="16"/>
          <w:szCs w:val="16"/>
          <w:shd w:val="clear" w:color="auto" w:fill="F7FAFF"/>
          <w:lang w:val="ru-BY" w:eastAsia="ru-BY"/>
        </w:rPr>
        <w:t>$column_name</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testGetByFromNonEmptyTableExpectArrayWithObject()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$column_name = </w:t>
      </w:r>
      <w:r w:rsidRPr="000D5A76">
        <w:rPr>
          <w:rFonts w:ascii="Courier New" w:eastAsia="Times New Roman" w:hAnsi="Courier New" w:cs="Courier New"/>
          <w:b/>
          <w:bCs/>
          <w:color w:val="000000" w:themeColor="text1"/>
          <w:sz w:val="16"/>
          <w:szCs w:val="16"/>
          <w:shd w:val="clear" w:color="auto" w:fill="F7FAFF"/>
          <w:lang w:val="ru-BY" w:eastAsia="ru-BY"/>
        </w:rPr>
        <w:t>"column_name"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$id = 12;</w:t>
      </w:r>
      <w:r w:rsidRPr="000D5A76">
        <w:rPr>
          <w:rFonts w:ascii="Courier New" w:eastAsia="Times New Roman" w:hAnsi="Courier New" w:cs="Courier New"/>
          <w:color w:val="000000" w:themeColor="text1"/>
          <w:sz w:val="16"/>
          <w:szCs w:val="16"/>
          <w:shd w:val="clear" w:color="auto" w:fill="F7FAFF"/>
          <w:lang w:val="ru-BY" w:eastAsia="ru-BY"/>
        </w:rPr>
        <w:br/>
        <w:t xml:space="preserve">        $user_id = 14;</w:t>
      </w:r>
      <w:r w:rsidRPr="000D5A76">
        <w:rPr>
          <w:rFonts w:ascii="Courier New" w:eastAsia="Times New Roman" w:hAnsi="Courier New" w:cs="Courier New"/>
          <w:color w:val="000000" w:themeColor="text1"/>
          <w:sz w:val="16"/>
          <w:szCs w:val="16"/>
          <w:shd w:val="clear" w:color="auto" w:fill="F7FAFF"/>
          <w:lang w:val="ru-BY" w:eastAsia="ru-BY"/>
        </w:rPr>
        <w:br/>
        <w:t xml:space="preserve">        $product_id = 16;</w:t>
      </w:r>
      <w:r w:rsidRPr="000D5A76">
        <w:rPr>
          <w:rFonts w:ascii="Courier New" w:eastAsia="Times New Roman" w:hAnsi="Courier New" w:cs="Courier New"/>
          <w:color w:val="000000" w:themeColor="text1"/>
          <w:sz w:val="16"/>
          <w:szCs w:val="16"/>
          <w:shd w:val="clear" w:color="auto" w:fill="F7FAFF"/>
          <w:lang w:val="ru-BY" w:eastAsia="ru-BY"/>
        </w:rPr>
        <w:br/>
        <w:t xml:space="preserve">        $count = 2;</w:t>
      </w:r>
      <w:r w:rsidRPr="000D5A76">
        <w:rPr>
          <w:rFonts w:ascii="Courier New" w:eastAsia="Times New Roman" w:hAnsi="Courier New" w:cs="Courier New"/>
          <w:color w:val="000000" w:themeColor="text1"/>
          <w:sz w:val="16"/>
          <w:szCs w:val="16"/>
          <w:shd w:val="clear" w:color="auto" w:fill="F7FAFF"/>
          <w:lang w:val="ru-BY" w:eastAsia="ru-BY"/>
        </w:rPr>
        <w:br/>
        <w:t xml:space="preserve">        $address = </w:t>
      </w:r>
      <w:r w:rsidRPr="000D5A76">
        <w:rPr>
          <w:rFonts w:ascii="Courier New" w:eastAsia="Times New Roman" w:hAnsi="Courier New" w:cs="Courier New"/>
          <w:b/>
          <w:bCs/>
          <w:color w:val="000000" w:themeColor="text1"/>
          <w:sz w:val="16"/>
          <w:szCs w:val="16"/>
          <w:shd w:val="clear" w:color="auto" w:fill="F7FAFF"/>
          <w:lang w:val="ru-BY" w:eastAsia="ru-BY"/>
        </w:rPr>
        <w:t>"Htlr street, 14/oooo"</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$phone = </w:t>
      </w:r>
      <w:r w:rsidRPr="000D5A76">
        <w:rPr>
          <w:rFonts w:ascii="Courier New" w:eastAsia="Times New Roman" w:hAnsi="Courier New" w:cs="Courier New"/>
          <w:b/>
          <w:bCs/>
          <w:color w:val="000000" w:themeColor="text1"/>
          <w:sz w:val="16"/>
          <w:szCs w:val="16"/>
          <w:shd w:val="clear" w:color="auto" w:fill="F7FAFF"/>
          <w:lang w:val="ru-BY" w:eastAsia="ru-BY"/>
        </w:rPr>
        <w:t>"1234567"</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$order_date = </w:t>
      </w:r>
      <w:r w:rsidRPr="000D5A76">
        <w:rPr>
          <w:rFonts w:ascii="Courier New" w:eastAsia="Times New Roman" w:hAnsi="Courier New" w:cs="Courier New"/>
          <w:b/>
          <w:bCs/>
          <w:color w:val="000000" w:themeColor="text1"/>
          <w:sz w:val="16"/>
          <w:szCs w:val="16"/>
          <w:shd w:val="clear" w:color="auto" w:fill="F7FAFF"/>
          <w:lang w:val="ru-BY" w:eastAsia="ru-BY"/>
        </w:rPr>
        <w:t>'2018-01-01'</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OrderRecord($id,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User($user_id, </w:t>
      </w:r>
      <w:r w:rsidRPr="000D5A76">
        <w:rPr>
          <w:rFonts w:ascii="Courier New" w:eastAsia="Times New Roman" w:hAnsi="Courier New" w:cs="Courier New"/>
          <w:b/>
          <w:bCs/>
          <w:color w:val="000000" w:themeColor="text1"/>
          <w:sz w:val="16"/>
          <w:szCs w:val="16"/>
          <w:shd w:val="clear" w:color="auto" w:fill="F7FAFF"/>
          <w:lang w:val="ru-BY" w:eastAsia="ru-BY"/>
        </w:rPr>
        <w:t>"aaaaaaa"</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"aswer@test.se"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"12345678"</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Product($product_id,</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"namename"</w:t>
      </w:r>
      <w:r w:rsidRPr="000D5A76">
        <w:rPr>
          <w:rFonts w:ascii="Courier New" w:eastAsia="Times New Roman" w:hAnsi="Courier New" w:cs="Courier New"/>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 xml:space="preserve">Category(123,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143,</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"lalala"</w:t>
      </w:r>
      <w:r w:rsidRPr="000D5A76">
        <w:rPr>
          <w:rFonts w:ascii="Courier New" w:eastAsia="Times New Roman" w:hAnsi="Courier New" w:cs="Courier New"/>
          <w:color w:val="000000" w:themeColor="text1"/>
          <w:sz w:val="16"/>
          <w:szCs w:val="16"/>
          <w:shd w:val="clear" w:color="auto" w:fill="F7FAFF"/>
          <w:lang w:val="ru-BY" w:eastAsia="ru-BY"/>
        </w:rPr>
        <w:t>), $count,</w:t>
      </w:r>
      <w:r w:rsidRPr="000D5A76">
        <w:rPr>
          <w:rFonts w:ascii="Courier New" w:eastAsia="Times New Roman" w:hAnsi="Courier New" w:cs="Courier New"/>
          <w:color w:val="000000" w:themeColor="text1"/>
          <w:sz w:val="16"/>
          <w:szCs w:val="16"/>
          <w:shd w:val="clear" w:color="auto" w:fill="F7FAFF"/>
          <w:lang w:val="ru-BY" w:eastAsia="ru-BY"/>
        </w:rPr>
        <w:br/>
        <w:t xml:space="preserve">            $address, $phone, $order_date);</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"SELECT </w:t>
      </w:r>
      <w:r w:rsidRPr="000D5A76">
        <w:rPr>
          <w:rFonts w:ascii="Courier New" w:eastAsia="Times New Roman" w:hAnsi="Courier New" w:cs="Courier New"/>
          <w:i/>
          <w:i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 xml:space="preserve"> FROM `log` WHERE `</w:t>
      </w:r>
      <w:r w:rsidRPr="000D5A76">
        <w:rPr>
          <w:rFonts w:ascii="Courier New" w:eastAsia="Times New Roman" w:hAnsi="Courier New" w:cs="Courier New"/>
          <w:color w:val="000000" w:themeColor="text1"/>
          <w:sz w:val="16"/>
          <w:szCs w:val="16"/>
          <w:shd w:val="clear" w:color="auto" w:fill="F7FAFF"/>
          <w:lang w:val="ru-BY" w:eastAsia="ru-BY"/>
        </w:rPr>
        <w:t>$column_name</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 xml:space="preserve">' </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$this-&gt;construct(OrderRecordDao::</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 [$this-&gt;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"convert"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 xml:space="preserve">($obj) {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$obj; }]);</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($object);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$dao-&gt;getBy($column_name, $value);</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testGetColumnByFromEmptyTableExpectEmptyArray()</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$get_column = </w:t>
      </w:r>
      <w:r w:rsidRPr="000D5A76">
        <w:rPr>
          <w:rFonts w:ascii="Courier New" w:eastAsia="Times New Roman" w:hAnsi="Courier New" w:cs="Courier New"/>
          <w:b/>
          <w:bCs/>
          <w:color w:val="000000" w:themeColor="text1"/>
          <w:sz w:val="16"/>
          <w:szCs w:val="16"/>
          <w:shd w:val="clear" w:color="auto" w:fill="F7FAFF"/>
          <w:lang w:val="ru-BY" w:eastAsia="ru-BY"/>
        </w:rPr>
        <w:t>"get_column"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$column = </w:t>
      </w:r>
      <w:r w:rsidRPr="000D5A76">
        <w:rPr>
          <w:rFonts w:ascii="Courier New" w:eastAsia="Times New Roman" w:hAnsi="Courier New" w:cs="Courier New"/>
          <w:b/>
          <w:bCs/>
          <w:color w:val="000000" w:themeColor="text1"/>
          <w:sz w:val="16"/>
          <w:szCs w:val="16"/>
          <w:shd w:val="clear" w:color="auto" w:fill="F7FAFF"/>
          <w:lang w:val="ru-BY" w:eastAsia="ru-BY"/>
        </w:rPr>
        <w:t>"column"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"SELECT `</w:t>
      </w:r>
      <w:r w:rsidRPr="000D5A76">
        <w:rPr>
          <w:rFonts w:ascii="Courier New" w:eastAsia="Times New Roman" w:hAnsi="Courier New" w:cs="Courier New"/>
          <w:color w:val="000000" w:themeColor="text1"/>
          <w:sz w:val="16"/>
          <w:szCs w:val="16"/>
          <w:shd w:val="clear" w:color="auto" w:fill="F7FAFF"/>
          <w:lang w:val="ru-BY" w:eastAsia="ru-BY"/>
        </w:rPr>
        <w:t>$get_column</w:t>
      </w:r>
      <w:r w:rsidRPr="000D5A76">
        <w:rPr>
          <w:rFonts w:ascii="Courier New" w:eastAsia="Times New Roman" w:hAnsi="Courier New" w:cs="Courier New"/>
          <w:b/>
          <w:bCs/>
          <w:color w:val="000000" w:themeColor="text1"/>
          <w:sz w:val="16"/>
          <w:szCs w:val="16"/>
          <w:shd w:val="clear" w:color="auto" w:fill="F7FAFF"/>
          <w:lang w:val="ru-BY" w:eastAsia="ru-BY"/>
        </w:rPr>
        <w:t>` FROM `log` WHERE `</w:t>
      </w:r>
      <w:r w:rsidRPr="000D5A76">
        <w:rPr>
          <w:rFonts w:ascii="Courier New" w:eastAsia="Times New Roman" w:hAnsi="Courier New" w:cs="Courier New"/>
          <w:color w:val="000000" w:themeColor="text1"/>
          <w:sz w:val="16"/>
          <w:szCs w:val="16"/>
          <w:shd w:val="clear" w:color="auto" w:fill="F7FAFF"/>
          <w:lang w:val="ru-BY" w:eastAsia="ru-BY"/>
        </w:rPr>
        <w:t>$column</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w:t>
      </w:r>
      <w:r w:rsidRPr="000D5A76">
        <w:rPr>
          <w:rFonts w:ascii="Courier New" w:eastAsia="Times New Roman" w:hAnsi="Courier New" w:cs="Courier New"/>
          <w:b/>
          <w:bCs/>
          <w:color w:val="000000" w:themeColor="text1"/>
          <w:sz w:val="16"/>
          <w:szCs w:val="16"/>
          <w:shd w:val="clear" w:color="auto" w:fill="F7FAFF"/>
          <w:lang w:val="ru-BY" w:eastAsia="ru-BY"/>
        </w:rPr>
        <w:t xml:space="preserve">new </w:t>
      </w:r>
      <w:r w:rsidRPr="000D5A76">
        <w:rPr>
          <w:rFonts w:ascii="Courier New" w:eastAsia="Times New Roman" w:hAnsi="Courier New" w:cs="Courier New"/>
          <w:color w:val="000000" w:themeColor="text1"/>
          <w:sz w:val="16"/>
          <w:szCs w:val="16"/>
          <w:shd w:val="clear" w:color="auto" w:fill="F7FAFF"/>
          <w:lang w:val="ru-BY" w:eastAsia="ru-BY"/>
        </w:rPr>
        <w:t>OrderRecordDao($this-&gt;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0D5A76">
        <w:rPr>
          <w:rFonts w:ascii="Courier New" w:eastAsia="Times New Roman" w:hAnsi="Courier New" w:cs="Courier New"/>
          <w:color w:val="000000" w:themeColor="text1"/>
          <w:sz w:val="16"/>
          <w:szCs w:val="16"/>
          <w:shd w:val="clear" w:color="auto" w:fill="F7FAFF"/>
          <w:lang w:val="ru-BY" w:eastAsia="ru-BY"/>
        </w:rPr>
        <w:t>testGetColumnByFromNonEmptyTableExpectArrayWithObject()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$get_column = </w:t>
      </w:r>
      <w:r w:rsidRPr="000D5A76">
        <w:rPr>
          <w:rFonts w:ascii="Courier New" w:eastAsia="Times New Roman" w:hAnsi="Courier New" w:cs="Courier New"/>
          <w:b/>
          <w:bCs/>
          <w:color w:val="000000" w:themeColor="text1"/>
          <w:sz w:val="16"/>
          <w:szCs w:val="16"/>
          <w:shd w:val="clear" w:color="auto" w:fill="F7FAFF"/>
          <w:lang w:val="ru-BY" w:eastAsia="ru-BY"/>
        </w:rPr>
        <w:t>"get_column"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$column = </w:t>
      </w:r>
      <w:r w:rsidRPr="000D5A76">
        <w:rPr>
          <w:rFonts w:ascii="Courier New" w:eastAsia="Times New Roman" w:hAnsi="Courier New" w:cs="Courier New"/>
          <w:b/>
          <w:bCs/>
          <w:color w:val="000000" w:themeColor="text1"/>
          <w:sz w:val="16"/>
          <w:szCs w:val="16"/>
          <w:shd w:val="clear" w:color="auto" w:fill="F7FAFF"/>
          <w:lang w:val="ru-BY" w:eastAsia="ru-BY"/>
        </w:rPr>
        <w:t>"column"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$value = </w:t>
      </w:r>
      <w:r w:rsidRPr="000D5A76">
        <w:rPr>
          <w:rFonts w:ascii="Courier New" w:eastAsia="Times New Roman" w:hAnsi="Courier New" w:cs="Courier New"/>
          <w:b/>
          <w:bCs/>
          <w:color w:val="000000" w:themeColor="text1"/>
          <w:sz w:val="16"/>
          <w:szCs w:val="16"/>
          <w:shd w:val="clear" w:color="auto" w:fill="F7FAFF"/>
          <w:lang w:val="ru-BY" w:eastAsia="ru-BY"/>
        </w:rPr>
        <w:t>"val"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$object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 xml:space="preserve">($get_column =&gt; </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$this-&gt;generateMysqliResultStub($object);</w:t>
      </w:r>
      <w:r w:rsidRPr="000D5A76">
        <w:rPr>
          <w:rFonts w:ascii="Courier New" w:eastAsia="Times New Roman" w:hAnsi="Courier New" w:cs="Courier New"/>
          <w:color w:val="000000" w:themeColor="text1"/>
          <w:sz w:val="16"/>
          <w:szCs w:val="16"/>
          <w:shd w:val="clear" w:color="auto" w:fill="F7FAFF"/>
          <w:lang w:val="ru-BY" w:eastAsia="ru-BY"/>
        </w:rPr>
        <w:br/>
        <w:t xml:space="preserve">        $this-&gt;generateMysqliStub($this-&gt;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"SELECT `</w:t>
      </w:r>
      <w:r w:rsidRPr="000D5A76">
        <w:rPr>
          <w:rFonts w:ascii="Courier New" w:eastAsia="Times New Roman" w:hAnsi="Courier New" w:cs="Courier New"/>
          <w:color w:val="000000" w:themeColor="text1"/>
          <w:sz w:val="16"/>
          <w:szCs w:val="16"/>
          <w:shd w:val="clear" w:color="auto" w:fill="F7FAFF"/>
          <w:lang w:val="ru-BY" w:eastAsia="ru-BY"/>
        </w:rPr>
        <w:t>$get_column</w:t>
      </w:r>
      <w:r w:rsidRPr="000D5A76">
        <w:rPr>
          <w:rFonts w:ascii="Courier New" w:eastAsia="Times New Roman" w:hAnsi="Courier New" w:cs="Courier New"/>
          <w:b/>
          <w:bCs/>
          <w:color w:val="000000" w:themeColor="text1"/>
          <w:sz w:val="16"/>
          <w:szCs w:val="16"/>
          <w:shd w:val="clear" w:color="auto" w:fill="F7FAFF"/>
          <w:lang w:val="ru-BY" w:eastAsia="ru-BY"/>
        </w:rPr>
        <w:t>` FROM `log` WHERE `</w:t>
      </w:r>
      <w:r w:rsidRPr="000D5A76">
        <w:rPr>
          <w:rFonts w:ascii="Courier New" w:eastAsia="Times New Roman" w:hAnsi="Courier New" w:cs="Courier New"/>
          <w:color w:val="000000" w:themeColor="text1"/>
          <w:sz w:val="16"/>
          <w:szCs w:val="16"/>
          <w:shd w:val="clear" w:color="auto" w:fill="F7FAFF"/>
          <w:lang w:val="ru-BY" w:eastAsia="ru-BY"/>
        </w:rPr>
        <w:t>$column</w:t>
      </w:r>
      <w:r w:rsidRPr="000D5A76">
        <w:rPr>
          <w:rFonts w:ascii="Courier New" w:eastAsia="Times New Roman" w:hAnsi="Courier New" w:cs="Courier New"/>
          <w:b/>
          <w:bCs/>
          <w:color w:val="000000" w:themeColor="text1"/>
          <w:sz w:val="16"/>
          <w:szCs w:val="16"/>
          <w:shd w:val="clear" w:color="auto" w:fill="F7FAFF"/>
          <w:lang w:val="ru-BY" w:eastAsia="ru-BY"/>
        </w:rPr>
        <w:t>` = '</w:t>
      </w:r>
      <w:r w:rsidRPr="000D5A76">
        <w:rPr>
          <w:rFonts w:ascii="Courier New" w:eastAsia="Times New Roman" w:hAnsi="Courier New" w:cs="Courier New"/>
          <w:color w:val="000000" w:themeColor="text1"/>
          <w:sz w:val="16"/>
          <w:szCs w:val="16"/>
          <w:shd w:val="clear" w:color="auto" w:fill="F7FAFF"/>
          <w:lang w:val="ru-BY" w:eastAsia="ru-BY"/>
        </w:rPr>
        <w:t>$value</w:t>
      </w:r>
      <w:r w:rsidRPr="000D5A76">
        <w:rPr>
          <w:rFonts w:ascii="Courier New" w:eastAsia="Times New Roman" w:hAnsi="Courier New" w:cs="Courier New"/>
          <w:b/>
          <w:bCs/>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br/>
        <w:t xml:space="preserve">                                      AND `confirm_date` IS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$dao = $this-&gt;construct(OrderRecordDao::</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 [$this-&gt;</w:t>
      </w:r>
      <w:r w:rsidRPr="000D5A76">
        <w:rPr>
          <w:rFonts w:ascii="Courier New" w:eastAsia="Times New Roman" w:hAnsi="Courier New" w:cs="Courier New"/>
          <w:b/>
          <w:bCs/>
          <w:color w:val="000000" w:themeColor="text1"/>
          <w:sz w:val="16"/>
          <w:szCs w:val="16"/>
          <w:shd w:val="clear" w:color="auto" w:fill="F7FAFF"/>
          <w:lang w:val="ru-BY" w:eastAsia="ru-BY"/>
        </w:rPr>
        <w:t>mysqliStub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lastRenderedPageBreak/>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"convert"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 xml:space="preserve">($obj) {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$obj; }]);</w:t>
      </w:r>
      <w:r w:rsidRPr="000D5A76">
        <w:rPr>
          <w:rFonts w:ascii="Courier New" w:eastAsia="Times New Roman" w:hAnsi="Courier New" w:cs="Courier New"/>
          <w:color w:val="000000" w:themeColor="text1"/>
          <w:sz w:val="16"/>
          <w:szCs w:val="16"/>
          <w:shd w:val="clear" w:color="auto" w:fill="F7FAFF"/>
          <w:lang w:val="ru-BY" w:eastAsia="ru-BY"/>
        </w:rPr>
        <w:br/>
        <w:t xml:space="preserve">        $expected = </w:t>
      </w:r>
      <w:r w:rsidRPr="000D5A76">
        <w:rPr>
          <w:rFonts w:ascii="Courier New" w:eastAsia="Times New Roman" w:hAnsi="Courier New" w:cs="Courier New"/>
          <w:b/>
          <w:bCs/>
          <w:color w:val="000000" w:themeColor="text1"/>
          <w:sz w:val="16"/>
          <w:szCs w:val="16"/>
          <w:shd w:val="clear" w:color="auto" w:fill="F7FAFF"/>
          <w:lang w:val="ru-BY" w:eastAsia="ru-BY"/>
        </w:rPr>
        <w:t>array</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b/>
          <w:bCs/>
          <w:color w:val="000000" w:themeColor="text1"/>
          <w:sz w:val="16"/>
          <w:szCs w:val="16"/>
          <w:shd w:val="clear" w:color="auto" w:fill="F7FAFF"/>
          <w:lang w:val="ru-BY" w:eastAsia="ru-BY"/>
        </w:rPr>
        <w:t>"test"</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$actual = $dao-&gt;getColumnBy($column, $value, $get_column);</w:t>
      </w:r>
      <w:r w:rsidRPr="000D5A76">
        <w:rPr>
          <w:rFonts w:ascii="Courier New" w:eastAsia="Times New Roman" w:hAnsi="Courier New" w:cs="Courier New"/>
          <w:color w:val="000000" w:themeColor="text1"/>
          <w:sz w:val="16"/>
          <w:szCs w:val="16"/>
          <w:shd w:val="clear" w:color="auto" w:fill="F7FAFF"/>
          <w:lang w:val="ru-BY" w:eastAsia="ru-BY"/>
        </w:rPr>
        <w:br/>
        <w:t xml:space="preserve">        $this-&gt;assertEquals($expected, $actual);</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0D5A76">
        <w:rPr>
          <w:rFonts w:ascii="Courier New" w:eastAsia="Times New Roman" w:hAnsi="Courier New" w:cs="Courier New"/>
          <w:color w:val="000000" w:themeColor="text1"/>
          <w:sz w:val="16"/>
          <w:szCs w:val="16"/>
          <w:shd w:val="clear" w:color="auto" w:fill="F7FAFF"/>
          <w:lang w:val="ru-BY" w:eastAsia="ru-BY"/>
        </w:rPr>
        <w:t>generateMysqliResultStub($obj=</w:t>
      </w:r>
      <w:r w:rsidRPr="000D5A76">
        <w:rPr>
          <w:rFonts w:ascii="Courier New" w:eastAsia="Times New Roman" w:hAnsi="Courier New" w:cs="Courier New"/>
          <w:b/>
          <w:bCs/>
          <w:color w:val="000000" w:themeColor="text1"/>
          <w:sz w:val="16"/>
          <w:szCs w:val="16"/>
          <w:shd w:val="clear" w:color="auto" w:fill="F7FAFF"/>
          <w:lang w:val="ru-BY" w:eastAsia="ru-BY"/>
        </w:rPr>
        <w:t>false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iterate </w:t>
      </w:r>
      <w:r w:rsidRPr="000D5A76">
        <w:rPr>
          <w:rFonts w:ascii="Courier New" w:eastAsia="Times New Roman" w:hAnsi="Courier New" w:cs="Courier New"/>
          <w:color w:val="000000" w:themeColor="text1"/>
          <w:sz w:val="16"/>
          <w:szCs w:val="16"/>
          <w:shd w:val="clear" w:color="auto" w:fill="F7FAFF"/>
          <w:lang w:val="ru-BY" w:eastAsia="ru-BY"/>
        </w:rPr>
        <w:t>= 1;</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obj </w:t>
      </w:r>
      <w:r w:rsidRPr="000D5A76">
        <w:rPr>
          <w:rFonts w:ascii="Courier New" w:eastAsia="Times New Roman" w:hAnsi="Courier New" w:cs="Courier New"/>
          <w:color w:val="000000" w:themeColor="text1"/>
          <w:sz w:val="16"/>
          <w:szCs w:val="16"/>
          <w:shd w:val="clear" w:color="auto" w:fill="F7FAFF"/>
          <w:lang w:val="ru-BY" w:eastAsia="ru-BY"/>
        </w:rPr>
        <w:t>= $obj;</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b/>
          <w:bCs/>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t>= $this-&gt;make(mysqli_result::</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"fetch_assoc"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if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 xml:space="preserve">iterate </w:t>
      </w:r>
      <w:r w:rsidRPr="000D5A76">
        <w:rPr>
          <w:rFonts w:ascii="Courier New" w:eastAsia="Times New Roman" w:hAnsi="Courier New" w:cs="Courier New"/>
          <w:color w:val="000000" w:themeColor="text1"/>
          <w:sz w:val="16"/>
          <w:szCs w:val="16"/>
          <w:shd w:val="clear" w:color="auto" w:fill="F7FAFF"/>
          <w:lang w:val="ru-BY" w:eastAsia="ru-BY"/>
        </w:rPr>
        <w:t>== 1)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iterate </w:t>
      </w:r>
      <w:r w:rsidRPr="000D5A76">
        <w:rPr>
          <w:rFonts w:ascii="Courier New" w:eastAsia="Times New Roman" w:hAnsi="Courier New" w:cs="Courier New"/>
          <w:color w:val="000000" w:themeColor="text1"/>
          <w:sz w:val="16"/>
          <w:szCs w:val="16"/>
          <w:shd w:val="clear" w:color="auto" w:fill="F7FAFF"/>
          <w:lang w:val="ru-BY" w:eastAsia="ru-BY"/>
        </w:rPr>
        <w:t>= 2;</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obj</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return false</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0D5A76">
        <w:rPr>
          <w:rFonts w:ascii="Courier New" w:eastAsia="Times New Roman" w:hAnsi="Courier New" w:cs="Courier New"/>
          <w:color w:val="000000" w:themeColor="text1"/>
          <w:sz w:val="16"/>
          <w:szCs w:val="16"/>
          <w:shd w:val="clear" w:color="auto" w:fill="F7FAFF"/>
          <w:lang w:val="ru-BY" w:eastAsia="ru-BY"/>
        </w:rPr>
        <w:t>generateMysqliStub($resultStub, $queryStr)</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mysqliResultStub </w:t>
      </w:r>
      <w:r w:rsidRPr="000D5A76">
        <w:rPr>
          <w:rFonts w:ascii="Courier New" w:eastAsia="Times New Roman" w:hAnsi="Courier New" w:cs="Courier New"/>
          <w:color w:val="000000" w:themeColor="text1"/>
          <w:sz w:val="16"/>
          <w:szCs w:val="16"/>
          <w:shd w:val="clear" w:color="auto" w:fill="F7FAFF"/>
          <w:lang w:val="ru-BY" w:eastAsia="ru-BY"/>
        </w:rPr>
        <w:t>= $resultStub;</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queryStr </w:t>
      </w:r>
      <w:r w:rsidRPr="000D5A76">
        <w:rPr>
          <w:rFonts w:ascii="Courier New" w:eastAsia="Times New Roman" w:hAnsi="Courier New" w:cs="Courier New"/>
          <w:color w:val="000000" w:themeColor="text1"/>
          <w:sz w:val="16"/>
          <w:szCs w:val="16"/>
          <w:shd w:val="clear" w:color="auto" w:fill="F7FAFF"/>
          <w:lang w:val="ru-BY" w:eastAsia="ru-BY"/>
        </w:rPr>
        <w:t>= $queryStr;</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mysqliStub </w:t>
      </w:r>
      <w:r w:rsidRPr="000D5A76">
        <w:rPr>
          <w:rFonts w:ascii="Courier New" w:eastAsia="Times New Roman" w:hAnsi="Courier New" w:cs="Courier New"/>
          <w:color w:val="000000" w:themeColor="text1"/>
          <w:sz w:val="16"/>
          <w:szCs w:val="16"/>
          <w:shd w:val="clear" w:color="auto" w:fill="F7FAFF"/>
          <w:lang w:val="ru-BY" w:eastAsia="ru-BY"/>
        </w:rPr>
        <w:t>= $this-&gt;make(mysqli::</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"query"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($queryS)</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if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 xml:space="preserve">queryStr </w:t>
      </w:r>
      <w:r w:rsidRPr="000D5A76">
        <w:rPr>
          <w:rFonts w:ascii="Courier New" w:eastAsia="Times New Roman" w:hAnsi="Courier New" w:cs="Courier New"/>
          <w:color w:val="000000" w:themeColor="text1"/>
          <w:sz w:val="16"/>
          <w:szCs w:val="16"/>
          <w:shd w:val="clear" w:color="auto" w:fill="F7FAFF"/>
          <w:lang w:val="ru-BY" w:eastAsia="ru-BY"/>
        </w:rPr>
        <w:t>== $queryS)</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$this-&gt;</w:t>
      </w:r>
      <w:r w:rsidRPr="000D5A76">
        <w:rPr>
          <w:rFonts w:ascii="Courier New" w:eastAsia="Times New Roman" w:hAnsi="Courier New" w:cs="Courier New"/>
          <w:b/>
          <w:bCs/>
          <w:color w:val="000000" w:themeColor="text1"/>
          <w:sz w:val="16"/>
          <w:szCs w:val="16"/>
          <w:shd w:val="clear" w:color="auto" w:fill="F7FAFF"/>
          <w:lang w:val="ru-BY" w:eastAsia="ru-BY"/>
        </w:rPr>
        <w:t>mysqliResultStub</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return null</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0D5A76">
        <w:rPr>
          <w:rFonts w:ascii="Courier New" w:eastAsia="Times New Roman" w:hAnsi="Courier New" w:cs="Courier New"/>
          <w:color w:val="000000" w:themeColor="text1"/>
          <w:sz w:val="16"/>
          <w:szCs w:val="16"/>
          <w:shd w:val="clear" w:color="auto" w:fill="F7FAFF"/>
          <w:lang w:val="ru-BY" w:eastAsia="ru-BY"/>
        </w:rPr>
        <w:t>createMysqliQuerySpy($expectedParam)</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 xml:space="preserve">        $this-&gt;</w:t>
      </w:r>
      <w:r w:rsidRPr="000D5A76">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0D5A76">
        <w:rPr>
          <w:rFonts w:ascii="Courier New" w:eastAsia="Times New Roman" w:hAnsi="Courier New" w:cs="Courier New"/>
          <w:color w:val="000000" w:themeColor="text1"/>
          <w:sz w:val="16"/>
          <w:szCs w:val="16"/>
          <w:shd w:val="clear" w:color="auto" w:fill="F7FAFF"/>
          <w:lang w:val="ru-BY" w:eastAsia="ru-BY"/>
        </w:rPr>
        <w:t>= $expectedParam;</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return </w:t>
      </w:r>
      <w:r w:rsidRPr="000D5A76">
        <w:rPr>
          <w:rFonts w:ascii="Courier New" w:eastAsia="Times New Roman" w:hAnsi="Courier New" w:cs="Courier New"/>
          <w:color w:val="000000" w:themeColor="text1"/>
          <w:sz w:val="16"/>
          <w:szCs w:val="16"/>
          <w:shd w:val="clear" w:color="auto" w:fill="F7FAFF"/>
          <w:lang w:val="ru-BY" w:eastAsia="ru-BY"/>
        </w:rPr>
        <w:t>$this-&gt;make(mysqli::</w:t>
      </w:r>
      <w:r w:rsidRPr="000D5A76">
        <w:rPr>
          <w:rFonts w:ascii="Courier New" w:eastAsia="Times New Roman" w:hAnsi="Courier New" w:cs="Courier New"/>
          <w:b/>
          <w:bCs/>
          <w:color w:val="000000" w:themeColor="text1"/>
          <w:sz w:val="16"/>
          <w:szCs w:val="16"/>
          <w:shd w:val="clear" w:color="auto" w:fill="F7FAFF"/>
          <w:lang w:val="ru-BY" w:eastAsia="ru-BY"/>
        </w:rPr>
        <w:t>class</w:t>
      </w:r>
      <w:r w:rsidRPr="000D5A76">
        <w:rPr>
          <w:rFonts w:ascii="Courier New" w:eastAsia="Times New Roman" w:hAnsi="Courier New" w:cs="Courier New"/>
          <w:color w:val="000000" w:themeColor="text1"/>
          <w:sz w:val="16"/>
          <w:szCs w:val="16"/>
          <w:shd w:val="clear" w:color="auto" w:fill="F7FAFF"/>
          <w:lang w:val="ru-BY" w:eastAsia="ru-BY"/>
        </w:rPr>
        <w:t>,</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b/>
          <w:bCs/>
          <w:color w:val="000000" w:themeColor="text1"/>
          <w:sz w:val="16"/>
          <w:szCs w:val="16"/>
          <w:shd w:val="clear" w:color="auto" w:fill="F7FAFF"/>
          <w:lang w:val="ru-BY" w:eastAsia="ru-BY"/>
        </w:rPr>
        <w:t xml:space="preserve">"query" </w:t>
      </w:r>
      <w:r w:rsidRPr="000D5A76">
        <w:rPr>
          <w:rFonts w:ascii="Courier New" w:eastAsia="Times New Roman" w:hAnsi="Courier New" w:cs="Courier New"/>
          <w:color w:val="000000" w:themeColor="text1"/>
          <w:sz w:val="16"/>
          <w:szCs w:val="16"/>
          <w:shd w:val="clear" w:color="auto" w:fill="F7FAFF"/>
          <w:lang w:val="ru-BY" w:eastAsia="ru-BY"/>
        </w:rPr>
        <w:t xml:space="preserve">=&gt; </w:t>
      </w:r>
      <w:r w:rsidRPr="000D5A76">
        <w:rPr>
          <w:rFonts w:ascii="Courier New" w:eastAsia="Times New Roman" w:hAnsi="Courier New" w:cs="Courier New"/>
          <w:b/>
          <w:bCs/>
          <w:color w:val="000000" w:themeColor="text1"/>
          <w:sz w:val="16"/>
          <w:szCs w:val="16"/>
          <w:shd w:val="clear" w:color="auto" w:fill="F7FAFF"/>
          <w:lang w:val="ru-BY" w:eastAsia="ru-BY"/>
        </w:rPr>
        <w:t>function</w:t>
      </w:r>
      <w:r w:rsidRPr="000D5A76">
        <w:rPr>
          <w:rFonts w:ascii="Courier New" w:eastAsia="Times New Roman" w:hAnsi="Courier New" w:cs="Courier New"/>
          <w:color w:val="000000" w:themeColor="text1"/>
          <w:sz w:val="16"/>
          <w:szCs w:val="16"/>
          <w:shd w:val="clear" w:color="auto" w:fill="F7FAFF"/>
          <w:lang w:val="ru-BY" w:eastAsia="ru-BY"/>
        </w:rPr>
        <w:t>($actualParam)</w:t>
      </w:r>
      <w:r w:rsidRPr="000D5A76">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0D5A76">
        <w:rPr>
          <w:rFonts w:ascii="Courier New" w:eastAsia="Times New Roman" w:hAnsi="Courier New" w:cs="Courier New"/>
          <w:b/>
          <w:bCs/>
          <w:color w:val="000000" w:themeColor="text1"/>
          <w:sz w:val="16"/>
          <w:szCs w:val="16"/>
          <w:shd w:val="clear" w:color="auto" w:fill="F7FAFF"/>
          <w:lang w:val="ru-BY" w:eastAsia="ru-BY"/>
        </w:rPr>
        <w:t>expectedParam</w:t>
      </w:r>
      <w:r w:rsidRPr="000D5A76">
        <w:rPr>
          <w:rFonts w:ascii="Courier New" w:eastAsia="Times New Roman" w:hAnsi="Courier New" w:cs="Courier New"/>
          <w:color w:val="000000" w:themeColor="text1"/>
          <w:sz w:val="16"/>
          <w:szCs w:val="16"/>
          <w:shd w:val="clear" w:color="auto" w:fill="F7FAFF"/>
          <w:lang w:val="ru-BY" w:eastAsia="ru-BY"/>
        </w:rPr>
        <w:t>, $actualParam); }]);</w:t>
      </w:r>
      <w:r w:rsidRPr="000D5A76">
        <w:rPr>
          <w:rFonts w:ascii="Courier New" w:eastAsia="Times New Roman" w:hAnsi="Courier New" w:cs="Courier New"/>
          <w:color w:val="000000" w:themeColor="text1"/>
          <w:sz w:val="16"/>
          <w:szCs w:val="16"/>
          <w:shd w:val="clear" w:color="auto" w:fill="F7FAFF"/>
          <w:lang w:val="ru-BY" w:eastAsia="ru-BY"/>
        </w:rPr>
        <w:br/>
        <w:t xml:space="preserve">    }</w:t>
      </w:r>
      <w:r w:rsidRPr="000D5A76">
        <w:rPr>
          <w:rFonts w:ascii="Courier New" w:eastAsia="Times New Roman" w:hAnsi="Courier New" w:cs="Courier New"/>
          <w:color w:val="000000" w:themeColor="text1"/>
          <w:sz w:val="16"/>
          <w:szCs w:val="16"/>
          <w:shd w:val="clear" w:color="auto" w:fill="F7FAFF"/>
          <w:lang w:val="ru-BY" w:eastAsia="ru-BY"/>
        </w:rPr>
        <w:br/>
        <w:t>}</w:t>
      </w:r>
    </w:p>
    <w:p w:rsidR="000D5A76" w:rsidRPr="000D5A76" w:rsidRDefault="000D5A76" w:rsidP="00F54833">
      <w:pPr>
        <w:rPr>
          <w:rFonts w:ascii="Times New Roman" w:hAnsi="Times New Roman" w:cs="Times New Roman"/>
          <w:sz w:val="26"/>
          <w:szCs w:val="26"/>
          <w:lang w:val="ru-BY"/>
        </w:rPr>
      </w:pPr>
    </w:p>
    <w:p w:rsidR="00223A41" w:rsidRDefault="00474F27" w:rsidP="00F54833">
      <w:pPr>
        <w:rPr>
          <w:rFonts w:ascii="Times New Roman" w:hAnsi="Times New Roman" w:cs="Times New Roman"/>
          <w:sz w:val="26"/>
          <w:szCs w:val="26"/>
        </w:rPr>
      </w:pPr>
      <w:r>
        <w:rPr>
          <w:rFonts w:ascii="Times New Roman" w:hAnsi="Times New Roman" w:cs="Times New Roman"/>
          <w:sz w:val="26"/>
          <w:szCs w:val="26"/>
        </w:rPr>
        <w:t>ProductDaoTest.php</w:t>
      </w:r>
    </w:p>
    <w:p w:rsidR="00474F27" w:rsidRPr="00474F27" w:rsidRDefault="00474F27" w:rsidP="00474F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6"/>
          <w:szCs w:val="16"/>
          <w:lang w:val="ru-BY" w:eastAsia="ru-BY"/>
        </w:rPr>
      </w:pPr>
      <w:r w:rsidRPr="00474F27">
        <w:rPr>
          <w:rFonts w:ascii="Courier New" w:eastAsia="Times New Roman" w:hAnsi="Courier New" w:cs="Courier New"/>
          <w:b/>
          <w:bCs/>
          <w:color w:val="000000" w:themeColor="text1"/>
          <w:sz w:val="16"/>
          <w:szCs w:val="16"/>
          <w:shd w:val="clear" w:color="auto" w:fill="F7FAFF"/>
          <w:lang w:val="ru-BY" w:eastAsia="ru-BY"/>
        </w:rPr>
        <w:t>&lt;?php</w:t>
      </w:r>
      <w:r w:rsidRPr="00474F27">
        <w:rPr>
          <w:rFonts w:ascii="Courier New" w:eastAsia="Times New Roman" w:hAnsi="Courier New" w:cs="Courier New"/>
          <w:b/>
          <w:bCs/>
          <w:color w:val="000000" w:themeColor="text1"/>
          <w:sz w:val="16"/>
          <w:szCs w:val="16"/>
          <w:shd w:val="clear" w:color="auto" w:fill="F7FAFF"/>
          <w:lang w:val="ru-BY" w:eastAsia="ru-BY"/>
        </w:rPr>
        <w:br/>
      </w:r>
      <w:r w:rsidRPr="00474F27">
        <w:rPr>
          <w:rFonts w:ascii="Courier New" w:eastAsia="Times New Roman" w:hAnsi="Courier New" w:cs="Courier New"/>
          <w:b/>
          <w:bCs/>
          <w:color w:val="000000" w:themeColor="text1"/>
          <w:sz w:val="16"/>
          <w:szCs w:val="16"/>
          <w:shd w:val="clear" w:color="auto" w:fill="F7FAFF"/>
          <w:lang w:val="ru-BY" w:eastAsia="ru-BY"/>
        </w:rPr>
        <w:br/>
        <w:t xml:space="preserve">require_once </w:t>
      </w:r>
      <w:r w:rsidRPr="00474F27">
        <w:rPr>
          <w:rFonts w:ascii="Courier New" w:eastAsia="Times New Roman" w:hAnsi="Courier New" w:cs="Courier New"/>
          <w:b/>
          <w:bCs/>
          <w:i/>
          <w:iCs/>
          <w:color w:val="000000" w:themeColor="text1"/>
          <w:sz w:val="16"/>
          <w:szCs w:val="16"/>
          <w:shd w:val="clear" w:color="auto" w:fill="F7FAFF"/>
          <w:lang w:val="ru-BY" w:eastAsia="ru-BY"/>
        </w:rPr>
        <w:t xml:space="preserve">__DIR__ </w:t>
      </w:r>
      <w:r w:rsidRPr="00474F27">
        <w:rPr>
          <w:rFonts w:ascii="Courier New" w:eastAsia="Times New Roman" w:hAnsi="Courier New" w:cs="Courier New"/>
          <w:color w:val="000000" w:themeColor="text1"/>
          <w:sz w:val="16"/>
          <w:szCs w:val="16"/>
          <w:shd w:val="clear" w:color="auto" w:fill="F7FAFF"/>
          <w:lang w:val="ru-BY" w:eastAsia="ru-BY"/>
        </w:rPr>
        <w:t xml:space="preserve">. </w:t>
      </w:r>
      <w:r w:rsidRPr="00474F27">
        <w:rPr>
          <w:rFonts w:ascii="Courier New" w:eastAsia="Times New Roman" w:hAnsi="Courier New" w:cs="Courier New"/>
          <w:b/>
          <w:bCs/>
          <w:color w:val="000000" w:themeColor="text1"/>
          <w:sz w:val="16"/>
          <w:szCs w:val="16"/>
          <w:shd w:val="clear" w:color="auto" w:fill="F7FAFF"/>
          <w:lang w:val="ru-BY" w:eastAsia="ru-BY"/>
        </w:rPr>
        <w:t>'\..\..\model\util\dao\ProductDao.php'</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b/>
          <w:bCs/>
          <w:color w:val="000000" w:themeColor="text1"/>
          <w:sz w:val="16"/>
          <w:szCs w:val="16"/>
          <w:shd w:val="clear" w:color="auto" w:fill="F7FAFF"/>
          <w:lang w:val="ru-BY" w:eastAsia="ru-BY"/>
        </w:rPr>
        <w:t xml:space="preserve">class </w:t>
      </w:r>
      <w:r w:rsidRPr="00474F27">
        <w:rPr>
          <w:rFonts w:ascii="Courier New" w:eastAsia="Times New Roman" w:hAnsi="Courier New" w:cs="Courier New"/>
          <w:color w:val="000000" w:themeColor="text1"/>
          <w:sz w:val="16"/>
          <w:szCs w:val="16"/>
          <w:shd w:val="clear" w:color="auto" w:fill="F7FAFF"/>
          <w:lang w:val="ru-BY" w:eastAsia="ru-BY"/>
        </w:rPr>
        <w:t xml:space="preserve">ProductDaoTest </w:t>
      </w:r>
      <w:r w:rsidRPr="00474F27">
        <w:rPr>
          <w:rFonts w:ascii="Courier New" w:eastAsia="Times New Roman" w:hAnsi="Courier New" w:cs="Courier New"/>
          <w:b/>
          <w:bCs/>
          <w:color w:val="000000" w:themeColor="text1"/>
          <w:sz w:val="16"/>
          <w:szCs w:val="16"/>
          <w:shd w:val="clear" w:color="auto" w:fill="F7FAFF"/>
          <w:lang w:val="ru-BY" w:eastAsia="ru-BY"/>
        </w:rPr>
        <w:t xml:space="preserve">extends </w:t>
      </w:r>
      <w:r w:rsidRPr="00474F27">
        <w:rPr>
          <w:rFonts w:ascii="Courier New" w:eastAsia="Times New Roman" w:hAnsi="Courier New" w:cs="Courier New"/>
          <w:color w:val="000000" w:themeColor="text1"/>
          <w:sz w:val="16"/>
          <w:szCs w:val="16"/>
          <w:shd w:val="clear" w:color="auto" w:fill="F7FAFF"/>
          <w:lang w:val="ru-BY" w:eastAsia="ru-BY"/>
        </w:rPr>
        <w:t>\Codeception\Test\Unit</w:t>
      </w:r>
      <w:r w:rsidRPr="00474F27">
        <w:rPr>
          <w:rFonts w:ascii="Courier New" w:eastAsia="Times New Roman" w:hAnsi="Courier New" w:cs="Courier New"/>
          <w:color w:val="000000" w:themeColor="text1"/>
          <w:sz w:val="16"/>
          <w:szCs w:val="16"/>
          <w:shd w:val="clear" w:color="auto" w:fill="F7FAFF"/>
          <w:lang w:val="ru-BY" w:eastAsia="ru-BY"/>
        </w:rPr>
        <w:br/>
        <w: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private $expectedParam</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testAddNotProductExpectInvalidArgumentException()</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$dummy = $this-&gt;make(mysqli::</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ProductDao($dummy);</w:t>
      </w:r>
      <w:r w:rsidRPr="00474F27">
        <w:rPr>
          <w:rFonts w:ascii="Courier New" w:eastAsia="Times New Roman" w:hAnsi="Courier New" w:cs="Courier New"/>
          <w:color w:val="000000" w:themeColor="text1"/>
          <w:sz w:val="16"/>
          <w:szCs w:val="16"/>
          <w:shd w:val="clear" w:color="auto" w:fill="F7FAFF"/>
          <w:lang w:val="ru-BY" w:eastAsia="ru-BY"/>
        </w:rPr>
        <w:br/>
        <w:t xml:space="preserve">        $notProductObject =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$productDao-&gt;add($notProductObject);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testAddProductExpectQuery()</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$name = </w:t>
      </w:r>
      <w:r w:rsidRPr="00474F27">
        <w:rPr>
          <w:rFonts w:ascii="Courier New" w:eastAsia="Times New Roman" w:hAnsi="Courier New" w:cs="Courier New"/>
          <w:b/>
          <w:bCs/>
          <w:color w:val="000000" w:themeColor="text1"/>
          <w:sz w:val="16"/>
          <w:szCs w:val="16"/>
          <w:shd w:val="clear" w:color="auto" w:fill="F7FAFF"/>
          <w:lang w:val="ru-BY" w:eastAsia="ru-BY"/>
        </w:rPr>
        <w:t>"Motherboard"</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$price = 231;</w:t>
      </w:r>
      <w:r w:rsidRPr="00474F27">
        <w:rPr>
          <w:rFonts w:ascii="Courier New" w:eastAsia="Times New Roman" w:hAnsi="Courier New" w:cs="Courier New"/>
          <w:color w:val="000000" w:themeColor="text1"/>
          <w:sz w:val="16"/>
          <w:szCs w:val="16"/>
          <w:shd w:val="clear" w:color="auto" w:fill="F7FAFF"/>
          <w:lang w:val="ru-BY" w:eastAsia="ru-BY"/>
        </w:rPr>
        <w:br/>
        <w:t xml:space="preserve">        $description = </w:t>
      </w:r>
      <w:r w:rsidRPr="00474F27">
        <w:rPr>
          <w:rFonts w:ascii="Courier New" w:eastAsia="Times New Roman" w:hAnsi="Courier New" w:cs="Courier New"/>
          <w:b/>
          <w:bCs/>
          <w:color w:val="000000" w:themeColor="text1"/>
          <w:sz w:val="16"/>
          <w:szCs w:val="16"/>
          <w:shd w:val="clear" w:color="auto" w:fill="F7FAFF"/>
          <w:lang w:val="ru-BY" w:eastAsia="ru-BY"/>
        </w:rPr>
        <w:t>"lalala"</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$category_id = 14;</w:t>
      </w:r>
      <w:r w:rsidRPr="00474F27">
        <w:rPr>
          <w:rFonts w:ascii="Courier New" w:eastAsia="Times New Roman" w:hAnsi="Courier New" w:cs="Courier New"/>
          <w:color w:val="000000" w:themeColor="text1"/>
          <w:sz w:val="16"/>
          <w:szCs w:val="16"/>
          <w:shd w:val="clear" w:color="auto" w:fill="F7FAFF"/>
          <w:lang w:val="ru-BY" w:eastAsia="ru-BY"/>
        </w:rPr>
        <w:br/>
        <w:t xml:space="preserve">        $category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 xml:space="preserve">Category($category_id,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Product(11, $name, $category, $price, $description);</w:t>
      </w:r>
      <w:r w:rsidRPr="00474F27">
        <w:rPr>
          <w:rFonts w:ascii="Courier New" w:eastAsia="Times New Roman" w:hAnsi="Courier New" w:cs="Courier New"/>
          <w:color w:val="000000" w:themeColor="text1"/>
          <w:sz w:val="16"/>
          <w:szCs w:val="16"/>
          <w:shd w:val="clear" w:color="auto" w:fill="F7FAFF"/>
          <w:lang w:val="ru-BY" w:eastAsia="ru-BY"/>
        </w:rPr>
        <w:br/>
        <w:t xml:space="preserve">        $table_name = </w:t>
      </w:r>
      <w:r w:rsidRPr="00474F27">
        <w:rPr>
          <w:rFonts w:ascii="Courier New" w:eastAsia="Times New Roman" w:hAnsi="Courier New" w:cs="Courier New"/>
          <w:b/>
          <w:bCs/>
          <w:color w:val="000000" w:themeColor="text1"/>
          <w:sz w:val="16"/>
          <w:szCs w:val="16"/>
          <w:shd w:val="clear" w:color="auto" w:fill="F7FAFF"/>
          <w:lang w:val="ru-BY" w:eastAsia="ru-BY"/>
        </w:rPr>
        <w:t>'products'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$query = </w:t>
      </w:r>
      <w:r w:rsidRPr="00474F27">
        <w:rPr>
          <w:rFonts w:ascii="Courier New" w:eastAsia="Times New Roman" w:hAnsi="Courier New" w:cs="Courier New"/>
          <w:b/>
          <w:bCs/>
          <w:color w:val="000000" w:themeColor="text1"/>
          <w:sz w:val="16"/>
          <w:szCs w:val="16"/>
          <w:shd w:val="clear" w:color="auto" w:fill="F7FAFF"/>
          <w:lang w:val="ru-BY" w:eastAsia="ru-BY"/>
        </w:rPr>
        <w:t>"INSERT INTO `</w:t>
      </w:r>
      <w:r w:rsidRPr="00474F27">
        <w:rPr>
          <w:rFonts w:ascii="Courier New" w:eastAsia="Times New Roman" w:hAnsi="Courier New" w:cs="Courier New"/>
          <w:color w:val="000000" w:themeColor="text1"/>
          <w:sz w:val="16"/>
          <w:szCs w:val="16"/>
          <w:shd w:val="clear" w:color="auto" w:fill="F7FAFF"/>
          <w:lang w:val="ru-BY" w:eastAsia="ru-BY"/>
        </w:rPr>
        <w:t>$table_name</w:t>
      </w:r>
      <w:r w:rsidRPr="00474F27">
        <w:rPr>
          <w:rFonts w:ascii="Courier New" w:eastAsia="Times New Roman" w:hAnsi="Courier New" w:cs="Courier New"/>
          <w:b/>
          <w:bCs/>
          <w:color w:val="000000" w:themeColor="text1"/>
          <w:sz w:val="16"/>
          <w:szCs w:val="16"/>
          <w:shd w:val="clear" w:color="auto" w:fill="F7FAFF"/>
          <w:lang w:val="ru-BY" w:eastAsia="ru-BY"/>
        </w:rPr>
        <w:t xml:space="preserve">` (`name`, `price`, `category_id`, `description`) </w:t>
      </w:r>
      <w:r w:rsidRPr="00474F27">
        <w:rPr>
          <w:rFonts w:ascii="Courier New" w:eastAsia="Times New Roman" w:hAnsi="Courier New" w:cs="Courier New"/>
          <w:b/>
          <w:bCs/>
          <w:color w:val="000000" w:themeColor="text1"/>
          <w:sz w:val="16"/>
          <w:szCs w:val="16"/>
          <w:shd w:val="clear" w:color="auto" w:fill="F7FAFF"/>
          <w:lang w:val="ru-BY" w:eastAsia="ru-BY"/>
        </w:rPr>
        <w:br/>
        <w:t xml:space="preserve">            VALUES ('</w:t>
      </w:r>
      <w:r w:rsidRPr="00474F27">
        <w:rPr>
          <w:rFonts w:ascii="Courier New" w:eastAsia="Times New Roman" w:hAnsi="Courier New" w:cs="Courier New"/>
          <w:color w:val="000000" w:themeColor="text1"/>
          <w:sz w:val="16"/>
          <w:szCs w:val="16"/>
          <w:shd w:val="clear" w:color="auto" w:fill="F7FAFF"/>
          <w:lang w:val="ru-BY" w:eastAsia="ru-BY"/>
        </w:rPr>
        <w:t>$name</w:t>
      </w:r>
      <w:r w:rsidRPr="00474F27">
        <w:rPr>
          <w:rFonts w:ascii="Courier New" w:eastAsia="Times New Roman" w:hAnsi="Courier New" w:cs="Courier New"/>
          <w:b/>
          <w:bCs/>
          <w:color w:val="000000" w:themeColor="text1"/>
          <w:sz w:val="16"/>
          <w:szCs w:val="16"/>
          <w:shd w:val="clear" w:color="auto" w:fill="F7FAFF"/>
          <w:lang w:val="ru-BY" w:eastAsia="ru-BY"/>
        </w:rPr>
        <w:t>', '</w:t>
      </w:r>
      <w:r w:rsidRPr="00474F27">
        <w:rPr>
          <w:rFonts w:ascii="Courier New" w:eastAsia="Times New Roman" w:hAnsi="Courier New" w:cs="Courier New"/>
          <w:color w:val="000000" w:themeColor="text1"/>
          <w:sz w:val="16"/>
          <w:szCs w:val="16"/>
          <w:shd w:val="clear" w:color="auto" w:fill="F7FAFF"/>
          <w:lang w:val="ru-BY" w:eastAsia="ru-BY"/>
        </w:rPr>
        <w:t>$price</w:t>
      </w:r>
      <w:r w:rsidRPr="00474F27">
        <w:rPr>
          <w:rFonts w:ascii="Courier New" w:eastAsia="Times New Roman" w:hAnsi="Courier New" w:cs="Courier New"/>
          <w:b/>
          <w:bCs/>
          <w:color w:val="000000" w:themeColor="text1"/>
          <w:sz w:val="16"/>
          <w:szCs w:val="16"/>
          <w:shd w:val="clear" w:color="auto" w:fill="F7FAFF"/>
          <w:lang w:val="ru-BY" w:eastAsia="ru-BY"/>
        </w:rPr>
        <w:t>', '</w:t>
      </w:r>
      <w:r w:rsidRPr="00474F27">
        <w:rPr>
          <w:rFonts w:ascii="Courier New" w:eastAsia="Times New Roman" w:hAnsi="Courier New" w:cs="Courier New"/>
          <w:color w:val="000000" w:themeColor="text1"/>
          <w:sz w:val="16"/>
          <w:szCs w:val="16"/>
          <w:shd w:val="clear" w:color="auto" w:fill="F7FAFF"/>
          <w:lang w:val="ru-BY" w:eastAsia="ru-BY"/>
        </w:rPr>
        <w:t>$category_id</w:t>
      </w:r>
      <w:r w:rsidRPr="00474F27">
        <w:rPr>
          <w:rFonts w:ascii="Courier New" w:eastAsia="Times New Roman" w:hAnsi="Courier New" w:cs="Courier New"/>
          <w:b/>
          <w:bCs/>
          <w:color w:val="000000" w:themeColor="text1"/>
          <w:sz w:val="16"/>
          <w:szCs w:val="16"/>
          <w:shd w:val="clear" w:color="auto" w:fill="F7FAFF"/>
          <w:lang w:val="ru-BY" w:eastAsia="ru-BY"/>
        </w:rPr>
        <w:t>', '</w:t>
      </w:r>
      <w:r w:rsidRPr="00474F27">
        <w:rPr>
          <w:rFonts w:ascii="Courier New" w:eastAsia="Times New Roman" w:hAnsi="Courier New" w:cs="Courier New"/>
          <w:color w:val="000000" w:themeColor="text1"/>
          <w:sz w:val="16"/>
          <w:szCs w:val="16"/>
          <w:shd w:val="clear" w:color="auto" w:fill="F7FAFF"/>
          <w:lang w:val="ru-BY" w:eastAsia="ru-BY"/>
        </w:rPr>
        <w:t>$description</w:t>
      </w:r>
      <w:r w:rsidRPr="00474F27">
        <w:rPr>
          <w:rFonts w:ascii="Courier New" w:eastAsia="Times New Roman" w:hAnsi="Courier New" w:cs="Courier New"/>
          <w:b/>
          <w:bCs/>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$mysqliSpy = $this-&gt;createMysqliQuerySpy($query);</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lastRenderedPageBreak/>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ProductDao($mysqliSpy);</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$productDao-&gt;add($product);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testUpdateNotProductExpectInvalidArgumentException()</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$dummy = $this-&gt;make(mysqli::</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ProductDao($dummy);</w:t>
      </w:r>
      <w:r w:rsidRPr="00474F27">
        <w:rPr>
          <w:rFonts w:ascii="Courier New" w:eastAsia="Times New Roman" w:hAnsi="Courier New" w:cs="Courier New"/>
          <w:color w:val="000000" w:themeColor="text1"/>
          <w:sz w:val="16"/>
          <w:szCs w:val="16"/>
          <w:shd w:val="clear" w:color="auto" w:fill="F7FAFF"/>
          <w:lang w:val="ru-BY" w:eastAsia="ru-BY"/>
        </w:rPr>
        <w:br/>
        <w:t xml:space="preserve">        $notProductObject =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$this-&gt;expectException(InvalidArgumentException::</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$productDao-&gt;update($notProductObject);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public function </w:t>
      </w:r>
      <w:r w:rsidRPr="00474F27">
        <w:rPr>
          <w:rFonts w:ascii="Courier New" w:eastAsia="Times New Roman" w:hAnsi="Courier New" w:cs="Courier New"/>
          <w:color w:val="000000" w:themeColor="text1"/>
          <w:sz w:val="16"/>
          <w:szCs w:val="16"/>
          <w:shd w:val="clear" w:color="auto" w:fill="F7FAFF"/>
          <w:lang w:val="ru-BY" w:eastAsia="ru-BY"/>
        </w:rPr>
        <w:t>testUpdateProductExpectQuery()</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$id = 11;</w:t>
      </w:r>
      <w:r w:rsidRPr="00474F27">
        <w:rPr>
          <w:rFonts w:ascii="Courier New" w:eastAsia="Times New Roman" w:hAnsi="Courier New" w:cs="Courier New"/>
          <w:color w:val="000000" w:themeColor="text1"/>
          <w:sz w:val="16"/>
          <w:szCs w:val="16"/>
          <w:shd w:val="clear" w:color="auto" w:fill="F7FAFF"/>
          <w:lang w:val="ru-BY" w:eastAsia="ru-BY"/>
        </w:rPr>
        <w:br/>
        <w:t xml:space="preserve">        $name = </w:t>
      </w:r>
      <w:r w:rsidRPr="00474F27">
        <w:rPr>
          <w:rFonts w:ascii="Courier New" w:eastAsia="Times New Roman" w:hAnsi="Courier New" w:cs="Courier New"/>
          <w:b/>
          <w:bCs/>
          <w:color w:val="000000" w:themeColor="text1"/>
          <w:sz w:val="16"/>
          <w:szCs w:val="16"/>
          <w:shd w:val="clear" w:color="auto" w:fill="F7FAFF"/>
          <w:lang w:val="ru-BY" w:eastAsia="ru-BY"/>
        </w:rPr>
        <w:t>"Motherboard"</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$price = 231;</w:t>
      </w:r>
      <w:r w:rsidRPr="00474F27">
        <w:rPr>
          <w:rFonts w:ascii="Courier New" w:eastAsia="Times New Roman" w:hAnsi="Courier New" w:cs="Courier New"/>
          <w:color w:val="000000" w:themeColor="text1"/>
          <w:sz w:val="16"/>
          <w:szCs w:val="16"/>
          <w:shd w:val="clear" w:color="auto" w:fill="F7FAFF"/>
          <w:lang w:val="ru-BY" w:eastAsia="ru-BY"/>
        </w:rPr>
        <w:br/>
        <w:t xml:space="preserve">        $description = </w:t>
      </w:r>
      <w:r w:rsidRPr="00474F27">
        <w:rPr>
          <w:rFonts w:ascii="Courier New" w:eastAsia="Times New Roman" w:hAnsi="Courier New" w:cs="Courier New"/>
          <w:b/>
          <w:bCs/>
          <w:color w:val="000000" w:themeColor="text1"/>
          <w:sz w:val="16"/>
          <w:szCs w:val="16"/>
          <w:shd w:val="clear" w:color="auto" w:fill="F7FAFF"/>
          <w:lang w:val="ru-BY" w:eastAsia="ru-BY"/>
        </w:rPr>
        <w:t>"lalala"</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$category_id = 14;</w:t>
      </w:r>
      <w:r w:rsidRPr="00474F27">
        <w:rPr>
          <w:rFonts w:ascii="Courier New" w:eastAsia="Times New Roman" w:hAnsi="Courier New" w:cs="Courier New"/>
          <w:color w:val="000000" w:themeColor="text1"/>
          <w:sz w:val="16"/>
          <w:szCs w:val="16"/>
          <w:shd w:val="clear" w:color="auto" w:fill="F7FAFF"/>
          <w:lang w:val="ru-BY" w:eastAsia="ru-BY"/>
        </w:rPr>
        <w:br/>
        <w:t xml:space="preserve">        $category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 xml:space="preserve">Category($category_id, </w:t>
      </w:r>
      <w:r w:rsidRPr="00474F27">
        <w:rPr>
          <w:rFonts w:ascii="Courier New" w:eastAsia="Times New Roman" w:hAnsi="Courier New" w:cs="Courier New"/>
          <w:b/>
          <w:bCs/>
          <w:color w:val="000000" w:themeColor="text1"/>
          <w:sz w:val="16"/>
          <w:szCs w:val="16"/>
          <w:shd w:val="clear" w:color="auto" w:fill="F7FAFF"/>
          <w:lang w:val="ru-BY" w:eastAsia="ru-BY"/>
        </w:rPr>
        <w:t>"test"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$product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Product($id, $name, $category, $price, $description);</w:t>
      </w:r>
      <w:r w:rsidRPr="00474F27">
        <w:rPr>
          <w:rFonts w:ascii="Courier New" w:eastAsia="Times New Roman" w:hAnsi="Courier New" w:cs="Courier New"/>
          <w:color w:val="000000" w:themeColor="text1"/>
          <w:sz w:val="16"/>
          <w:szCs w:val="16"/>
          <w:shd w:val="clear" w:color="auto" w:fill="F7FAFF"/>
          <w:lang w:val="ru-BY" w:eastAsia="ru-BY"/>
        </w:rPr>
        <w:br/>
        <w:t xml:space="preserve">        $table_name = </w:t>
      </w:r>
      <w:r w:rsidRPr="00474F27">
        <w:rPr>
          <w:rFonts w:ascii="Courier New" w:eastAsia="Times New Roman" w:hAnsi="Courier New" w:cs="Courier New"/>
          <w:b/>
          <w:bCs/>
          <w:color w:val="000000" w:themeColor="text1"/>
          <w:sz w:val="16"/>
          <w:szCs w:val="16"/>
          <w:shd w:val="clear" w:color="auto" w:fill="F7FAFF"/>
          <w:lang w:val="ru-BY" w:eastAsia="ru-BY"/>
        </w:rPr>
        <w:t>'products'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$query = </w:t>
      </w:r>
      <w:r w:rsidRPr="00474F27">
        <w:rPr>
          <w:rFonts w:ascii="Courier New" w:eastAsia="Times New Roman" w:hAnsi="Courier New" w:cs="Courier New"/>
          <w:b/>
          <w:bCs/>
          <w:color w:val="000000" w:themeColor="text1"/>
          <w:sz w:val="16"/>
          <w:szCs w:val="16"/>
          <w:shd w:val="clear" w:color="auto" w:fill="F7FAFF"/>
          <w:lang w:val="ru-BY" w:eastAsia="ru-BY"/>
        </w:rPr>
        <w:t>"UPDATE `</w:t>
      </w:r>
      <w:r w:rsidRPr="00474F27">
        <w:rPr>
          <w:rFonts w:ascii="Courier New" w:eastAsia="Times New Roman" w:hAnsi="Courier New" w:cs="Courier New"/>
          <w:color w:val="000000" w:themeColor="text1"/>
          <w:sz w:val="16"/>
          <w:szCs w:val="16"/>
          <w:shd w:val="clear" w:color="auto" w:fill="F7FAFF"/>
          <w:lang w:val="ru-BY" w:eastAsia="ru-BY"/>
        </w:rPr>
        <w:t>$table_name</w:t>
      </w:r>
      <w:r w:rsidRPr="00474F27">
        <w:rPr>
          <w:rFonts w:ascii="Courier New" w:eastAsia="Times New Roman" w:hAnsi="Courier New" w:cs="Courier New"/>
          <w:b/>
          <w:bCs/>
          <w:color w:val="000000" w:themeColor="text1"/>
          <w:sz w:val="16"/>
          <w:szCs w:val="16"/>
          <w:shd w:val="clear" w:color="auto" w:fill="F7FAFF"/>
          <w:lang w:val="ru-BY" w:eastAsia="ru-BY"/>
        </w:rPr>
        <w:t>` SET `name` = '</w:t>
      </w:r>
      <w:r w:rsidRPr="00474F27">
        <w:rPr>
          <w:rFonts w:ascii="Courier New" w:eastAsia="Times New Roman" w:hAnsi="Courier New" w:cs="Courier New"/>
          <w:color w:val="000000" w:themeColor="text1"/>
          <w:sz w:val="16"/>
          <w:szCs w:val="16"/>
          <w:shd w:val="clear" w:color="auto" w:fill="F7FAFF"/>
          <w:lang w:val="ru-BY" w:eastAsia="ru-BY"/>
        </w:rPr>
        <w:t>$name</w:t>
      </w:r>
      <w:r w:rsidRPr="00474F27">
        <w:rPr>
          <w:rFonts w:ascii="Courier New" w:eastAsia="Times New Roman" w:hAnsi="Courier New" w:cs="Courier New"/>
          <w:b/>
          <w:bCs/>
          <w:color w:val="000000" w:themeColor="text1"/>
          <w:sz w:val="16"/>
          <w:szCs w:val="16"/>
          <w:shd w:val="clear" w:color="auto" w:fill="F7FAFF"/>
          <w:lang w:val="ru-BY" w:eastAsia="ru-BY"/>
        </w:rPr>
        <w:t>', `price` = '</w:t>
      </w:r>
      <w:r w:rsidRPr="00474F27">
        <w:rPr>
          <w:rFonts w:ascii="Courier New" w:eastAsia="Times New Roman" w:hAnsi="Courier New" w:cs="Courier New"/>
          <w:color w:val="000000" w:themeColor="text1"/>
          <w:sz w:val="16"/>
          <w:szCs w:val="16"/>
          <w:shd w:val="clear" w:color="auto" w:fill="F7FAFF"/>
          <w:lang w:val="ru-BY" w:eastAsia="ru-BY"/>
        </w:rPr>
        <w:t>$price</w:t>
      </w:r>
      <w:r w:rsidRPr="00474F27">
        <w:rPr>
          <w:rFonts w:ascii="Courier New" w:eastAsia="Times New Roman" w:hAnsi="Courier New" w:cs="Courier New"/>
          <w:b/>
          <w:bCs/>
          <w:color w:val="000000" w:themeColor="text1"/>
          <w:sz w:val="16"/>
          <w:szCs w:val="16"/>
          <w:shd w:val="clear" w:color="auto" w:fill="F7FAFF"/>
          <w:lang w:val="ru-BY" w:eastAsia="ru-BY"/>
        </w:rPr>
        <w:t>',</w:t>
      </w:r>
      <w:r w:rsidRPr="00474F27">
        <w:rPr>
          <w:rFonts w:ascii="Courier New" w:eastAsia="Times New Roman" w:hAnsi="Courier New" w:cs="Courier New"/>
          <w:b/>
          <w:bCs/>
          <w:color w:val="000000" w:themeColor="text1"/>
          <w:sz w:val="16"/>
          <w:szCs w:val="16"/>
          <w:shd w:val="clear" w:color="auto" w:fill="F7FAFF"/>
          <w:lang w:val="ru-BY" w:eastAsia="ru-BY"/>
        </w:rPr>
        <w:br/>
        <w:t xml:space="preserve">                  `category_id` = '</w:t>
      </w:r>
      <w:r w:rsidRPr="00474F27">
        <w:rPr>
          <w:rFonts w:ascii="Courier New" w:eastAsia="Times New Roman" w:hAnsi="Courier New" w:cs="Courier New"/>
          <w:color w:val="000000" w:themeColor="text1"/>
          <w:sz w:val="16"/>
          <w:szCs w:val="16"/>
          <w:shd w:val="clear" w:color="auto" w:fill="F7FAFF"/>
          <w:lang w:val="ru-BY" w:eastAsia="ru-BY"/>
        </w:rPr>
        <w:t>$category_id</w:t>
      </w:r>
      <w:r w:rsidRPr="00474F27">
        <w:rPr>
          <w:rFonts w:ascii="Courier New" w:eastAsia="Times New Roman" w:hAnsi="Courier New" w:cs="Courier New"/>
          <w:b/>
          <w:bCs/>
          <w:color w:val="000000" w:themeColor="text1"/>
          <w:sz w:val="16"/>
          <w:szCs w:val="16"/>
          <w:shd w:val="clear" w:color="auto" w:fill="F7FAFF"/>
          <w:lang w:val="ru-BY" w:eastAsia="ru-BY"/>
        </w:rPr>
        <w:t>', `description` = '</w:t>
      </w:r>
      <w:r w:rsidRPr="00474F27">
        <w:rPr>
          <w:rFonts w:ascii="Courier New" w:eastAsia="Times New Roman" w:hAnsi="Courier New" w:cs="Courier New"/>
          <w:color w:val="000000" w:themeColor="text1"/>
          <w:sz w:val="16"/>
          <w:szCs w:val="16"/>
          <w:shd w:val="clear" w:color="auto" w:fill="F7FAFF"/>
          <w:lang w:val="ru-BY" w:eastAsia="ru-BY"/>
        </w:rPr>
        <w:t>$description</w:t>
      </w:r>
      <w:r w:rsidRPr="00474F27">
        <w:rPr>
          <w:rFonts w:ascii="Courier New" w:eastAsia="Times New Roman" w:hAnsi="Courier New" w:cs="Courier New"/>
          <w:b/>
          <w:bCs/>
          <w:color w:val="000000" w:themeColor="text1"/>
          <w:sz w:val="16"/>
          <w:szCs w:val="16"/>
          <w:shd w:val="clear" w:color="auto" w:fill="F7FAFF"/>
          <w:lang w:val="ru-BY" w:eastAsia="ru-BY"/>
        </w:rPr>
        <w:t>' WHERE `id` = '</w:t>
      </w:r>
      <w:r w:rsidRPr="00474F27">
        <w:rPr>
          <w:rFonts w:ascii="Courier New" w:eastAsia="Times New Roman" w:hAnsi="Courier New" w:cs="Courier New"/>
          <w:color w:val="000000" w:themeColor="text1"/>
          <w:sz w:val="16"/>
          <w:szCs w:val="16"/>
          <w:shd w:val="clear" w:color="auto" w:fill="F7FAFF"/>
          <w:lang w:val="ru-BY" w:eastAsia="ru-BY"/>
        </w:rPr>
        <w:t>$id</w:t>
      </w:r>
      <w:r w:rsidRPr="00474F27">
        <w:rPr>
          <w:rFonts w:ascii="Courier New" w:eastAsia="Times New Roman" w:hAnsi="Courier New" w:cs="Courier New"/>
          <w:b/>
          <w:bCs/>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$mysqliSpy = $this-&gt;createMysqliQuerySpy($query);</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 = </w:t>
      </w:r>
      <w:r w:rsidRPr="00474F27">
        <w:rPr>
          <w:rFonts w:ascii="Courier New" w:eastAsia="Times New Roman" w:hAnsi="Courier New" w:cs="Courier New"/>
          <w:b/>
          <w:bCs/>
          <w:color w:val="000000" w:themeColor="text1"/>
          <w:sz w:val="16"/>
          <w:szCs w:val="16"/>
          <w:shd w:val="clear" w:color="auto" w:fill="F7FAFF"/>
          <w:lang w:val="ru-BY" w:eastAsia="ru-BY"/>
        </w:rPr>
        <w:t xml:space="preserve">new </w:t>
      </w:r>
      <w:r w:rsidRPr="00474F27">
        <w:rPr>
          <w:rFonts w:ascii="Courier New" w:eastAsia="Times New Roman" w:hAnsi="Courier New" w:cs="Courier New"/>
          <w:color w:val="000000" w:themeColor="text1"/>
          <w:sz w:val="16"/>
          <w:szCs w:val="16"/>
          <w:shd w:val="clear" w:color="auto" w:fill="F7FAFF"/>
          <w:lang w:val="ru-BY" w:eastAsia="ru-BY"/>
        </w:rPr>
        <w:t>ProductDao($mysqliSpy);</w:t>
      </w:r>
      <w:r w:rsidRPr="00474F27">
        <w:rPr>
          <w:rFonts w:ascii="Courier New" w:eastAsia="Times New Roman" w:hAnsi="Courier New" w:cs="Courier New"/>
          <w:color w:val="000000" w:themeColor="text1"/>
          <w:sz w:val="16"/>
          <w:szCs w:val="16"/>
          <w:shd w:val="clear" w:color="auto" w:fill="F7FAFF"/>
          <w:lang w:val="ru-BY" w:eastAsia="ru-BY"/>
        </w:rPr>
        <w:br/>
        <w:t xml:space="preserve">        $productDao-&gt;update($product);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private function </w:t>
      </w:r>
      <w:r w:rsidRPr="00474F27">
        <w:rPr>
          <w:rFonts w:ascii="Courier New" w:eastAsia="Times New Roman" w:hAnsi="Courier New" w:cs="Courier New"/>
          <w:color w:val="000000" w:themeColor="text1"/>
          <w:sz w:val="16"/>
          <w:szCs w:val="16"/>
          <w:shd w:val="clear" w:color="auto" w:fill="F7FAFF"/>
          <w:lang w:val="ru-BY" w:eastAsia="ru-BY"/>
        </w:rPr>
        <w:t>createMysqliQuerySpy($expectedParam)</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 xml:space="preserve">        $this-&gt;</w:t>
      </w:r>
      <w:r w:rsidRPr="00474F27">
        <w:rPr>
          <w:rFonts w:ascii="Courier New" w:eastAsia="Times New Roman" w:hAnsi="Courier New" w:cs="Courier New"/>
          <w:b/>
          <w:bCs/>
          <w:color w:val="000000" w:themeColor="text1"/>
          <w:sz w:val="16"/>
          <w:szCs w:val="16"/>
          <w:shd w:val="clear" w:color="auto" w:fill="F7FAFF"/>
          <w:lang w:val="ru-BY" w:eastAsia="ru-BY"/>
        </w:rPr>
        <w:t xml:space="preserve">expectedParam </w:t>
      </w:r>
      <w:r w:rsidRPr="00474F27">
        <w:rPr>
          <w:rFonts w:ascii="Courier New" w:eastAsia="Times New Roman" w:hAnsi="Courier New" w:cs="Courier New"/>
          <w:color w:val="000000" w:themeColor="text1"/>
          <w:sz w:val="16"/>
          <w:szCs w:val="16"/>
          <w:shd w:val="clear" w:color="auto" w:fill="F7FAFF"/>
          <w:lang w:val="ru-BY" w:eastAsia="ru-BY"/>
        </w:rPr>
        <w:t>= $expectedParam;</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return </w:t>
      </w:r>
      <w:r w:rsidRPr="00474F27">
        <w:rPr>
          <w:rFonts w:ascii="Courier New" w:eastAsia="Times New Roman" w:hAnsi="Courier New" w:cs="Courier New"/>
          <w:color w:val="000000" w:themeColor="text1"/>
          <w:sz w:val="16"/>
          <w:szCs w:val="16"/>
          <w:shd w:val="clear" w:color="auto" w:fill="F7FAFF"/>
          <w:lang w:val="ru-BY" w:eastAsia="ru-BY"/>
        </w:rPr>
        <w:t>$this-&gt;make(mysqli::</w:t>
      </w:r>
      <w:r w:rsidRPr="00474F27">
        <w:rPr>
          <w:rFonts w:ascii="Courier New" w:eastAsia="Times New Roman" w:hAnsi="Courier New" w:cs="Courier New"/>
          <w:b/>
          <w:bCs/>
          <w:color w:val="000000" w:themeColor="text1"/>
          <w:sz w:val="16"/>
          <w:szCs w:val="16"/>
          <w:shd w:val="clear" w:color="auto" w:fill="F7FAFF"/>
          <w:lang w:val="ru-BY" w:eastAsia="ru-BY"/>
        </w:rPr>
        <w:t>class</w:t>
      </w:r>
      <w:r w:rsidRPr="00474F27">
        <w:rPr>
          <w:rFonts w:ascii="Courier New" w:eastAsia="Times New Roman" w:hAnsi="Courier New" w:cs="Courier New"/>
          <w:color w:val="000000" w:themeColor="text1"/>
          <w:sz w:val="16"/>
          <w:szCs w:val="16"/>
          <w:shd w:val="clear" w:color="auto" w:fill="F7FAFF"/>
          <w:lang w:val="ru-BY" w:eastAsia="ru-BY"/>
        </w:rPr>
        <w:t>,</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b/>
          <w:bCs/>
          <w:color w:val="000000" w:themeColor="text1"/>
          <w:sz w:val="16"/>
          <w:szCs w:val="16"/>
          <w:shd w:val="clear" w:color="auto" w:fill="F7FAFF"/>
          <w:lang w:val="ru-BY" w:eastAsia="ru-BY"/>
        </w:rPr>
        <w:t xml:space="preserve">"query" </w:t>
      </w:r>
      <w:r w:rsidRPr="00474F27">
        <w:rPr>
          <w:rFonts w:ascii="Courier New" w:eastAsia="Times New Roman" w:hAnsi="Courier New" w:cs="Courier New"/>
          <w:color w:val="000000" w:themeColor="text1"/>
          <w:sz w:val="16"/>
          <w:szCs w:val="16"/>
          <w:shd w:val="clear" w:color="auto" w:fill="F7FAFF"/>
          <w:lang w:val="ru-BY" w:eastAsia="ru-BY"/>
        </w:rPr>
        <w:t xml:space="preserve">=&gt; </w:t>
      </w:r>
      <w:r w:rsidRPr="00474F27">
        <w:rPr>
          <w:rFonts w:ascii="Courier New" w:eastAsia="Times New Roman" w:hAnsi="Courier New" w:cs="Courier New"/>
          <w:b/>
          <w:bCs/>
          <w:color w:val="000000" w:themeColor="text1"/>
          <w:sz w:val="16"/>
          <w:szCs w:val="16"/>
          <w:shd w:val="clear" w:color="auto" w:fill="F7FAFF"/>
          <w:lang w:val="ru-BY" w:eastAsia="ru-BY"/>
        </w:rPr>
        <w:t>function</w:t>
      </w:r>
      <w:r w:rsidRPr="00474F27">
        <w:rPr>
          <w:rFonts w:ascii="Courier New" w:eastAsia="Times New Roman" w:hAnsi="Courier New" w:cs="Courier New"/>
          <w:color w:val="000000" w:themeColor="text1"/>
          <w:sz w:val="16"/>
          <w:szCs w:val="16"/>
          <w:shd w:val="clear" w:color="auto" w:fill="F7FAFF"/>
          <w:lang w:val="ru-BY" w:eastAsia="ru-BY"/>
        </w:rPr>
        <w:t>($actualParam)</w:t>
      </w:r>
      <w:r w:rsidRPr="00474F27">
        <w:rPr>
          <w:rFonts w:ascii="Courier New" w:eastAsia="Times New Roman" w:hAnsi="Courier New" w:cs="Courier New"/>
          <w:color w:val="000000" w:themeColor="text1"/>
          <w:sz w:val="16"/>
          <w:szCs w:val="16"/>
          <w:shd w:val="clear" w:color="auto" w:fill="F7FAFF"/>
          <w:lang w:val="ru-BY" w:eastAsia="ru-BY"/>
        </w:rPr>
        <w:br/>
        <w:t xml:space="preserve">            { $this-&gt;assertEquals($this-&gt;</w:t>
      </w:r>
      <w:r w:rsidRPr="00474F27">
        <w:rPr>
          <w:rFonts w:ascii="Courier New" w:eastAsia="Times New Roman" w:hAnsi="Courier New" w:cs="Courier New"/>
          <w:b/>
          <w:bCs/>
          <w:color w:val="000000" w:themeColor="text1"/>
          <w:sz w:val="16"/>
          <w:szCs w:val="16"/>
          <w:shd w:val="clear" w:color="auto" w:fill="F7FAFF"/>
          <w:lang w:val="ru-BY" w:eastAsia="ru-BY"/>
        </w:rPr>
        <w:t>expectedParam</w:t>
      </w:r>
      <w:r w:rsidRPr="00474F27">
        <w:rPr>
          <w:rFonts w:ascii="Courier New" w:eastAsia="Times New Roman" w:hAnsi="Courier New" w:cs="Courier New"/>
          <w:color w:val="000000" w:themeColor="text1"/>
          <w:sz w:val="16"/>
          <w:szCs w:val="16"/>
          <w:shd w:val="clear" w:color="auto" w:fill="F7FAFF"/>
          <w:lang w:val="ru-BY" w:eastAsia="ru-BY"/>
        </w:rPr>
        <w:t>, $actualParam); }]);</w:t>
      </w:r>
      <w:r w:rsidRPr="00474F27">
        <w:rPr>
          <w:rFonts w:ascii="Courier New" w:eastAsia="Times New Roman" w:hAnsi="Courier New" w:cs="Courier New"/>
          <w:color w:val="000000" w:themeColor="text1"/>
          <w:sz w:val="16"/>
          <w:szCs w:val="16"/>
          <w:shd w:val="clear" w:color="auto" w:fill="F7FAFF"/>
          <w:lang w:val="ru-BY" w:eastAsia="ru-BY"/>
        </w:rPr>
        <w:br/>
        <w:t xml:space="preserve">    }</w:t>
      </w:r>
      <w:r w:rsidRPr="00474F27">
        <w:rPr>
          <w:rFonts w:ascii="Courier New" w:eastAsia="Times New Roman" w:hAnsi="Courier New" w:cs="Courier New"/>
          <w:color w:val="000000" w:themeColor="text1"/>
          <w:sz w:val="16"/>
          <w:szCs w:val="16"/>
          <w:shd w:val="clear" w:color="auto" w:fill="F7FAFF"/>
          <w:lang w:val="ru-BY" w:eastAsia="ru-BY"/>
        </w:rPr>
        <w:br/>
        <w:t>}</w:t>
      </w:r>
    </w:p>
    <w:p w:rsidR="00474F27" w:rsidRPr="00474F27" w:rsidRDefault="00474F27" w:rsidP="00F54833">
      <w:pPr>
        <w:rPr>
          <w:rFonts w:ascii="Times New Roman" w:hAnsi="Times New Roman" w:cs="Times New Roman"/>
          <w:sz w:val="26"/>
          <w:szCs w:val="26"/>
          <w:lang w:val="ru-BY"/>
        </w:rPr>
      </w:pPr>
    </w:p>
    <w:p w:rsidR="00223A41" w:rsidRPr="00CA27F4" w:rsidRDefault="00CA27F4" w:rsidP="00F54833">
      <w:pPr>
        <w:rPr>
          <w:rFonts w:ascii="Times New Roman" w:hAnsi="Times New Roman" w:cs="Times New Roman"/>
          <w:sz w:val="26"/>
          <w:szCs w:val="26"/>
        </w:rPr>
      </w:pPr>
      <w:r>
        <w:rPr>
          <w:rFonts w:ascii="Times New Roman" w:hAnsi="Times New Roman" w:cs="Times New Roman"/>
          <w:sz w:val="26"/>
          <w:szCs w:val="26"/>
        </w:rPr>
        <w:t>UserDaoTest.php</w:t>
      </w:r>
    </w:p>
    <w:p w:rsidR="00CA27F4" w:rsidRPr="00CA27F4" w:rsidRDefault="00CA27F4" w:rsidP="00CA2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CA27F4">
        <w:rPr>
          <w:rFonts w:ascii="Courier New" w:eastAsia="Times New Roman" w:hAnsi="Courier New" w:cs="Courier New"/>
          <w:b/>
          <w:bCs/>
          <w:color w:val="auto"/>
          <w:sz w:val="16"/>
          <w:szCs w:val="16"/>
          <w:shd w:val="clear" w:color="auto" w:fill="F7FAFF"/>
          <w:lang w:val="ru-BY" w:eastAsia="ru-BY"/>
        </w:rPr>
        <w:t>&lt;?php</w:t>
      </w:r>
      <w:r w:rsidRPr="00CA27F4">
        <w:rPr>
          <w:rFonts w:ascii="Courier New" w:eastAsia="Times New Roman" w:hAnsi="Courier New" w:cs="Courier New"/>
          <w:b/>
          <w:bCs/>
          <w:color w:val="auto"/>
          <w:sz w:val="16"/>
          <w:szCs w:val="16"/>
          <w:shd w:val="clear" w:color="auto" w:fill="F7FAFF"/>
          <w:lang w:val="ru-BY" w:eastAsia="ru-BY"/>
        </w:rPr>
        <w:br/>
      </w:r>
      <w:r w:rsidRPr="00CA27F4">
        <w:rPr>
          <w:rFonts w:ascii="Courier New" w:eastAsia="Times New Roman" w:hAnsi="Courier New" w:cs="Courier New"/>
          <w:b/>
          <w:bCs/>
          <w:color w:val="auto"/>
          <w:sz w:val="16"/>
          <w:szCs w:val="16"/>
          <w:shd w:val="clear" w:color="auto" w:fill="F7FAFF"/>
          <w:lang w:val="ru-BY" w:eastAsia="ru-BY"/>
        </w:rPr>
        <w:br/>
        <w:t xml:space="preserve">require_once </w:t>
      </w:r>
      <w:r w:rsidRPr="00CA27F4">
        <w:rPr>
          <w:rFonts w:ascii="Courier New" w:eastAsia="Times New Roman" w:hAnsi="Courier New" w:cs="Courier New"/>
          <w:b/>
          <w:bCs/>
          <w:i/>
          <w:iCs/>
          <w:color w:val="auto"/>
          <w:sz w:val="16"/>
          <w:szCs w:val="16"/>
          <w:shd w:val="clear" w:color="auto" w:fill="F7FAFF"/>
          <w:lang w:val="ru-BY" w:eastAsia="ru-BY"/>
        </w:rPr>
        <w:t xml:space="preserve">__DIR__ </w:t>
      </w:r>
      <w:r w:rsidRPr="00CA27F4">
        <w:rPr>
          <w:rFonts w:ascii="Courier New" w:eastAsia="Times New Roman" w:hAnsi="Courier New" w:cs="Courier New"/>
          <w:color w:val="auto"/>
          <w:sz w:val="16"/>
          <w:szCs w:val="16"/>
          <w:shd w:val="clear" w:color="auto" w:fill="F7FAFF"/>
          <w:lang w:val="ru-BY" w:eastAsia="ru-BY"/>
        </w:rPr>
        <w:t xml:space="preserve">. </w:t>
      </w:r>
      <w:r w:rsidRPr="00CA27F4">
        <w:rPr>
          <w:rFonts w:ascii="Courier New" w:eastAsia="Times New Roman" w:hAnsi="Courier New" w:cs="Courier New"/>
          <w:b/>
          <w:bCs/>
          <w:color w:val="auto"/>
          <w:sz w:val="16"/>
          <w:szCs w:val="16"/>
          <w:shd w:val="clear" w:color="auto" w:fill="F7FAFF"/>
          <w:lang w:val="ru-BY" w:eastAsia="ru-BY"/>
        </w:rPr>
        <w:t>'\..\..\model\util\dao\UserDao.php'</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b/>
          <w:bCs/>
          <w:color w:val="auto"/>
          <w:sz w:val="16"/>
          <w:szCs w:val="16"/>
          <w:shd w:val="clear" w:color="auto" w:fill="F7FAFF"/>
          <w:lang w:val="ru-BY" w:eastAsia="ru-BY"/>
        </w:rPr>
        <w:t xml:space="preserve">class </w:t>
      </w:r>
      <w:r w:rsidRPr="00CA27F4">
        <w:rPr>
          <w:rFonts w:ascii="Courier New" w:eastAsia="Times New Roman" w:hAnsi="Courier New" w:cs="Courier New"/>
          <w:color w:val="auto"/>
          <w:sz w:val="16"/>
          <w:szCs w:val="16"/>
          <w:shd w:val="clear" w:color="auto" w:fill="F7FAFF"/>
          <w:lang w:val="ru-BY" w:eastAsia="ru-BY"/>
        </w:rPr>
        <w:t xml:space="preserve">UserDaoTest </w:t>
      </w:r>
      <w:r w:rsidRPr="00CA27F4">
        <w:rPr>
          <w:rFonts w:ascii="Courier New" w:eastAsia="Times New Roman" w:hAnsi="Courier New" w:cs="Courier New"/>
          <w:b/>
          <w:bCs/>
          <w:color w:val="auto"/>
          <w:sz w:val="16"/>
          <w:szCs w:val="16"/>
          <w:shd w:val="clear" w:color="auto" w:fill="F7FAFF"/>
          <w:lang w:val="ru-BY" w:eastAsia="ru-BY"/>
        </w:rPr>
        <w:t xml:space="preserve">extends </w:t>
      </w:r>
      <w:r w:rsidRPr="00CA27F4">
        <w:rPr>
          <w:rFonts w:ascii="Courier New" w:eastAsia="Times New Roman" w:hAnsi="Courier New" w:cs="Courier New"/>
          <w:color w:val="auto"/>
          <w:sz w:val="16"/>
          <w:szCs w:val="16"/>
          <w:shd w:val="clear" w:color="auto" w:fill="F7FAFF"/>
          <w:lang w:val="ru-BY" w:eastAsia="ru-BY"/>
        </w:rPr>
        <w:t>\Codeception\Test\Unit</w:t>
      </w:r>
      <w:r w:rsidRPr="00CA27F4">
        <w:rPr>
          <w:rFonts w:ascii="Courier New" w:eastAsia="Times New Roman" w:hAnsi="Courier New" w:cs="Courier New"/>
          <w:color w:val="auto"/>
          <w:sz w:val="16"/>
          <w:szCs w:val="16"/>
          <w:shd w:val="clear" w:color="auto" w:fill="F7FAFF"/>
          <w:lang w:val="ru-BY" w:eastAsia="ru-BY"/>
        </w:rPr>
        <w:br/>
        <w: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private $expectedParam</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private function </w:t>
      </w:r>
      <w:r w:rsidRPr="00CA27F4">
        <w:rPr>
          <w:rFonts w:ascii="Courier New" w:eastAsia="Times New Roman" w:hAnsi="Courier New" w:cs="Courier New"/>
          <w:color w:val="auto"/>
          <w:sz w:val="16"/>
          <w:szCs w:val="16"/>
          <w:shd w:val="clear" w:color="auto" w:fill="F7FAFF"/>
          <w:lang w:val="ru-BY" w:eastAsia="ru-BY"/>
        </w:rPr>
        <w:t>createMysqliQuerySpy($expectedParam)</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$this-&gt;</w:t>
      </w:r>
      <w:r w:rsidRPr="00CA27F4">
        <w:rPr>
          <w:rFonts w:ascii="Courier New" w:eastAsia="Times New Roman" w:hAnsi="Courier New" w:cs="Courier New"/>
          <w:b/>
          <w:bCs/>
          <w:color w:val="auto"/>
          <w:sz w:val="16"/>
          <w:szCs w:val="16"/>
          <w:shd w:val="clear" w:color="auto" w:fill="F7FAFF"/>
          <w:lang w:val="ru-BY" w:eastAsia="ru-BY"/>
        </w:rPr>
        <w:t xml:space="preserve">expectedParam </w:t>
      </w:r>
      <w:r w:rsidRPr="00CA27F4">
        <w:rPr>
          <w:rFonts w:ascii="Courier New" w:eastAsia="Times New Roman" w:hAnsi="Courier New" w:cs="Courier New"/>
          <w:color w:val="auto"/>
          <w:sz w:val="16"/>
          <w:szCs w:val="16"/>
          <w:shd w:val="clear" w:color="auto" w:fill="F7FAFF"/>
          <w:lang w:val="ru-BY" w:eastAsia="ru-BY"/>
        </w:rPr>
        <w:t>= $expectedParam;</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return </w:t>
      </w:r>
      <w:r w:rsidRPr="00CA27F4">
        <w:rPr>
          <w:rFonts w:ascii="Courier New" w:eastAsia="Times New Roman" w:hAnsi="Courier New" w:cs="Courier New"/>
          <w:color w:val="auto"/>
          <w:sz w:val="16"/>
          <w:szCs w:val="16"/>
          <w:shd w:val="clear" w:color="auto" w:fill="F7FAFF"/>
          <w:lang w:val="ru-BY" w:eastAsia="ru-BY"/>
        </w:rPr>
        <w:t>$this-&gt;make(mysqli::</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"query" </w:t>
      </w:r>
      <w:r w:rsidRPr="00CA27F4">
        <w:rPr>
          <w:rFonts w:ascii="Courier New" w:eastAsia="Times New Roman" w:hAnsi="Courier New" w:cs="Courier New"/>
          <w:color w:val="auto"/>
          <w:sz w:val="16"/>
          <w:szCs w:val="16"/>
          <w:shd w:val="clear" w:color="auto" w:fill="F7FAFF"/>
          <w:lang w:val="ru-BY" w:eastAsia="ru-BY"/>
        </w:rPr>
        <w:t xml:space="preserve">=&gt; </w:t>
      </w:r>
      <w:r w:rsidRPr="00CA27F4">
        <w:rPr>
          <w:rFonts w:ascii="Courier New" w:eastAsia="Times New Roman" w:hAnsi="Courier New" w:cs="Courier New"/>
          <w:b/>
          <w:bCs/>
          <w:color w:val="auto"/>
          <w:sz w:val="16"/>
          <w:szCs w:val="16"/>
          <w:shd w:val="clear" w:color="auto" w:fill="F7FAFF"/>
          <w:lang w:val="ru-BY" w:eastAsia="ru-BY"/>
        </w:rPr>
        <w:t>function</w:t>
      </w:r>
      <w:r w:rsidRPr="00CA27F4">
        <w:rPr>
          <w:rFonts w:ascii="Courier New" w:eastAsia="Times New Roman" w:hAnsi="Courier New" w:cs="Courier New"/>
          <w:color w:val="auto"/>
          <w:sz w:val="16"/>
          <w:szCs w:val="16"/>
          <w:shd w:val="clear" w:color="auto" w:fill="F7FAFF"/>
          <w:lang w:val="ru-BY" w:eastAsia="ru-BY"/>
        </w:rPr>
        <w:t>($actualParam)</w:t>
      </w:r>
      <w:r w:rsidRPr="00CA27F4">
        <w:rPr>
          <w:rFonts w:ascii="Courier New" w:eastAsia="Times New Roman" w:hAnsi="Courier New" w:cs="Courier New"/>
          <w:color w:val="auto"/>
          <w:sz w:val="16"/>
          <w:szCs w:val="16"/>
          <w:shd w:val="clear" w:color="auto" w:fill="F7FAFF"/>
          <w:lang w:val="ru-BY" w:eastAsia="ru-BY"/>
        </w:rPr>
        <w:br/>
        <w:t xml:space="preserve">            { $this-&gt;assertEquals($this-&gt;</w:t>
      </w:r>
      <w:r w:rsidRPr="00CA27F4">
        <w:rPr>
          <w:rFonts w:ascii="Courier New" w:eastAsia="Times New Roman" w:hAnsi="Courier New" w:cs="Courier New"/>
          <w:b/>
          <w:bCs/>
          <w:color w:val="auto"/>
          <w:sz w:val="16"/>
          <w:szCs w:val="16"/>
          <w:shd w:val="clear" w:color="auto" w:fill="F7FAFF"/>
          <w:lang w:val="ru-BY" w:eastAsia="ru-BY"/>
        </w:rPr>
        <w:t>expectedParam</w:t>
      </w:r>
      <w:r w:rsidRPr="00CA27F4">
        <w:rPr>
          <w:rFonts w:ascii="Courier New" w:eastAsia="Times New Roman" w:hAnsi="Courier New" w:cs="Courier New"/>
          <w:color w:val="auto"/>
          <w:sz w:val="16"/>
          <w:szCs w:val="16"/>
          <w:shd w:val="clear" w:color="auto" w:fill="F7FAFF"/>
          <w:lang w:val="ru-BY" w:eastAsia="ru-BY"/>
        </w:rPr>
        <w:t>, $actualParam); }]);</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testAddNotUserExpectInvalidArgumentException()</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$dummy = $this-&gt;make(mysqli::</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UserDao($dummy);</w:t>
      </w:r>
      <w:r w:rsidRPr="00CA27F4">
        <w:rPr>
          <w:rFonts w:ascii="Courier New" w:eastAsia="Times New Roman" w:hAnsi="Courier New" w:cs="Courier New"/>
          <w:color w:val="auto"/>
          <w:sz w:val="16"/>
          <w:szCs w:val="16"/>
          <w:shd w:val="clear" w:color="auto" w:fill="F7FAFF"/>
          <w:lang w:val="ru-BY" w:eastAsia="ru-BY"/>
        </w:rPr>
        <w:br/>
        <w:t xml:space="preserve">        $notUserObject = </w:t>
      </w:r>
      <w:r w:rsidRPr="00CA27F4">
        <w:rPr>
          <w:rFonts w:ascii="Courier New" w:eastAsia="Times New Roman" w:hAnsi="Courier New" w:cs="Courier New"/>
          <w:b/>
          <w:bCs/>
          <w:color w:val="auto"/>
          <w:sz w:val="16"/>
          <w:szCs w:val="16"/>
          <w:shd w:val="clear" w:color="auto" w:fill="F7FAFF"/>
          <w:lang w:val="ru-BY" w:eastAsia="ru-BY"/>
        </w:rPr>
        <w:t>"test"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$userDao-&gt;add($notUserObject);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testAddCategoryExpectQuery()</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$login = </w:t>
      </w:r>
      <w:r w:rsidRPr="00CA27F4">
        <w:rPr>
          <w:rFonts w:ascii="Courier New" w:eastAsia="Times New Roman" w:hAnsi="Courier New" w:cs="Courier New"/>
          <w:b/>
          <w:bCs/>
          <w:color w:val="auto"/>
          <w:sz w:val="16"/>
          <w:szCs w:val="16"/>
          <w:shd w:val="clear" w:color="auto" w:fill="F7FAFF"/>
          <w:lang w:val="ru-BY" w:eastAsia="ru-BY"/>
        </w:rPr>
        <w:t>"loginp"</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$email = </w:t>
      </w:r>
      <w:r w:rsidRPr="00CA27F4">
        <w:rPr>
          <w:rFonts w:ascii="Courier New" w:eastAsia="Times New Roman" w:hAnsi="Courier New" w:cs="Courier New"/>
          <w:b/>
          <w:bCs/>
          <w:color w:val="auto"/>
          <w:sz w:val="16"/>
          <w:szCs w:val="16"/>
          <w:shd w:val="clear" w:color="auto" w:fill="F7FAFF"/>
          <w:lang w:val="ru-BY" w:eastAsia="ru-BY"/>
        </w:rPr>
        <w:t>"lalala@lalal.la"</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$password = </w:t>
      </w:r>
      <w:r w:rsidRPr="00CA27F4">
        <w:rPr>
          <w:rFonts w:ascii="Courier New" w:eastAsia="Times New Roman" w:hAnsi="Courier New" w:cs="Courier New"/>
          <w:b/>
          <w:bCs/>
          <w:color w:val="auto"/>
          <w:sz w:val="16"/>
          <w:szCs w:val="16"/>
          <w:shd w:val="clear" w:color="auto" w:fill="F7FAFF"/>
          <w:lang w:val="ru-BY" w:eastAsia="ru-BY"/>
        </w:rPr>
        <w:t>"qwertytest"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User(11, $login, $email, $password);</w:t>
      </w:r>
      <w:r w:rsidRPr="00CA27F4">
        <w:rPr>
          <w:rFonts w:ascii="Courier New" w:eastAsia="Times New Roman" w:hAnsi="Courier New" w:cs="Courier New"/>
          <w:color w:val="auto"/>
          <w:sz w:val="16"/>
          <w:szCs w:val="16"/>
          <w:shd w:val="clear" w:color="auto" w:fill="F7FAFF"/>
          <w:lang w:val="ru-BY" w:eastAsia="ru-BY"/>
        </w:rPr>
        <w:br/>
        <w:t xml:space="preserve">        $table_name = </w:t>
      </w:r>
      <w:r w:rsidRPr="00CA27F4">
        <w:rPr>
          <w:rFonts w:ascii="Courier New" w:eastAsia="Times New Roman" w:hAnsi="Courier New" w:cs="Courier New"/>
          <w:b/>
          <w:bCs/>
          <w:color w:val="auto"/>
          <w:sz w:val="16"/>
          <w:szCs w:val="16"/>
          <w:shd w:val="clear" w:color="auto" w:fill="F7FAFF"/>
          <w:lang w:val="ru-BY" w:eastAsia="ru-BY"/>
        </w:rPr>
        <w:t>'users'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$query = </w:t>
      </w:r>
      <w:r w:rsidRPr="00CA27F4">
        <w:rPr>
          <w:rFonts w:ascii="Courier New" w:eastAsia="Times New Roman" w:hAnsi="Courier New" w:cs="Courier New"/>
          <w:b/>
          <w:bCs/>
          <w:color w:val="auto"/>
          <w:sz w:val="16"/>
          <w:szCs w:val="16"/>
          <w:shd w:val="clear" w:color="auto" w:fill="F7FAFF"/>
          <w:lang w:val="ru-BY" w:eastAsia="ru-BY"/>
        </w:rPr>
        <w:t>"INSERT INTO `</w:t>
      </w:r>
      <w:r w:rsidRPr="00CA27F4">
        <w:rPr>
          <w:rFonts w:ascii="Courier New" w:eastAsia="Times New Roman" w:hAnsi="Courier New" w:cs="Courier New"/>
          <w:color w:val="auto"/>
          <w:sz w:val="16"/>
          <w:szCs w:val="16"/>
          <w:shd w:val="clear" w:color="auto" w:fill="F7FAFF"/>
          <w:lang w:val="ru-BY" w:eastAsia="ru-BY"/>
        </w:rPr>
        <w:t>$table_name</w:t>
      </w:r>
      <w:r w:rsidRPr="00CA27F4">
        <w:rPr>
          <w:rFonts w:ascii="Courier New" w:eastAsia="Times New Roman" w:hAnsi="Courier New" w:cs="Courier New"/>
          <w:b/>
          <w:bCs/>
          <w:color w:val="auto"/>
          <w:sz w:val="16"/>
          <w:szCs w:val="16"/>
          <w:shd w:val="clear" w:color="auto" w:fill="F7FAFF"/>
          <w:lang w:val="ru-BY" w:eastAsia="ru-BY"/>
        </w:rPr>
        <w:t xml:space="preserve">` (`login`, `email`, `password`) </w:t>
      </w:r>
      <w:r w:rsidRPr="00CA27F4">
        <w:rPr>
          <w:rFonts w:ascii="Courier New" w:eastAsia="Times New Roman" w:hAnsi="Courier New" w:cs="Courier New"/>
          <w:b/>
          <w:bCs/>
          <w:color w:val="auto"/>
          <w:sz w:val="16"/>
          <w:szCs w:val="16"/>
          <w:shd w:val="clear" w:color="auto" w:fill="F7FAFF"/>
          <w:lang w:val="ru-BY" w:eastAsia="ru-BY"/>
        </w:rPr>
        <w:br/>
        <w:t xml:space="preserve">                VALUES ('</w:t>
      </w:r>
      <w:r w:rsidRPr="00CA27F4">
        <w:rPr>
          <w:rFonts w:ascii="Courier New" w:eastAsia="Times New Roman" w:hAnsi="Courier New" w:cs="Courier New"/>
          <w:color w:val="auto"/>
          <w:sz w:val="16"/>
          <w:szCs w:val="16"/>
          <w:shd w:val="clear" w:color="auto" w:fill="F7FAFF"/>
          <w:lang w:val="ru-BY" w:eastAsia="ru-BY"/>
        </w:rPr>
        <w:t>$login</w:t>
      </w:r>
      <w:r w:rsidRPr="00CA27F4">
        <w:rPr>
          <w:rFonts w:ascii="Courier New" w:eastAsia="Times New Roman" w:hAnsi="Courier New" w:cs="Courier New"/>
          <w:b/>
          <w:bCs/>
          <w:color w:val="auto"/>
          <w:sz w:val="16"/>
          <w:szCs w:val="16"/>
          <w:shd w:val="clear" w:color="auto" w:fill="F7FAFF"/>
          <w:lang w:val="ru-BY" w:eastAsia="ru-BY"/>
        </w:rPr>
        <w:t>', '</w:t>
      </w:r>
      <w:r w:rsidRPr="00CA27F4">
        <w:rPr>
          <w:rFonts w:ascii="Courier New" w:eastAsia="Times New Roman" w:hAnsi="Courier New" w:cs="Courier New"/>
          <w:color w:val="auto"/>
          <w:sz w:val="16"/>
          <w:szCs w:val="16"/>
          <w:shd w:val="clear" w:color="auto" w:fill="F7FAFF"/>
          <w:lang w:val="ru-BY" w:eastAsia="ru-BY"/>
        </w:rPr>
        <w:t>$email</w:t>
      </w:r>
      <w:r w:rsidRPr="00CA27F4">
        <w:rPr>
          <w:rFonts w:ascii="Courier New" w:eastAsia="Times New Roman" w:hAnsi="Courier New" w:cs="Courier New"/>
          <w:b/>
          <w:bCs/>
          <w:color w:val="auto"/>
          <w:sz w:val="16"/>
          <w:szCs w:val="16"/>
          <w:shd w:val="clear" w:color="auto" w:fill="F7FAFF"/>
          <w:lang w:val="ru-BY" w:eastAsia="ru-BY"/>
        </w:rPr>
        <w:t>', '</w:t>
      </w:r>
      <w:r w:rsidRPr="00CA27F4">
        <w:rPr>
          <w:rFonts w:ascii="Courier New" w:eastAsia="Times New Roman" w:hAnsi="Courier New" w:cs="Courier New"/>
          <w:color w:val="auto"/>
          <w:sz w:val="16"/>
          <w:szCs w:val="16"/>
          <w:shd w:val="clear" w:color="auto" w:fill="F7FAFF"/>
          <w:lang w:val="ru-BY" w:eastAsia="ru-BY"/>
        </w:rPr>
        <w:t>$password</w:t>
      </w:r>
      <w:r w:rsidRPr="00CA27F4">
        <w:rPr>
          <w:rFonts w:ascii="Courier New" w:eastAsia="Times New Roman" w:hAnsi="Courier New" w:cs="Courier New"/>
          <w:b/>
          <w:bCs/>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lastRenderedPageBreak/>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UserDao($mysqliSpy);</w:t>
      </w:r>
      <w:r w:rsidRPr="00CA27F4">
        <w:rPr>
          <w:rFonts w:ascii="Courier New" w:eastAsia="Times New Roman" w:hAnsi="Courier New" w:cs="Courier New"/>
          <w:color w:val="auto"/>
          <w:sz w:val="16"/>
          <w:szCs w:val="16"/>
          <w:shd w:val="clear" w:color="auto" w:fill="F7FAFF"/>
          <w:lang w:val="ru-BY" w:eastAsia="ru-BY"/>
        </w:rPr>
        <w:br/>
        <w:t xml:space="preserve">        $userDao-&gt;add($user);</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testUpdateNotUserExpectInvalidArgumentException()</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$dummy = $this-&gt;make(mysqli::</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UserDao($dummy);</w:t>
      </w:r>
      <w:r w:rsidRPr="00CA27F4">
        <w:rPr>
          <w:rFonts w:ascii="Courier New" w:eastAsia="Times New Roman" w:hAnsi="Courier New" w:cs="Courier New"/>
          <w:color w:val="auto"/>
          <w:sz w:val="16"/>
          <w:szCs w:val="16"/>
          <w:shd w:val="clear" w:color="auto" w:fill="F7FAFF"/>
          <w:lang w:val="ru-BY" w:eastAsia="ru-BY"/>
        </w:rPr>
        <w:br/>
        <w:t xml:space="preserve">        $notUserObject = </w:t>
      </w:r>
      <w:r w:rsidRPr="00CA27F4">
        <w:rPr>
          <w:rFonts w:ascii="Courier New" w:eastAsia="Times New Roman" w:hAnsi="Courier New" w:cs="Courier New"/>
          <w:b/>
          <w:bCs/>
          <w:color w:val="auto"/>
          <w:sz w:val="16"/>
          <w:szCs w:val="16"/>
          <w:shd w:val="clear" w:color="auto" w:fill="F7FAFF"/>
          <w:lang w:val="ru-BY" w:eastAsia="ru-BY"/>
        </w:rPr>
        <w:t>"test"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$this-&gt;expectException(InvalidArgumentException::</w:t>
      </w:r>
      <w:r w:rsidRPr="00CA27F4">
        <w:rPr>
          <w:rFonts w:ascii="Courier New" w:eastAsia="Times New Roman" w:hAnsi="Courier New" w:cs="Courier New"/>
          <w:b/>
          <w:bCs/>
          <w:color w:val="auto"/>
          <w:sz w:val="16"/>
          <w:szCs w:val="16"/>
          <w:shd w:val="clear" w:color="auto" w:fill="F7FAFF"/>
          <w:lang w:val="ru-BY" w:eastAsia="ru-BY"/>
        </w:rPr>
        <w:t>class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$userDao-&gt;update($notUserObject);</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b/>
          <w:bCs/>
          <w:color w:val="auto"/>
          <w:sz w:val="16"/>
          <w:szCs w:val="16"/>
          <w:shd w:val="clear" w:color="auto" w:fill="F7FAFF"/>
          <w:lang w:val="ru-BY" w:eastAsia="ru-BY"/>
        </w:rPr>
        <w:t xml:space="preserve">public function </w:t>
      </w:r>
      <w:r w:rsidRPr="00CA27F4">
        <w:rPr>
          <w:rFonts w:ascii="Courier New" w:eastAsia="Times New Roman" w:hAnsi="Courier New" w:cs="Courier New"/>
          <w:color w:val="auto"/>
          <w:sz w:val="16"/>
          <w:szCs w:val="16"/>
          <w:shd w:val="clear" w:color="auto" w:fill="F7FAFF"/>
          <w:lang w:val="ru-BY" w:eastAsia="ru-BY"/>
        </w:rPr>
        <w:t>testUpdateCategoryExpectQuery()</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 xml:space="preserve">        $id = 22;</w:t>
      </w:r>
      <w:r w:rsidRPr="00CA27F4">
        <w:rPr>
          <w:rFonts w:ascii="Courier New" w:eastAsia="Times New Roman" w:hAnsi="Courier New" w:cs="Courier New"/>
          <w:color w:val="auto"/>
          <w:sz w:val="16"/>
          <w:szCs w:val="16"/>
          <w:shd w:val="clear" w:color="auto" w:fill="F7FAFF"/>
          <w:lang w:val="ru-BY" w:eastAsia="ru-BY"/>
        </w:rPr>
        <w:br/>
        <w:t xml:space="preserve">        $login = </w:t>
      </w:r>
      <w:r w:rsidRPr="00CA27F4">
        <w:rPr>
          <w:rFonts w:ascii="Courier New" w:eastAsia="Times New Roman" w:hAnsi="Courier New" w:cs="Courier New"/>
          <w:b/>
          <w:bCs/>
          <w:color w:val="auto"/>
          <w:sz w:val="16"/>
          <w:szCs w:val="16"/>
          <w:shd w:val="clear" w:color="auto" w:fill="F7FAFF"/>
          <w:lang w:val="ru-BY" w:eastAsia="ru-BY"/>
        </w:rPr>
        <w:t>"loginp"</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$email = </w:t>
      </w:r>
      <w:r w:rsidRPr="00CA27F4">
        <w:rPr>
          <w:rFonts w:ascii="Courier New" w:eastAsia="Times New Roman" w:hAnsi="Courier New" w:cs="Courier New"/>
          <w:b/>
          <w:bCs/>
          <w:color w:val="auto"/>
          <w:sz w:val="16"/>
          <w:szCs w:val="16"/>
          <w:shd w:val="clear" w:color="auto" w:fill="F7FAFF"/>
          <w:lang w:val="ru-BY" w:eastAsia="ru-BY"/>
        </w:rPr>
        <w:t>"lalala@lalal.la"</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$password = </w:t>
      </w:r>
      <w:r w:rsidRPr="00CA27F4">
        <w:rPr>
          <w:rFonts w:ascii="Courier New" w:eastAsia="Times New Roman" w:hAnsi="Courier New" w:cs="Courier New"/>
          <w:b/>
          <w:bCs/>
          <w:color w:val="auto"/>
          <w:sz w:val="16"/>
          <w:szCs w:val="16"/>
          <w:shd w:val="clear" w:color="auto" w:fill="F7FAFF"/>
          <w:lang w:val="ru-BY" w:eastAsia="ru-BY"/>
        </w:rPr>
        <w:t>"qwertytest"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$user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User($id, $login, $email, $password);</w:t>
      </w:r>
      <w:r w:rsidRPr="00CA27F4">
        <w:rPr>
          <w:rFonts w:ascii="Courier New" w:eastAsia="Times New Roman" w:hAnsi="Courier New" w:cs="Courier New"/>
          <w:color w:val="auto"/>
          <w:sz w:val="16"/>
          <w:szCs w:val="16"/>
          <w:shd w:val="clear" w:color="auto" w:fill="F7FAFF"/>
          <w:lang w:val="ru-BY" w:eastAsia="ru-BY"/>
        </w:rPr>
        <w:br/>
        <w:t xml:space="preserve">        $table_name = </w:t>
      </w:r>
      <w:r w:rsidRPr="00CA27F4">
        <w:rPr>
          <w:rFonts w:ascii="Courier New" w:eastAsia="Times New Roman" w:hAnsi="Courier New" w:cs="Courier New"/>
          <w:b/>
          <w:bCs/>
          <w:color w:val="auto"/>
          <w:sz w:val="16"/>
          <w:szCs w:val="16"/>
          <w:shd w:val="clear" w:color="auto" w:fill="F7FAFF"/>
          <w:lang w:val="ru-BY" w:eastAsia="ru-BY"/>
        </w:rPr>
        <w:t>'users'</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$query = </w:t>
      </w:r>
      <w:r w:rsidRPr="00CA27F4">
        <w:rPr>
          <w:rFonts w:ascii="Courier New" w:eastAsia="Times New Roman" w:hAnsi="Courier New" w:cs="Courier New"/>
          <w:b/>
          <w:bCs/>
          <w:color w:val="auto"/>
          <w:sz w:val="16"/>
          <w:szCs w:val="16"/>
          <w:shd w:val="clear" w:color="auto" w:fill="F7FAFF"/>
          <w:lang w:val="ru-BY" w:eastAsia="ru-BY"/>
        </w:rPr>
        <w:t>"UPDATE `</w:t>
      </w:r>
      <w:r w:rsidRPr="00CA27F4">
        <w:rPr>
          <w:rFonts w:ascii="Courier New" w:eastAsia="Times New Roman" w:hAnsi="Courier New" w:cs="Courier New"/>
          <w:color w:val="auto"/>
          <w:sz w:val="16"/>
          <w:szCs w:val="16"/>
          <w:shd w:val="clear" w:color="auto" w:fill="F7FAFF"/>
          <w:lang w:val="ru-BY" w:eastAsia="ru-BY"/>
        </w:rPr>
        <w:t>$table_name</w:t>
      </w:r>
      <w:r w:rsidRPr="00CA27F4">
        <w:rPr>
          <w:rFonts w:ascii="Courier New" w:eastAsia="Times New Roman" w:hAnsi="Courier New" w:cs="Courier New"/>
          <w:b/>
          <w:bCs/>
          <w:color w:val="auto"/>
          <w:sz w:val="16"/>
          <w:szCs w:val="16"/>
          <w:shd w:val="clear" w:color="auto" w:fill="F7FAFF"/>
          <w:lang w:val="ru-BY" w:eastAsia="ru-BY"/>
        </w:rPr>
        <w:t>` SET `login` = '</w:t>
      </w:r>
      <w:r w:rsidRPr="00CA27F4">
        <w:rPr>
          <w:rFonts w:ascii="Courier New" w:eastAsia="Times New Roman" w:hAnsi="Courier New" w:cs="Courier New"/>
          <w:color w:val="auto"/>
          <w:sz w:val="16"/>
          <w:szCs w:val="16"/>
          <w:shd w:val="clear" w:color="auto" w:fill="F7FAFF"/>
          <w:lang w:val="ru-BY" w:eastAsia="ru-BY"/>
        </w:rPr>
        <w:t>$login</w:t>
      </w:r>
      <w:r w:rsidRPr="00CA27F4">
        <w:rPr>
          <w:rFonts w:ascii="Courier New" w:eastAsia="Times New Roman" w:hAnsi="Courier New" w:cs="Courier New"/>
          <w:b/>
          <w:bCs/>
          <w:color w:val="auto"/>
          <w:sz w:val="16"/>
          <w:szCs w:val="16"/>
          <w:shd w:val="clear" w:color="auto" w:fill="F7FAFF"/>
          <w:lang w:val="ru-BY" w:eastAsia="ru-BY"/>
        </w:rPr>
        <w:t>', `email` = '</w:t>
      </w:r>
      <w:r w:rsidRPr="00CA27F4">
        <w:rPr>
          <w:rFonts w:ascii="Courier New" w:eastAsia="Times New Roman" w:hAnsi="Courier New" w:cs="Courier New"/>
          <w:color w:val="auto"/>
          <w:sz w:val="16"/>
          <w:szCs w:val="16"/>
          <w:shd w:val="clear" w:color="auto" w:fill="F7FAFF"/>
          <w:lang w:val="ru-BY" w:eastAsia="ru-BY"/>
        </w:rPr>
        <w:t>$email</w:t>
      </w:r>
      <w:r w:rsidRPr="00CA27F4">
        <w:rPr>
          <w:rFonts w:ascii="Courier New" w:eastAsia="Times New Roman" w:hAnsi="Courier New" w:cs="Courier New"/>
          <w:b/>
          <w:bCs/>
          <w:color w:val="auto"/>
          <w:sz w:val="16"/>
          <w:szCs w:val="16"/>
          <w:shd w:val="clear" w:color="auto" w:fill="F7FAFF"/>
          <w:lang w:val="ru-BY" w:eastAsia="ru-BY"/>
        </w:rPr>
        <w:t>',</w:t>
      </w:r>
      <w:r w:rsidRPr="00CA27F4">
        <w:rPr>
          <w:rFonts w:ascii="Courier New" w:eastAsia="Times New Roman" w:hAnsi="Courier New" w:cs="Courier New"/>
          <w:b/>
          <w:bCs/>
          <w:color w:val="auto"/>
          <w:sz w:val="16"/>
          <w:szCs w:val="16"/>
          <w:shd w:val="clear" w:color="auto" w:fill="F7FAFF"/>
          <w:lang w:val="ru-BY" w:eastAsia="ru-BY"/>
        </w:rPr>
        <w:br/>
        <w:t xml:space="preserve">                      `password` = '</w:t>
      </w:r>
      <w:r w:rsidRPr="00CA27F4">
        <w:rPr>
          <w:rFonts w:ascii="Courier New" w:eastAsia="Times New Roman" w:hAnsi="Courier New" w:cs="Courier New"/>
          <w:color w:val="auto"/>
          <w:sz w:val="16"/>
          <w:szCs w:val="16"/>
          <w:shd w:val="clear" w:color="auto" w:fill="F7FAFF"/>
          <w:lang w:val="ru-BY" w:eastAsia="ru-BY"/>
        </w:rPr>
        <w:t>$password</w:t>
      </w:r>
      <w:r w:rsidRPr="00CA27F4">
        <w:rPr>
          <w:rFonts w:ascii="Courier New" w:eastAsia="Times New Roman" w:hAnsi="Courier New" w:cs="Courier New"/>
          <w:b/>
          <w:bCs/>
          <w:color w:val="auto"/>
          <w:sz w:val="16"/>
          <w:szCs w:val="16"/>
          <w:shd w:val="clear" w:color="auto" w:fill="F7FAFF"/>
          <w:lang w:val="ru-BY" w:eastAsia="ru-BY"/>
        </w:rPr>
        <w:t>' WHERE `id` = '</w:t>
      </w:r>
      <w:r w:rsidRPr="00CA27F4">
        <w:rPr>
          <w:rFonts w:ascii="Courier New" w:eastAsia="Times New Roman" w:hAnsi="Courier New" w:cs="Courier New"/>
          <w:color w:val="auto"/>
          <w:sz w:val="16"/>
          <w:szCs w:val="16"/>
          <w:shd w:val="clear" w:color="auto" w:fill="F7FAFF"/>
          <w:lang w:val="ru-BY" w:eastAsia="ru-BY"/>
        </w:rPr>
        <w:t>$id</w:t>
      </w:r>
      <w:r w:rsidRPr="00CA27F4">
        <w:rPr>
          <w:rFonts w:ascii="Courier New" w:eastAsia="Times New Roman" w:hAnsi="Courier New" w:cs="Courier New"/>
          <w:b/>
          <w:bCs/>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t>;</w:t>
      </w:r>
      <w:r w:rsidRPr="00CA27F4">
        <w:rPr>
          <w:rFonts w:ascii="Courier New" w:eastAsia="Times New Roman" w:hAnsi="Courier New" w:cs="Courier New"/>
          <w:color w:val="auto"/>
          <w:sz w:val="16"/>
          <w:szCs w:val="16"/>
          <w:shd w:val="clear" w:color="auto" w:fill="F7FAFF"/>
          <w:lang w:val="ru-BY" w:eastAsia="ru-BY"/>
        </w:rPr>
        <w:br/>
        <w:t xml:space="preserve">        $mysqliSpy = $this-&gt;createMysqliQuerySpy($query);</w:t>
      </w:r>
      <w:r w:rsidRPr="00CA27F4">
        <w:rPr>
          <w:rFonts w:ascii="Courier New" w:eastAsia="Times New Roman" w:hAnsi="Courier New" w:cs="Courier New"/>
          <w:color w:val="auto"/>
          <w:sz w:val="16"/>
          <w:szCs w:val="16"/>
          <w:shd w:val="clear" w:color="auto" w:fill="F7FAFF"/>
          <w:lang w:val="ru-BY" w:eastAsia="ru-BY"/>
        </w:rPr>
        <w:br/>
        <w:t xml:space="preserve">        $userDao = </w:t>
      </w:r>
      <w:r w:rsidRPr="00CA27F4">
        <w:rPr>
          <w:rFonts w:ascii="Courier New" w:eastAsia="Times New Roman" w:hAnsi="Courier New" w:cs="Courier New"/>
          <w:b/>
          <w:bCs/>
          <w:color w:val="auto"/>
          <w:sz w:val="16"/>
          <w:szCs w:val="16"/>
          <w:shd w:val="clear" w:color="auto" w:fill="F7FAFF"/>
          <w:lang w:val="ru-BY" w:eastAsia="ru-BY"/>
        </w:rPr>
        <w:t xml:space="preserve">new </w:t>
      </w:r>
      <w:r w:rsidRPr="00CA27F4">
        <w:rPr>
          <w:rFonts w:ascii="Courier New" w:eastAsia="Times New Roman" w:hAnsi="Courier New" w:cs="Courier New"/>
          <w:color w:val="auto"/>
          <w:sz w:val="16"/>
          <w:szCs w:val="16"/>
          <w:shd w:val="clear" w:color="auto" w:fill="F7FAFF"/>
          <w:lang w:val="ru-BY" w:eastAsia="ru-BY"/>
        </w:rPr>
        <w:t>UserDao($mysqliSpy);</w:t>
      </w:r>
      <w:r w:rsidRPr="00CA27F4">
        <w:rPr>
          <w:rFonts w:ascii="Courier New" w:eastAsia="Times New Roman" w:hAnsi="Courier New" w:cs="Courier New"/>
          <w:color w:val="auto"/>
          <w:sz w:val="16"/>
          <w:szCs w:val="16"/>
          <w:shd w:val="clear" w:color="auto" w:fill="F7FAFF"/>
          <w:lang w:val="ru-BY" w:eastAsia="ru-BY"/>
        </w:rPr>
        <w:br/>
        <w:t xml:space="preserve">        $userDao-&gt;update($user);</w:t>
      </w:r>
      <w:r w:rsidRPr="00CA27F4">
        <w:rPr>
          <w:rFonts w:ascii="Courier New" w:eastAsia="Times New Roman" w:hAnsi="Courier New" w:cs="Courier New"/>
          <w:color w:val="auto"/>
          <w:sz w:val="16"/>
          <w:szCs w:val="16"/>
          <w:shd w:val="clear" w:color="auto" w:fill="F7FAFF"/>
          <w:lang w:val="ru-BY" w:eastAsia="ru-BY"/>
        </w:rPr>
        <w:br/>
        <w:t xml:space="preserve">    }</w:t>
      </w:r>
      <w:r w:rsidRPr="00CA27F4">
        <w:rPr>
          <w:rFonts w:ascii="Courier New" w:eastAsia="Times New Roman" w:hAnsi="Courier New" w:cs="Courier New"/>
          <w:color w:val="auto"/>
          <w:sz w:val="16"/>
          <w:szCs w:val="16"/>
          <w:shd w:val="clear" w:color="auto" w:fill="F7FAFF"/>
          <w:lang w:val="ru-BY" w:eastAsia="ru-BY"/>
        </w:rPr>
        <w:br/>
        <w:t>}</w:t>
      </w:r>
    </w:p>
    <w:p w:rsidR="000C4DAE" w:rsidRDefault="000C4DAE" w:rsidP="00F54833">
      <w:pPr>
        <w:rPr>
          <w:rFonts w:ascii="Times New Roman" w:hAnsi="Times New Roman" w:cs="Times New Roman"/>
          <w:sz w:val="26"/>
          <w:szCs w:val="26"/>
          <w:lang w:val="ru-BY"/>
        </w:rPr>
      </w:pPr>
    </w:p>
    <w:p w:rsidR="000C4DAE" w:rsidRDefault="00825AD2" w:rsidP="00F54833">
      <w:pPr>
        <w:rPr>
          <w:rFonts w:ascii="Times New Roman" w:hAnsi="Times New Roman" w:cs="Times New Roman"/>
          <w:sz w:val="26"/>
          <w:szCs w:val="26"/>
        </w:rPr>
      </w:pPr>
      <w:r>
        <w:rPr>
          <w:rFonts w:ascii="Times New Roman" w:hAnsi="Times New Roman" w:cs="Times New Roman"/>
          <w:sz w:val="26"/>
          <w:szCs w:val="26"/>
        </w:rPr>
        <w:t>AuthenticationVerifyerTest.php</w:t>
      </w:r>
    </w:p>
    <w:p w:rsidR="00825AD2" w:rsidRPr="00825AD2" w:rsidRDefault="00825AD2" w:rsidP="00825A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25AD2">
        <w:rPr>
          <w:rFonts w:ascii="Courier New" w:eastAsia="Times New Roman" w:hAnsi="Courier New" w:cs="Courier New"/>
          <w:b/>
          <w:bCs/>
          <w:color w:val="auto"/>
          <w:sz w:val="16"/>
          <w:szCs w:val="16"/>
          <w:shd w:val="clear" w:color="auto" w:fill="F7FAFF"/>
          <w:lang w:val="ru-BY" w:eastAsia="ru-BY"/>
        </w:rPr>
        <w:t>&lt;?php</w:t>
      </w:r>
      <w:r w:rsidRPr="00825AD2">
        <w:rPr>
          <w:rFonts w:ascii="Courier New" w:eastAsia="Times New Roman" w:hAnsi="Courier New" w:cs="Courier New"/>
          <w:b/>
          <w:bCs/>
          <w:color w:val="auto"/>
          <w:sz w:val="16"/>
          <w:szCs w:val="16"/>
          <w:shd w:val="clear" w:color="auto" w:fill="F7FAFF"/>
          <w:lang w:val="ru-BY" w:eastAsia="ru-BY"/>
        </w:rPr>
        <w:br/>
      </w:r>
      <w:r w:rsidRPr="00825AD2">
        <w:rPr>
          <w:rFonts w:ascii="Courier New" w:eastAsia="Times New Roman" w:hAnsi="Courier New" w:cs="Courier New"/>
          <w:b/>
          <w:bCs/>
          <w:color w:val="auto"/>
          <w:sz w:val="16"/>
          <w:szCs w:val="16"/>
          <w:shd w:val="clear" w:color="auto" w:fill="F7FAFF"/>
          <w:lang w:val="ru-BY" w:eastAsia="ru-BY"/>
        </w:rPr>
        <w:br/>
        <w:t xml:space="preserve">require_once </w:t>
      </w:r>
      <w:r w:rsidRPr="00825AD2">
        <w:rPr>
          <w:rFonts w:ascii="Courier New" w:eastAsia="Times New Roman" w:hAnsi="Courier New" w:cs="Courier New"/>
          <w:b/>
          <w:bCs/>
          <w:i/>
          <w:iCs/>
          <w:color w:val="auto"/>
          <w:sz w:val="16"/>
          <w:szCs w:val="16"/>
          <w:shd w:val="clear" w:color="auto" w:fill="F7FAFF"/>
          <w:lang w:val="ru-BY" w:eastAsia="ru-BY"/>
        </w:rPr>
        <w:t xml:space="preserve">__DIR__ </w:t>
      </w:r>
      <w:r w:rsidRPr="00825AD2">
        <w:rPr>
          <w:rFonts w:ascii="Courier New" w:eastAsia="Times New Roman" w:hAnsi="Courier New" w:cs="Courier New"/>
          <w:color w:val="auto"/>
          <w:sz w:val="16"/>
          <w:szCs w:val="16"/>
          <w:shd w:val="clear" w:color="auto" w:fill="F7FAFF"/>
          <w:lang w:val="ru-BY" w:eastAsia="ru-BY"/>
        </w:rPr>
        <w:t xml:space="preserve">. </w:t>
      </w:r>
      <w:r w:rsidRPr="00825AD2">
        <w:rPr>
          <w:rFonts w:ascii="Courier New" w:eastAsia="Times New Roman" w:hAnsi="Courier New" w:cs="Courier New"/>
          <w:b/>
          <w:bCs/>
          <w:color w:val="auto"/>
          <w:sz w:val="16"/>
          <w:szCs w:val="16"/>
          <w:shd w:val="clear" w:color="auto" w:fill="F7FAFF"/>
          <w:lang w:val="ru-BY" w:eastAsia="ru-BY"/>
        </w:rPr>
        <w:t>'\..\..\model\logic\AuthenticationVerifyer.php'</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b/>
          <w:bCs/>
          <w:color w:val="auto"/>
          <w:sz w:val="16"/>
          <w:szCs w:val="16"/>
          <w:shd w:val="clear" w:color="auto" w:fill="F7FAFF"/>
          <w:lang w:val="ru-BY" w:eastAsia="ru-BY"/>
        </w:rPr>
        <w:t xml:space="preserve">class </w:t>
      </w:r>
      <w:r w:rsidRPr="00825AD2">
        <w:rPr>
          <w:rFonts w:ascii="Courier New" w:eastAsia="Times New Roman" w:hAnsi="Courier New" w:cs="Courier New"/>
          <w:color w:val="auto"/>
          <w:sz w:val="16"/>
          <w:szCs w:val="16"/>
          <w:shd w:val="clear" w:color="auto" w:fill="F7FAFF"/>
          <w:lang w:val="ru-BY" w:eastAsia="ru-BY"/>
        </w:rPr>
        <w:t xml:space="preserve">AuthenticationVerifyerTest </w:t>
      </w:r>
      <w:r w:rsidRPr="00825AD2">
        <w:rPr>
          <w:rFonts w:ascii="Courier New" w:eastAsia="Times New Roman" w:hAnsi="Courier New" w:cs="Courier New"/>
          <w:b/>
          <w:bCs/>
          <w:color w:val="auto"/>
          <w:sz w:val="16"/>
          <w:szCs w:val="16"/>
          <w:shd w:val="clear" w:color="auto" w:fill="F7FAFF"/>
          <w:lang w:val="ru-BY" w:eastAsia="ru-BY"/>
        </w:rPr>
        <w:t xml:space="preserve">extends </w:t>
      </w:r>
      <w:r w:rsidRPr="00825AD2">
        <w:rPr>
          <w:rFonts w:ascii="Courier New" w:eastAsia="Times New Roman" w:hAnsi="Courier New" w:cs="Courier New"/>
          <w:color w:val="auto"/>
          <w:sz w:val="16"/>
          <w:szCs w:val="16"/>
          <w:shd w:val="clear" w:color="auto" w:fill="F7FAFF"/>
          <w:lang w:val="ru-BY" w:eastAsia="ru-BY"/>
        </w:rPr>
        <w:t>\Codeception\Test\Unit</w:t>
      </w:r>
      <w:r w:rsidRPr="00825AD2">
        <w:rPr>
          <w:rFonts w:ascii="Courier New" w:eastAsia="Times New Roman" w:hAnsi="Courier New" w:cs="Courier New"/>
          <w:color w:val="auto"/>
          <w:sz w:val="16"/>
          <w:szCs w:val="16"/>
          <w:shd w:val="clear" w:color="auto" w:fill="F7FAFF"/>
          <w:lang w:val="ru-BY" w:eastAsia="ru-BY"/>
        </w:rPr>
        <w:b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private $errors_msg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private $iterate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private $user</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protected function </w:t>
      </w:r>
      <w:r w:rsidRPr="00825AD2">
        <w:rPr>
          <w:rFonts w:ascii="Courier New" w:eastAsia="Times New Roman" w:hAnsi="Courier New" w:cs="Courier New"/>
          <w:color w:val="auto"/>
          <w:sz w:val="16"/>
          <w:szCs w:val="16"/>
          <w:shd w:val="clear" w:color="auto" w:fill="F7FAFF"/>
          <w:lang w:val="ru-BY" w:eastAsia="ru-BY"/>
        </w:rPr>
        <w:t>_before()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 xml:space="preserve">errors_msg </w:t>
      </w:r>
      <w:r w:rsidRPr="00825AD2">
        <w:rPr>
          <w:rFonts w:ascii="Courier New" w:eastAsia="Times New Roman" w:hAnsi="Courier New" w:cs="Courier New"/>
          <w:color w:val="auto"/>
          <w:sz w:val="16"/>
          <w:szCs w:val="16"/>
          <w:shd w:val="clear" w:color="auto" w:fill="F7FAFF"/>
          <w:lang w:val="ru-BY" w:eastAsia="ru-BY"/>
        </w:rPr>
        <w:t xml:space="preserve">= </w:t>
      </w:r>
      <w:r w:rsidRPr="00825AD2">
        <w:rPr>
          <w:rFonts w:ascii="Courier New" w:eastAsia="Times New Roman" w:hAnsi="Courier New" w:cs="Courier New"/>
          <w:b/>
          <w:bCs/>
          <w:color w:val="auto"/>
          <w:sz w:val="16"/>
          <w:szCs w:val="16"/>
          <w:shd w:val="clear" w:color="auto" w:fill="F7FAFF"/>
          <w:lang w:val="ru-BY" w:eastAsia="ru-BY"/>
        </w:rPr>
        <w:t>array</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"incorrect_login"</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"Некорректно введен логин"</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"incorrect_password"</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"Некорректно введен пароль"</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"not_user"</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"Неправильный логин или пароль"</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testAuthenticationErrorsIncorrectLoginExpectMessage()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"ы"</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"124345665"</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w:t>
      </w:r>
      <w:r w:rsidRPr="00825AD2">
        <w:rPr>
          <w:rFonts w:ascii="Courier New" w:eastAsia="Times New Roman" w:hAnsi="Courier New" w:cs="Courier New"/>
          <w:b/>
          <w:bCs/>
          <w:color w:val="auto"/>
          <w:sz w:val="16"/>
          <w:szCs w:val="16"/>
          <w:shd w:val="clear" w:color="auto" w:fill="F7FAFF"/>
          <w:lang w:val="ru-BY" w:eastAsia="ru-BY"/>
        </w:rPr>
        <w:t xml:space="preserve">new </w:t>
      </w:r>
      <w:r w:rsidRPr="00825AD2">
        <w:rPr>
          <w:rFonts w:ascii="Courier New" w:eastAsia="Times New Roman" w:hAnsi="Courier New" w:cs="Courier New"/>
          <w:color w:val="auto"/>
          <w:sz w:val="16"/>
          <w:szCs w:val="16"/>
          <w:shd w:val="clear" w:color="auto" w:fill="F7FAFF"/>
          <w:lang w:val="ru-BY" w:eastAsia="ru-BY"/>
        </w:rPr>
        <w:t>AuthenticationVerifyer($this-&gt;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$expected =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$this-&gt;assertEquals($expected, $actual);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testAuthenticationErrorsIncorrectPasswordExpectMessage()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w:t>
      </w:r>
      <w:r w:rsidRPr="00825AD2">
        <w:rPr>
          <w:rFonts w:ascii="Courier New" w:eastAsia="Times New Roman" w:hAnsi="Courier New" w:cs="Courier New"/>
          <w:b/>
          <w:bCs/>
          <w:color w:val="auto"/>
          <w:sz w:val="16"/>
          <w:szCs w:val="16"/>
          <w:shd w:val="clear" w:color="auto" w:fill="F7FAFF"/>
          <w:lang w:val="ru-BY" w:eastAsia="ru-BY"/>
        </w:rPr>
        <w:t xml:space="preserve">new </w:t>
      </w:r>
      <w:r w:rsidRPr="00825AD2">
        <w:rPr>
          <w:rFonts w:ascii="Courier New" w:eastAsia="Times New Roman" w:hAnsi="Courier New" w:cs="Courier New"/>
          <w:color w:val="auto"/>
          <w:sz w:val="16"/>
          <w:szCs w:val="16"/>
          <w:shd w:val="clear" w:color="auto" w:fill="F7FAFF"/>
          <w:lang w:val="ru-BY" w:eastAsia="ru-BY"/>
        </w:rPr>
        <w:t>AuthenticationVerifyer($this-&gt;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$expected =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"incorrect_password"</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$this-&gt;assertEquals($expected, $actual);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testAuthenticationErrorsNotExistUserExpectMessage()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"12123425"</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 xml:space="preserve">"isTrueUser"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false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$expected =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"not_user"</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lastRenderedPageBreak/>
        <w:t xml:space="preserve">        $this-&gt;assertEquals($expected, $actual);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testAuthenticationErrorsExistUserExpectFalse()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"12123425"</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 xml:space="preserve">"isTrueUser"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true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$verifyer-&gt;authenticationErrors($login, $password,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$this-&gt;assertFalse($actual);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testIsTrueUserUserNotExistExpectFalse()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 xml:space="preserve">"isExistUser"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false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$verifyer-&gt;isTrueUser($login, </w:t>
      </w:r>
      <w:r w:rsidRPr="00825AD2">
        <w:rPr>
          <w:rFonts w:ascii="Courier New" w:eastAsia="Times New Roman" w:hAnsi="Courier New" w:cs="Courier New"/>
          <w:b/>
          <w:bCs/>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t xml:space="preserve">, </w:t>
      </w:r>
      <w:r w:rsidRPr="00825AD2">
        <w:rPr>
          <w:rFonts w:ascii="Courier New" w:eastAsia="Times New Roman" w:hAnsi="Courier New" w:cs="Courier New"/>
          <w:b/>
          <w:bCs/>
          <w:color w:val="auto"/>
          <w:sz w:val="16"/>
          <w:szCs w:val="16"/>
          <w:shd w:val="clear" w:color="auto" w:fill="F7FAFF"/>
          <w:lang w:val="ru-BY" w:eastAsia="ru-BY"/>
        </w:rPr>
        <w:t>null</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$this-&gt;assertFalse($actual);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public function </w:t>
      </w:r>
      <w:r w:rsidRPr="00825AD2">
        <w:rPr>
          <w:rFonts w:ascii="Courier New" w:eastAsia="Times New Roman" w:hAnsi="Courier New" w:cs="Courier New"/>
          <w:color w:val="auto"/>
          <w:sz w:val="16"/>
          <w:szCs w:val="16"/>
          <w:shd w:val="clear" w:color="auto" w:fill="F7FAFF"/>
          <w:lang w:val="ru-BY" w:eastAsia="ru-BY"/>
        </w:rPr>
        <w:t>testIsTrueUserUserExistExpectTrue()</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 xml:space="preserve">iterate </w:t>
      </w:r>
      <w:r w:rsidRPr="00825AD2">
        <w:rPr>
          <w:rFonts w:ascii="Courier New" w:eastAsia="Times New Roman" w:hAnsi="Courier New" w:cs="Courier New"/>
          <w:color w:val="auto"/>
          <w:sz w:val="16"/>
          <w:szCs w:val="16"/>
          <w:shd w:val="clear" w:color="auto" w:fill="F7FAFF"/>
          <w:lang w:val="ru-BY" w:eastAsia="ru-BY"/>
        </w:rPr>
        <w:t>= 1;</w:t>
      </w:r>
      <w:r w:rsidRPr="00825AD2">
        <w:rPr>
          <w:rFonts w:ascii="Courier New" w:eastAsia="Times New Roman" w:hAnsi="Courier New" w:cs="Courier New"/>
          <w:color w:val="auto"/>
          <w:sz w:val="16"/>
          <w:szCs w:val="16"/>
          <w:shd w:val="clear" w:color="auto" w:fill="F7FAFF"/>
          <w:lang w:val="ru-BY" w:eastAsia="ru-BY"/>
        </w:rPr>
        <w:br/>
        <w:t xml:space="preserve">        $login = </w:t>
      </w:r>
      <w:r w:rsidRPr="00825AD2">
        <w:rPr>
          <w:rFonts w:ascii="Courier New" w:eastAsia="Times New Roman" w:hAnsi="Courier New" w:cs="Courier New"/>
          <w:b/>
          <w:bCs/>
          <w:color w:val="auto"/>
          <w:sz w:val="16"/>
          <w:szCs w:val="16"/>
          <w:shd w:val="clear" w:color="auto" w:fill="F7FAFF"/>
          <w:lang w:val="ru-BY" w:eastAsia="ru-BY"/>
        </w:rPr>
        <w:t>"truelogin"</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 = </w:t>
      </w:r>
      <w:r w:rsidRPr="00825AD2">
        <w:rPr>
          <w:rFonts w:ascii="Courier New" w:eastAsia="Times New Roman" w:hAnsi="Courier New" w:cs="Courier New"/>
          <w:b/>
          <w:bCs/>
          <w:color w:val="auto"/>
          <w:sz w:val="16"/>
          <w:szCs w:val="16"/>
          <w:shd w:val="clear" w:color="auto" w:fill="F7FAFF"/>
          <w:lang w:val="ru-BY" w:eastAsia="ru-BY"/>
        </w:rPr>
        <w:t>"12345678"</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$email = </w:t>
      </w:r>
      <w:r w:rsidRPr="00825AD2">
        <w:rPr>
          <w:rFonts w:ascii="Courier New" w:eastAsia="Times New Roman" w:hAnsi="Courier New" w:cs="Courier New"/>
          <w:b/>
          <w:bCs/>
          <w:color w:val="auto"/>
          <w:sz w:val="16"/>
          <w:szCs w:val="16"/>
          <w:shd w:val="clear" w:color="auto" w:fill="F7FAFF"/>
          <w:lang w:val="ru-BY" w:eastAsia="ru-BY"/>
        </w:rPr>
        <w:t>"lalala@lalala.la"</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$password_hash = </w:t>
      </w:r>
      <w:r w:rsidRPr="00825AD2">
        <w:rPr>
          <w:rFonts w:ascii="Courier New" w:eastAsia="Times New Roman" w:hAnsi="Courier New" w:cs="Courier New"/>
          <w:i/>
          <w:iCs/>
          <w:color w:val="auto"/>
          <w:sz w:val="16"/>
          <w:szCs w:val="16"/>
          <w:shd w:val="clear" w:color="auto" w:fill="F7FAFF"/>
          <w:lang w:val="ru-BY" w:eastAsia="ru-BY"/>
        </w:rPr>
        <w:t>password_hash</w:t>
      </w:r>
      <w:r w:rsidRPr="00825AD2">
        <w:rPr>
          <w:rFonts w:ascii="Courier New" w:eastAsia="Times New Roman" w:hAnsi="Courier New" w:cs="Courier New"/>
          <w:color w:val="auto"/>
          <w:sz w:val="16"/>
          <w:szCs w:val="16"/>
          <w:shd w:val="clear" w:color="auto" w:fill="F7FAFF"/>
          <w:lang w:val="ru-BY" w:eastAsia="ru-BY"/>
        </w:rPr>
        <w:t xml:space="preserve">($password, </w:t>
      </w:r>
      <w:r w:rsidRPr="00825AD2">
        <w:rPr>
          <w:rFonts w:ascii="Courier New" w:eastAsia="Times New Roman" w:hAnsi="Courier New" w:cs="Courier New"/>
          <w:b/>
          <w:bCs/>
          <w:i/>
          <w:iCs/>
          <w:color w:val="auto"/>
          <w:sz w:val="16"/>
          <w:szCs w:val="16"/>
          <w:shd w:val="clear" w:color="auto" w:fill="F7FAFF"/>
          <w:lang w:val="ru-BY" w:eastAsia="ru-BY"/>
        </w:rPr>
        <w:t>PASSWORD_DEFAULT</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 xml:space="preserve">user </w:t>
      </w:r>
      <w:r w:rsidRPr="00825AD2">
        <w:rPr>
          <w:rFonts w:ascii="Courier New" w:eastAsia="Times New Roman" w:hAnsi="Courier New" w:cs="Courier New"/>
          <w:color w:val="auto"/>
          <w:sz w:val="16"/>
          <w:szCs w:val="16"/>
          <w:shd w:val="clear" w:color="auto" w:fill="F7FAFF"/>
          <w:lang w:val="ru-BY" w:eastAsia="ru-BY"/>
        </w:rPr>
        <w:t xml:space="preserve">= [ </w:t>
      </w:r>
      <w:r w:rsidRPr="00825AD2">
        <w:rPr>
          <w:rFonts w:ascii="Courier New" w:eastAsia="Times New Roman" w:hAnsi="Courier New" w:cs="Courier New"/>
          <w:b/>
          <w:bCs/>
          <w:color w:val="auto"/>
          <w:sz w:val="16"/>
          <w:szCs w:val="16"/>
          <w:shd w:val="clear" w:color="auto" w:fill="F7FAFF"/>
          <w:lang w:val="ru-BY" w:eastAsia="ru-BY"/>
        </w:rPr>
        <w:t xml:space="preserve">"id" </w:t>
      </w:r>
      <w:r w:rsidRPr="00825AD2">
        <w:rPr>
          <w:rFonts w:ascii="Courier New" w:eastAsia="Times New Roman" w:hAnsi="Courier New" w:cs="Courier New"/>
          <w:color w:val="auto"/>
          <w:sz w:val="16"/>
          <w:szCs w:val="16"/>
          <w:shd w:val="clear" w:color="auto" w:fill="F7FAFF"/>
          <w:lang w:val="ru-BY" w:eastAsia="ru-BY"/>
        </w:rPr>
        <w:t xml:space="preserve">=&gt; 1, </w:t>
      </w:r>
      <w:r w:rsidRPr="00825AD2">
        <w:rPr>
          <w:rFonts w:ascii="Courier New" w:eastAsia="Times New Roman" w:hAnsi="Courier New" w:cs="Courier New"/>
          <w:b/>
          <w:bCs/>
          <w:color w:val="auto"/>
          <w:sz w:val="16"/>
          <w:szCs w:val="16"/>
          <w:shd w:val="clear" w:color="auto" w:fill="F7FAFF"/>
          <w:lang w:val="ru-BY" w:eastAsia="ru-BY"/>
        </w:rPr>
        <w:t xml:space="preserve">"login" </w:t>
      </w:r>
      <w:r w:rsidRPr="00825AD2">
        <w:rPr>
          <w:rFonts w:ascii="Courier New" w:eastAsia="Times New Roman" w:hAnsi="Courier New" w:cs="Courier New"/>
          <w:color w:val="auto"/>
          <w:sz w:val="16"/>
          <w:szCs w:val="16"/>
          <w:shd w:val="clear" w:color="auto" w:fill="F7FAFF"/>
          <w:lang w:val="ru-BY" w:eastAsia="ru-BY"/>
        </w:rPr>
        <w:t xml:space="preserve">=&gt; $login, </w:t>
      </w:r>
      <w:r w:rsidRPr="00825AD2">
        <w:rPr>
          <w:rFonts w:ascii="Courier New" w:eastAsia="Times New Roman" w:hAnsi="Courier New" w:cs="Courier New"/>
          <w:b/>
          <w:bCs/>
          <w:color w:val="auto"/>
          <w:sz w:val="16"/>
          <w:szCs w:val="16"/>
          <w:shd w:val="clear" w:color="auto" w:fill="F7FAFF"/>
          <w:lang w:val="ru-BY" w:eastAsia="ru-BY"/>
        </w:rPr>
        <w:t xml:space="preserve">"email" </w:t>
      </w:r>
      <w:r w:rsidRPr="00825AD2">
        <w:rPr>
          <w:rFonts w:ascii="Courier New" w:eastAsia="Times New Roman" w:hAnsi="Courier New" w:cs="Courier New"/>
          <w:color w:val="auto"/>
          <w:sz w:val="16"/>
          <w:szCs w:val="16"/>
          <w:shd w:val="clear" w:color="auto" w:fill="F7FAFF"/>
          <w:lang w:val="ru-BY" w:eastAsia="ru-BY"/>
        </w:rPr>
        <w:t>=&gt; $email,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"password" </w:t>
      </w:r>
      <w:r w:rsidRPr="00825AD2">
        <w:rPr>
          <w:rFonts w:ascii="Courier New" w:eastAsia="Times New Roman" w:hAnsi="Courier New" w:cs="Courier New"/>
          <w:color w:val="auto"/>
          <w:sz w:val="16"/>
          <w:szCs w:val="16"/>
          <w:shd w:val="clear" w:color="auto" w:fill="F7FAFF"/>
          <w:lang w:val="ru-BY" w:eastAsia="ru-BY"/>
        </w:rPr>
        <w:t>=&gt; $password_hash];</w:t>
      </w:r>
      <w:r w:rsidRPr="00825AD2">
        <w:rPr>
          <w:rFonts w:ascii="Courier New" w:eastAsia="Times New Roman" w:hAnsi="Courier New" w:cs="Courier New"/>
          <w:color w:val="auto"/>
          <w:sz w:val="16"/>
          <w:szCs w:val="16"/>
          <w:shd w:val="clear" w:color="auto" w:fill="F7FAFF"/>
          <w:lang w:val="ru-BY" w:eastAsia="ru-BY"/>
        </w:rPr>
        <w:br/>
        <w:t xml:space="preserve">        $res = $this-&gt;make(mysqli_result::</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b/>
          <w:bCs/>
          <w:color w:val="auto"/>
          <w:sz w:val="16"/>
          <w:szCs w:val="16"/>
          <w:shd w:val="clear" w:color="auto" w:fill="F7FAFF"/>
          <w:lang w:val="ru-BY" w:eastAsia="ru-BY"/>
        </w:rPr>
        <w:t>"fetch_assoc"</w:t>
      </w:r>
      <w:r w:rsidRPr="00825AD2">
        <w:rPr>
          <w:rFonts w:ascii="Courier New" w:eastAsia="Times New Roman" w:hAnsi="Courier New" w:cs="Courier New"/>
          <w:b/>
          <w:bCs/>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t xml:space="preserve">=&gt; </w:t>
      </w:r>
      <w:r w:rsidRPr="00825AD2">
        <w:rPr>
          <w:rFonts w:ascii="Courier New" w:eastAsia="Times New Roman" w:hAnsi="Courier New" w:cs="Courier New"/>
          <w:b/>
          <w:bCs/>
          <w:color w:val="auto"/>
          <w:sz w:val="16"/>
          <w:szCs w:val="16"/>
          <w:shd w:val="clear" w:color="auto" w:fill="F7FAFF"/>
          <w:lang w:val="ru-BY" w:eastAsia="ru-BY"/>
        </w:rPr>
        <w:t>function</w:t>
      </w:r>
      <w:r w:rsidRPr="00825AD2">
        <w:rPr>
          <w:rFonts w:ascii="Courier New" w:eastAsia="Times New Roman" w:hAnsi="Courier New" w:cs="Courier New"/>
          <w:color w:val="auto"/>
          <w:sz w:val="16"/>
          <w:szCs w:val="16"/>
          <w:shd w:val="clear" w:color="auto" w:fill="F7FAFF"/>
          <w:lang w:val="ru-BY" w:eastAsia="ru-BY"/>
        </w:rPr>
        <w:t>() {</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if </w:t>
      </w:r>
      <w:r w:rsidRPr="00825AD2">
        <w:rPr>
          <w:rFonts w:ascii="Courier New" w:eastAsia="Times New Roman" w:hAnsi="Courier New" w:cs="Courier New"/>
          <w:color w:val="auto"/>
          <w:sz w:val="16"/>
          <w:szCs w:val="16"/>
          <w:shd w:val="clear" w:color="auto" w:fill="F7FAFF"/>
          <w:lang w:val="ru-BY" w:eastAsia="ru-BY"/>
        </w:rPr>
        <w:t>($this-&gt;</w:t>
      </w:r>
      <w:r w:rsidRPr="00825AD2">
        <w:rPr>
          <w:rFonts w:ascii="Courier New" w:eastAsia="Times New Roman" w:hAnsi="Courier New" w:cs="Courier New"/>
          <w:b/>
          <w:bCs/>
          <w:color w:val="auto"/>
          <w:sz w:val="16"/>
          <w:szCs w:val="16"/>
          <w:shd w:val="clear" w:color="auto" w:fill="F7FAFF"/>
          <w:lang w:val="ru-BY" w:eastAsia="ru-BY"/>
        </w:rPr>
        <w:t xml:space="preserve">iterate </w:t>
      </w:r>
      <w:r w:rsidRPr="00825AD2">
        <w:rPr>
          <w:rFonts w:ascii="Courier New" w:eastAsia="Times New Roman" w:hAnsi="Courier New" w:cs="Courier New"/>
          <w:color w:val="auto"/>
          <w:sz w:val="16"/>
          <w:szCs w:val="16"/>
          <w:shd w:val="clear" w:color="auto" w:fill="F7FAFF"/>
          <w:lang w:val="ru-BY" w:eastAsia="ru-BY"/>
        </w:rPr>
        <w:t>&amp; 1 == 1)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iterate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 xml:space="preserve">return </w:t>
      </w:r>
      <w:r w:rsidRPr="00825AD2">
        <w:rPr>
          <w:rFonts w:ascii="Courier New" w:eastAsia="Times New Roman" w:hAnsi="Courier New" w:cs="Courier New"/>
          <w:color w:val="auto"/>
          <w:sz w:val="16"/>
          <w:szCs w:val="16"/>
          <w:shd w:val="clear" w:color="auto" w:fill="F7FAFF"/>
          <w:lang w:val="ru-BY" w:eastAsia="ru-BY"/>
        </w:rPr>
        <w:t>$this-&gt;</w:t>
      </w:r>
      <w:r w:rsidRPr="00825AD2">
        <w:rPr>
          <w:rFonts w:ascii="Courier New" w:eastAsia="Times New Roman" w:hAnsi="Courier New" w:cs="Courier New"/>
          <w:b/>
          <w:bCs/>
          <w:color w:val="auto"/>
          <w:sz w:val="16"/>
          <w:szCs w:val="16"/>
          <w:shd w:val="clear" w:color="auto" w:fill="F7FAFF"/>
          <w:lang w:val="ru-BY" w:eastAsia="ru-BY"/>
        </w:rPr>
        <w:t>user</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iterate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b/>
          <w:bCs/>
          <w:color w:val="auto"/>
          <w:sz w:val="16"/>
          <w:szCs w:val="16"/>
          <w:shd w:val="clear" w:color="auto" w:fill="F7FAFF"/>
          <w:lang w:val="ru-BY" w:eastAsia="ru-BY"/>
        </w:rPr>
        <w:t>return false</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 xml:space="preserve">        $mysqliStub = $this-&gt;make(mysqli::</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b/>
          <w:bCs/>
          <w:color w:val="auto"/>
          <w:sz w:val="16"/>
          <w:szCs w:val="16"/>
          <w:shd w:val="clear" w:color="auto" w:fill="F7FAFF"/>
          <w:lang w:val="ru-BY" w:eastAsia="ru-BY"/>
        </w:rPr>
        <w:t xml:space="preserve">"query" </w:t>
      </w:r>
      <w:r w:rsidRPr="00825AD2">
        <w:rPr>
          <w:rFonts w:ascii="Courier New" w:eastAsia="Times New Roman" w:hAnsi="Courier New" w:cs="Courier New"/>
          <w:color w:val="auto"/>
          <w:sz w:val="16"/>
          <w:szCs w:val="16"/>
          <w:shd w:val="clear" w:color="auto" w:fill="F7FAFF"/>
          <w:lang w:val="ru-BY" w:eastAsia="ru-BY"/>
        </w:rPr>
        <w:t>=&gt; $res]);</w:t>
      </w:r>
      <w:r w:rsidRPr="00825AD2">
        <w:rPr>
          <w:rFonts w:ascii="Courier New" w:eastAsia="Times New Roman" w:hAnsi="Courier New" w:cs="Courier New"/>
          <w:color w:val="auto"/>
          <w:sz w:val="16"/>
          <w:szCs w:val="16"/>
          <w:shd w:val="clear" w:color="auto" w:fill="F7FAFF"/>
          <w:lang w:val="ru-BY" w:eastAsia="ru-BY"/>
        </w:rPr>
        <w:br/>
        <w:t xml:space="preserve">        $verifyer = $this-&gt;construct(AuthenticationVerifyer::</w:t>
      </w:r>
      <w:r w:rsidRPr="00825AD2">
        <w:rPr>
          <w:rFonts w:ascii="Courier New" w:eastAsia="Times New Roman" w:hAnsi="Courier New" w:cs="Courier New"/>
          <w:b/>
          <w:bCs/>
          <w:color w:val="auto"/>
          <w:sz w:val="16"/>
          <w:szCs w:val="16"/>
          <w:shd w:val="clear" w:color="auto" w:fill="F7FAFF"/>
          <w:lang w:val="ru-BY" w:eastAsia="ru-BY"/>
        </w:rPr>
        <w:t>class</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[$this-&gt;</w:t>
      </w:r>
      <w:r w:rsidRPr="00825AD2">
        <w:rPr>
          <w:rFonts w:ascii="Courier New" w:eastAsia="Times New Roman" w:hAnsi="Courier New" w:cs="Courier New"/>
          <w:b/>
          <w:bCs/>
          <w:color w:val="auto"/>
          <w:sz w:val="16"/>
          <w:szCs w:val="16"/>
          <w:shd w:val="clear" w:color="auto" w:fill="F7FAFF"/>
          <w:lang w:val="ru-BY" w:eastAsia="ru-BY"/>
        </w:rPr>
        <w:t>errors_msg</w:t>
      </w:r>
      <w:r w:rsidRPr="00825AD2">
        <w:rPr>
          <w:rFonts w:ascii="Courier New" w:eastAsia="Times New Roman" w:hAnsi="Courier New" w:cs="Courier New"/>
          <w:color w:val="auto"/>
          <w:sz w:val="16"/>
          <w:szCs w:val="16"/>
          <w:shd w:val="clear" w:color="auto" w:fill="F7FAFF"/>
          <w:lang w:val="ru-BY" w:eastAsia="ru-BY"/>
        </w:rPr>
        <w:t>]);</w:t>
      </w:r>
      <w:r w:rsidRPr="00825AD2">
        <w:rPr>
          <w:rFonts w:ascii="Courier New" w:eastAsia="Times New Roman" w:hAnsi="Courier New" w:cs="Courier New"/>
          <w:color w:val="auto"/>
          <w:sz w:val="16"/>
          <w:szCs w:val="16"/>
          <w:shd w:val="clear" w:color="auto" w:fill="F7FAFF"/>
          <w:lang w:val="ru-BY" w:eastAsia="ru-BY"/>
        </w:rPr>
        <w:br/>
        <w:t xml:space="preserve">        $actual = $verifyer-&gt;isTrueUser($login, $password, $mysqliStub);</w:t>
      </w:r>
      <w:r w:rsidRPr="00825AD2">
        <w:rPr>
          <w:rFonts w:ascii="Courier New" w:eastAsia="Times New Roman" w:hAnsi="Courier New" w:cs="Courier New"/>
          <w:color w:val="auto"/>
          <w:sz w:val="16"/>
          <w:szCs w:val="16"/>
          <w:shd w:val="clear" w:color="auto" w:fill="F7FAFF"/>
          <w:lang w:val="ru-BY" w:eastAsia="ru-BY"/>
        </w:rPr>
        <w:br/>
        <w:t xml:space="preserve">        $this-&gt;assertTrue($actual);</w:t>
      </w:r>
      <w:r w:rsidRPr="00825AD2">
        <w:rPr>
          <w:rFonts w:ascii="Courier New" w:eastAsia="Times New Roman" w:hAnsi="Courier New" w:cs="Courier New"/>
          <w:color w:val="auto"/>
          <w:sz w:val="16"/>
          <w:szCs w:val="16"/>
          <w:shd w:val="clear" w:color="auto" w:fill="F7FAFF"/>
          <w:lang w:val="ru-BY" w:eastAsia="ru-BY"/>
        </w:rPr>
        <w:br/>
        <w:t xml:space="preserve">    }</w:t>
      </w:r>
      <w:r w:rsidRPr="00825AD2">
        <w:rPr>
          <w:rFonts w:ascii="Courier New" w:eastAsia="Times New Roman" w:hAnsi="Courier New" w:cs="Courier New"/>
          <w:color w:val="auto"/>
          <w:sz w:val="16"/>
          <w:szCs w:val="16"/>
          <w:shd w:val="clear" w:color="auto" w:fill="F7FAFF"/>
          <w:lang w:val="ru-BY" w:eastAsia="ru-BY"/>
        </w:rPr>
        <w:br/>
        <w:t>}</w:t>
      </w:r>
    </w:p>
    <w:p w:rsidR="00825AD2" w:rsidRPr="00825AD2" w:rsidRDefault="00825AD2" w:rsidP="00F54833">
      <w:pPr>
        <w:rPr>
          <w:rFonts w:ascii="Times New Roman" w:hAnsi="Times New Roman" w:cs="Times New Roman"/>
          <w:sz w:val="26"/>
          <w:szCs w:val="26"/>
          <w:lang w:val="ru-BY"/>
        </w:rPr>
      </w:pPr>
    </w:p>
    <w:p w:rsidR="000C4DAE" w:rsidRDefault="007121BC" w:rsidP="00F54833">
      <w:pPr>
        <w:rPr>
          <w:rFonts w:ascii="Times New Roman" w:hAnsi="Times New Roman" w:cs="Times New Roman"/>
          <w:sz w:val="26"/>
          <w:szCs w:val="26"/>
        </w:rPr>
      </w:pPr>
      <w:r>
        <w:rPr>
          <w:rFonts w:ascii="Times New Roman" w:hAnsi="Times New Roman" w:cs="Times New Roman"/>
          <w:sz w:val="26"/>
          <w:szCs w:val="26"/>
        </w:rPr>
        <w:t>AuthenticatorTest.php</w:t>
      </w:r>
    </w:p>
    <w:p w:rsidR="007121BC" w:rsidRPr="007121BC" w:rsidRDefault="007121BC" w:rsidP="0071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7121BC">
        <w:rPr>
          <w:rFonts w:ascii="Courier New" w:eastAsia="Times New Roman" w:hAnsi="Courier New" w:cs="Courier New"/>
          <w:b/>
          <w:bCs/>
          <w:color w:val="auto"/>
          <w:sz w:val="16"/>
          <w:szCs w:val="16"/>
          <w:shd w:val="clear" w:color="auto" w:fill="F7FAFF"/>
          <w:lang w:val="ru-BY" w:eastAsia="ru-BY"/>
        </w:rPr>
        <w:t>&lt;?php</w:t>
      </w:r>
      <w:r w:rsidRPr="007121BC">
        <w:rPr>
          <w:rFonts w:ascii="Courier New" w:eastAsia="Times New Roman" w:hAnsi="Courier New" w:cs="Courier New"/>
          <w:b/>
          <w:bCs/>
          <w:color w:val="auto"/>
          <w:sz w:val="16"/>
          <w:szCs w:val="16"/>
          <w:shd w:val="clear" w:color="auto" w:fill="F7FAFF"/>
          <w:lang w:val="ru-BY" w:eastAsia="ru-BY"/>
        </w:rPr>
        <w:br/>
      </w:r>
      <w:r w:rsidRPr="007121BC">
        <w:rPr>
          <w:rFonts w:ascii="Courier New" w:eastAsia="Times New Roman" w:hAnsi="Courier New" w:cs="Courier New"/>
          <w:b/>
          <w:bCs/>
          <w:color w:val="auto"/>
          <w:sz w:val="16"/>
          <w:szCs w:val="16"/>
          <w:shd w:val="clear" w:color="auto" w:fill="F7FAFF"/>
          <w:lang w:val="ru-BY" w:eastAsia="ru-BY"/>
        </w:rPr>
        <w:br/>
        <w:t xml:space="preserve">require_once </w:t>
      </w:r>
      <w:r w:rsidRPr="007121BC">
        <w:rPr>
          <w:rFonts w:ascii="Courier New" w:eastAsia="Times New Roman" w:hAnsi="Courier New" w:cs="Courier New"/>
          <w:b/>
          <w:bCs/>
          <w:i/>
          <w:iCs/>
          <w:color w:val="auto"/>
          <w:sz w:val="16"/>
          <w:szCs w:val="16"/>
          <w:shd w:val="clear" w:color="auto" w:fill="F7FAFF"/>
          <w:lang w:val="ru-BY" w:eastAsia="ru-BY"/>
        </w:rPr>
        <w:t xml:space="preserve">__DIR__ </w:t>
      </w:r>
      <w:r w:rsidRPr="007121BC">
        <w:rPr>
          <w:rFonts w:ascii="Courier New" w:eastAsia="Times New Roman" w:hAnsi="Courier New" w:cs="Courier New"/>
          <w:color w:val="auto"/>
          <w:sz w:val="16"/>
          <w:szCs w:val="16"/>
          <w:shd w:val="clear" w:color="auto" w:fill="F7FAFF"/>
          <w:lang w:val="ru-BY" w:eastAsia="ru-BY"/>
        </w:rPr>
        <w:t xml:space="preserve">. </w:t>
      </w:r>
      <w:r w:rsidRPr="007121BC">
        <w:rPr>
          <w:rFonts w:ascii="Courier New" w:eastAsia="Times New Roman" w:hAnsi="Courier New" w:cs="Courier New"/>
          <w:b/>
          <w:bCs/>
          <w:color w:val="auto"/>
          <w:sz w:val="16"/>
          <w:szCs w:val="16"/>
          <w:shd w:val="clear" w:color="auto" w:fill="F7FAFF"/>
          <w:lang w:val="ru-BY" w:eastAsia="ru-BY"/>
        </w:rPr>
        <w:t>'\..\..\model\logic\Authenticator.php'</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b/>
          <w:bCs/>
          <w:color w:val="auto"/>
          <w:sz w:val="16"/>
          <w:szCs w:val="16"/>
          <w:shd w:val="clear" w:color="auto" w:fill="F7FAFF"/>
          <w:lang w:val="ru-BY" w:eastAsia="ru-BY"/>
        </w:rPr>
        <w:t xml:space="preserve">class </w:t>
      </w:r>
      <w:r w:rsidRPr="007121BC">
        <w:rPr>
          <w:rFonts w:ascii="Courier New" w:eastAsia="Times New Roman" w:hAnsi="Courier New" w:cs="Courier New"/>
          <w:color w:val="auto"/>
          <w:sz w:val="16"/>
          <w:szCs w:val="16"/>
          <w:shd w:val="clear" w:color="auto" w:fill="F7FAFF"/>
          <w:lang w:val="ru-BY" w:eastAsia="ru-BY"/>
        </w:rPr>
        <w:t xml:space="preserve">AuthenticatorTest </w:t>
      </w:r>
      <w:r w:rsidRPr="007121BC">
        <w:rPr>
          <w:rFonts w:ascii="Courier New" w:eastAsia="Times New Roman" w:hAnsi="Courier New" w:cs="Courier New"/>
          <w:b/>
          <w:bCs/>
          <w:color w:val="auto"/>
          <w:sz w:val="16"/>
          <w:szCs w:val="16"/>
          <w:shd w:val="clear" w:color="auto" w:fill="F7FAFF"/>
          <w:lang w:val="ru-BY" w:eastAsia="ru-BY"/>
        </w:rPr>
        <w:t xml:space="preserve">extends </w:t>
      </w:r>
      <w:r w:rsidRPr="007121BC">
        <w:rPr>
          <w:rFonts w:ascii="Courier New" w:eastAsia="Times New Roman" w:hAnsi="Courier New" w:cs="Courier New"/>
          <w:color w:val="auto"/>
          <w:sz w:val="16"/>
          <w:szCs w:val="16"/>
          <w:shd w:val="clear" w:color="auto" w:fill="F7FAFF"/>
          <w:lang w:val="ru-BY" w:eastAsia="ru-BY"/>
        </w:rPr>
        <w:t>\Codeception\Test\Unit</w:t>
      </w:r>
      <w:r w:rsidRPr="007121BC">
        <w:rPr>
          <w:rFonts w:ascii="Courier New" w:eastAsia="Times New Roman" w:hAnsi="Courier New" w:cs="Courier New"/>
          <w:color w:val="auto"/>
          <w:sz w:val="16"/>
          <w:szCs w:val="16"/>
          <w:shd w:val="clear" w:color="auto" w:fill="F7FAFF"/>
          <w:lang w:val="ru-BY" w:eastAsia="ru-BY"/>
        </w:rPr>
        <w:br/>
        <w:t>{</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b/>
          <w:bCs/>
          <w:color w:val="auto"/>
          <w:sz w:val="16"/>
          <w:szCs w:val="16"/>
          <w:shd w:val="clear" w:color="auto" w:fill="F7FAFF"/>
          <w:lang w:val="ru-BY" w:eastAsia="ru-BY"/>
        </w:rPr>
        <w:t xml:space="preserve">protected function </w:t>
      </w:r>
      <w:r w:rsidRPr="007121BC">
        <w:rPr>
          <w:rFonts w:ascii="Courier New" w:eastAsia="Times New Roman" w:hAnsi="Courier New" w:cs="Courier New"/>
          <w:color w:val="auto"/>
          <w:sz w:val="16"/>
          <w:szCs w:val="16"/>
          <w:shd w:val="clear" w:color="auto" w:fill="F7FAFF"/>
          <w:lang w:val="ru-BY" w:eastAsia="ru-BY"/>
        </w:rPr>
        <w:t>_before()</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 xml:space="preserve">        $_SESSION = </w:t>
      </w:r>
      <w:r w:rsidRPr="007121BC">
        <w:rPr>
          <w:rFonts w:ascii="Courier New" w:eastAsia="Times New Roman" w:hAnsi="Courier New" w:cs="Courier New"/>
          <w:b/>
          <w:bCs/>
          <w:color w:val="auto"/>
          <w:sz w:val="16"/>
          <w:szCs w:val="16"/>
          <w:shd w:val="clear" w:color="auto" w:fill="F7FAFF"/>
          <w:lang w:val="ru-BY" w:eastAsia="ru-BY"/>
        </w:rPr>
        <w:t>array</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b/>
          <w:bCs/>
          <w:color w:val="auto"/>
          <w:sz w:val="16"/>
          <w:szCs w:val="16"/>
          <w:shd w:val="clear" w:color="auto" w:fill="F7FAFF"/>
          <w:lang w:val="ru-BY" w:eastAsia="ru-BY"/>
        </w:rPr>
        <w:t xml:space="preserve">public function </w:t>
      </w:r>
      <w:r w:rsidRPr="007121BC">
        <w:rPr>
          <w:rFonts w:ascii="Courier New" w:eastAsia="Times New Roman" w:hAnsi="Courier New" w:cs="Courier New"/>
          <w:color w:val="auto"/>
          <w:sz w:val="16"/>
          <w:szCs w:val="16"/>
          <w:shd w:val="clear" w:color="auto" w:fill="F7FAFF"/>
          <w:lang w:val="ru-BY" w:eastAsia="ru-BY"/>
        </w:rPr>
        <w:t>testAuthenticateWithErrorExpectNoActin()</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 xml:space="preserve">        $login = </w:t>
      </w:r>
      <w:r w:rsidRPr="007121BC">
        <w:rPr>
          <w:rFonts w:ascii="Courier New" w:eastAsia="Times New Roman" w:hAnsi="Courier New" w:cs="Courier New"/>
          <w:b/>
          <w:bCs/>
          <w:color w:val="auto"/>
          <w:sz w:val="16"/>
          <w:szCs w:val="16"/>
          <w:shd w:val="clear" w:color="auto" w:fill="F7FAFF"/>
          <w:lang w:val="ru-BY" w:eastAsia="ru-BY"/>
        </w:rPr>
        <w:t>"login"</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$error = </w:t>
      </w:r>
      <w:r w:rsidRPr="007121BC">
        <w:rPr>
          <w:rFonts w:ascii="Courier New" w:eastAsia="Times New Roman" w:hAnsi="Courier New" w:cs="Courier New"/>
          <w:b/>
          <w:bCs/>
          <w:color w:val="auto"/>
          <w:sz w:val="16"/>
          <w:szCs w:val="16"/>
          <w:shd w:val="clear" w:color="auto" w:fill="F7FAFF"/>
          <w:lang w:val="ru-BY" w:eastAsia="ru-BY"/>
        </w:rPr>
        <w:t>true</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$authenticator = </w:t>
      </w:r>
      <w:r w:rsidRPr="007121BC">
        <w:rPr>
          <w:rFonts w:ascii="Courier New" w:eastAsia="Times New Roman" w:hAnsi="Courier New" w:cs="Courier New"/>
          <w:b/>
          <w:bCs/>
          <w:color w:val="auto"/>
          <w:sz w:val="16"/>
          <w:szCs w:val="16"/>
          <w:shd w:val="clear" w:color="auto" w:fill="F7FAFF"/>
          <w:lang w:val="ru-BY" w:eastAsia="ru-BY"/>
        </w:rPr>
        <w:t xml:space="preserve">new </w:t>
      </w:r>
      <w:r w:rsidRPr="007121BC">
        <w:rPr>
          <w:rFonts w:ascii="Courier New" w:eastAsia="Times New Roman" w:hAnsi="Courier New" w:cs="Courier New"/>
          <w:color w:val="auto"/>
          <w:sz w:val="16"/>
          <w:szCs w:val="16"/>
          <w:shd w:val="clear" w:color="auto" w:fill="F7FAFF"/>
          <w:lang w:val="ru-BY" w:eastAsia="ru-BY"/>
        </w:rPr>
        <w:t>Authenticator();</w:t>
      </w:r>
      <w:r w:rsidRPr="007121BC">
        <w:rPr>
          <w:rFonts w:ascii="Courier New" w:eastAsia="Times New Roman" w:hAnsi="Courier New" w:cs="Courier New"/>
          <w:color w:val="auto"/>
          <w:sz w:val="16"/>
          <w:szCs w:val="16"/>
          <w:shd w:val="clear" w:color="auto" w:fill="F7FAFF"/>
          <w:lang w:val="ru-BY" w:eastAsia="ru-BY"/>
        </w:rPr>
        <w:br/>
        <w:t xml:space="preserve">        $expected = $_SESSION;</w:t>
      </w:r>
      <w:r w:rsidRPr="007121BC">
        <w:rPr>
          <w:rFonts w:ascii="Courier New" w:eastAsia="Times New Roman" w:hAnsi="Courier New" w:cs="Courier New"/>
          <w:color w:val="auto"/>
          <w:sz w:val="16"/>
          <w:szCs w:val="16"/>
          <w:shd w:val="clear" w:color="auto" w:fill="F7FAFF"/>
          <w:lang w:val="ru-BY" w:eastAsia="ru-BY"/>
        </w:rPr>
        <w:br/>
        <w:t xml:space="preserve">        $authenticator-&gt;authenticate($login, $error);</w:t>
      </w:r>
      <w:r w:rsidRPr="007121BC">
        <w:rPr>
          <w:rFonts w:ascii="Courier New" w:eastAsia="Times New Roman" w:hAnsi="Courier New" w:cs="Courier New"/>
          <w:color w:val="auto"/>
          <w:sz w:val="16"/>
          <w:szCs w:val="16"/>
          <w:shd w:val="clear" w:color="auto" w:fill="F7FAFF"/>
          <w:lang w:val="ru-BY" w:eastAsia="ru-BY"/>
        </w:rPr>
        <w:br/>
        <w:t xml:space="preserve">        $actual = $_SESSION;</w:t>
      </w:r>
      <w:r w:rsidRPr="007121BC">
        <w:rPr>
          <w:rFonts w:ascii="Courier New" w:eastAsia="Times New Roman" w:hAnsi="Courier New" w:cs="Courier New"/>
          <w:color w:val="auto"/>
          <w:sz w:val="16"/>
          <w:szCs w:val="16"/>
          <w:shd w:val="clear" w:color="auto" w:fill="F7FAFF"/>
          <w:lang w:val="ru-BY" w:eastAsia="ru-BY"/>
        </w:rPr>
        <w:br/>
        <w:t xml:space="preserve">        $this-&gt;assertEquals($expected, $actual);</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b/>
          <w:bCs/>
          <w:color w:val="auto"/>
          <w:sz w:val="16"/>
          <w:szCs w:val="16"/>
          <w:shd w:val="clear" w:color="auto" w:fill="F7FAFF"/>
          <w:lang w:val="ru-BY" w:eastAsia="ru-BY"/>
        </w:rPr>
        <w:t xml:space="preserve">public function </w:t>
      </w:r>
      <w:r w:rsidRPr="007121BC">
        <w:rPr>
          <w:rFonts w:ascii="Courier New" w:eastAsia="Times New Roman" w:hAnsi="Courier New" w:cs="Courier New"/>
          <w:color w:val="auto"/>
          <w:sz w:val="16"/>
          <w:szCs w:val="16"/>
          <w:shd w:val="clear" w:color="auto" w:fill="F7FAFF"/>
          <w:lang w:val="ru-BY" w:eastAsia="ru-BY"/>
        </w:rPr>
        <w:t>testAuthenticateWithoutErrorExpectAuthenticate()</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 xml:space="preserve">        $login = </w:t>
      </w:r>
      <w:r w:rsidRPr="007121BC">
        <w:rPr>
          <w:rFonts w:ascii="Courier New" w:eastAsia="Times New Roman" w:hAnsi="Courier New" w:cs="Courier New"/>
          <w:b/>
          <w:bCs/>
          <w:color w:val="auto"/>
          <w:sz w:val="16"/>
          <w:szCs w:val="16"/>
          <w:shd w:val="clear" w:color="auto" w:fill="F7FAFF"/>
          <w:lang w:val="ru-BY" w:eastAsia="ru-BY"/>
        </w:rPr>
        <w:t>"login"</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$error = </w:t>
      </w:r>
      <w:r w:rsidRPr="007121BC">
        <w:rPr>
          <w:rFonts w:ascii="Courier New" w:eastAsia="Times New Roman" w:hAnsi="Courier New" w:cs="Courier New"/>
          <w:b/>
          <w:bCs/>
          <w:color w:val="auto"/>
          <w:sz w:val="16"/>
          <w:szCs w:val="16"/>
          <w:shd w:val="clear" w:color="auto" w:fill="F7FAFF"/>
          <w:lang w:val="ru-BY" w:eastAsia="ru-BY"/>
        </w:rPr>
        <w:t>false</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$authenticator = </w:t>
      </w:r>
      <w:r w:rsidRPr="007121BC">
        <w:rPr>
          <w:rFonts w:ascii="Courier New" w:eastAsia="Times New Roman" w:hAnsi="Courier New" w:cs="Courier New"/>
          <w:b/>
          <w:bCs/>
          <w:color w:val="auto"/>
          <w:sz w:val="16"/>
          <w:szCs w:val="16"/>
          <w:shd w:val="clear" w:color="auto" w:fill="F7FAFF"/>
          <w:lang w:val="ru-BY" w:eastAsia="ru-BY"/>
        </w:rPr>
        <w:t xml:space="preserve">new </w:t>
      </w:r>
      <w:r w:rsidRPr="007121BC">
        <w:rPr>
          <w:rFonts w:ascii="Courier New" w:eastAsia="Times New Roman" w:hAnsi="Courier New" w:cs="Courier New"/>
          <w:color w:val="auto"/>
          <w:sz w:val="16"/>
          <w:szCs w:val="16"/>
          <w:shd w:val="clear" w:color="auto" w:fill="F7FAFF"/>
          <w:lang w:val="ru-BY" w:eastAsia="ru-BY"/>
        </w:rPr>
        <w:t>Authenticator();</w:t>
      </w:r>
      <w:r w:rsidRPr="007121BC">
        <w:rPr>
          <w:rFonts w:ascii="Courier New" w:eastAsia="Times New Roman" w:hAnsi="Courier New" w:cs="Courier New"/>
          <w:color w:val="auto"/>
          <w:sz w:val="16"/>
          <w:szCs w:val="16"/>
          <w:shd w:val="clear" w:color="auto" w:fill="F7FAFF"/>
          <w:lang w:val="ru-BY" w:eastAsia="ru-BY"/>
        </w:rPr>
        <w:br/>
      </w:r>
      <w:r w:rsidRPr="007121BC">
        <w:rPr>
          <w:rFonts w:ascii="Courier New" w:eastAsia="Times New Roman" w:hAnsi="Courier New" w:cs="Courier New"/>
          <w:color w:val="auto"/>
          <w:sz w:val="16"/>
          <w:szCs w:val="16"/>
          <w:shd w:val="clear" w:color="auto" w:fill="F7FAFF"/>
          <w:lang w:val="ru-BY" w:eastAsia="ru-BY"/>
        </w:rPr>
        <w:lastRenderedPageBreak/>
        <w:t xml:space="preserve">        $expected = </w:t>
      </w:r>
      <w:r w:rsidRPr="007121BC">
        <w:rPr>
          <w:rFonts w:ascii="Courier New" w:eastAsia="Times New Roman" w:hAnsi="Courier New" w:cs="Courier New"/>
          <w:b/>
          <w:bCs/>
          <w:color w:val="auto"/>
          <w:sz w:val="16"/>
          <w:szCs w:val="16"/>
          <w:shd w:val="clear" w:color="auto" w:fill="F7FAFF"/>
          <w:lang w:val="ru-BY" w:eastAsia="ru-BY"/>
        </w:rPr>
        <w:t>array</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b/>
          <w:bCs/>
          <w:color w:val="auto"/>
          <w:sz w:val="16"/>
          <w:szCs w:val="16"/>
          <w:shd w:val="clear" w:color="auto" w:fill="F7FAFF"/>
          <w:lang w:val="ru-BY" w:eastAsia="ru-BY"/>
        </w:rPr>
        <w:t xml:space="preserve">"logged_user" </w:t>
      </w:r>
      <w:r w:rsidRPr="007121BC">
        <w:rPr>
          <w:rFonts w:ascii="Courier New" w:eastAsia="Times New Roman" w:hAnsi="Courier New" w:cs="Courier New"/>
          <w:color w:val="auto"/>
          <w:sz w:val="16"/>
          <w:szCs w:val="16"/>
          <w:shd w:val="clear" w:color="auto" w:fill="F7FAFF"/>
          <w:lang w:val="ru-BY" w:eastAsia="ru-BY"/>
        </w:rPr>
        <w:t xml:space="preserve">=&gt; </w:t>
      </w:r>
      <w:r w:rsidRPr="007121BC">
        <w:rPr>
          <w:rFonts w:ascii="Courier New" w:eastAsia="Times New Roman" w:hAnsi="Courier New" w:cs="Courier New"/>
          <w:b/>
          <w:bCs/>
          <w:color w:val="auto"/>
          <w:sz w:val="16"/>
          <w:szCs w:val="16"/>
          <w:shd w:val="clear" w:color="auto" w:fill="F7FAFF"/>
          <w:lang w:val="ru-BY" w:eastAsia="ru-BY"/>
        </w:rPr>
        <w:t>"login"</w:t>
      </w:r>
      <w:r w:rsidRPr="007121BC">
        <w:rPr>
          <w:rFonts w:ascii="Courier New" w:eastAsia="Times New Roman" w:hAnsi="Courier New" w:cs="Courier New"/>
          <w:color w:val="auto"/>
          <w:sz w:val="16"/>
          <w:szCs w:val="16"/>
          <w:shd w:val="clear" w:color="auto" w:fill="F7FAFF"/>
          <w:lang w:val="ru-BY" w:eastAsia="ru-BY"/>
        </w:rPr>
        <w:t>);</w:t>
      </w:r>
      <w:r w:rsidRPr="007121BC">
        <w:rPr>
          <w:rFonts w:ascii="Courier New" w:eastAsia="Times New Roman" w:hAnsi="Courier New" w:cs="Courier New"/>
          <w:color w:val="auto"/>
          <w:sz w:val="16"/>
          <w:szCs w:val="16"/>
          <w:shd w:val="clear" w:color="auto" w:fill="F7FAFF"/>
          <w:lang w:val="ru-BY" w:eastAsia="ru-BY"/>
        </w:rPr>
        <w:br/>
        <w:t xml:space="preserve">        $authenticator-&gt;authenticate($login, $error);</w:t>
      </w:r>
      <w:r w:rsidRPr="007121BC">
        <w:rPr>
          <w:rFonts w:ascii="Courier New" w:eastAsia="Times New Roman" w:hAnsi="Courier New" w:cs="Courier New"/>
          <w:color w:val="auto"/>
          <w:sz w:val="16"/>
          <w:szCs w:val="16"/>
          <w:shd w:val="clear" w:color="auto" w:fill="F7FAFF"/>
          <w:lang w:val="ru-BY" w:eastAsia="ru-BY"/>
        </w:rPr>
        <w:br/>
        <w:t xml:space="preserve">        $actual = $_SESSION;</w:t>
      </w:r>
      <w:r w:rsidRPr="007121BC">
        <w:rPr>
          <w:rFonts w:ascii="Courier New" w:eastAsia="Times New Roman" w:hAnsi="Courier New" w:cs="Courier New"/>
          <w:color w:val="auto"/>
          <w:sz w:val="16"/>
          <w:szCs w:val="16"/>
          <w:shd w:val="clear" w:color="auto" w:fill="F7FAFF"/>
          <w:lang w:val="ru-BY" w:eastAsia="ru-BY"/>
        </w:rPr>
        <w:br/>
        <w:t xml:space="preserve">        $this-&gt;assertEquals($expected, $actual);</w:t>
      </w:r>
      <w:r w:rsidRPr="007121BC">
        <w:rPr>
          <w:rFonts w:ascii="Courier New" w:eastAsia="Times New Roman" w:hAnsi="Courier New" w:cs="Courier New"/>
          <w:color w:val="auto"/>
          <w:sz w:val="16"/>
          <w:szCs w:val="16"/>
          <w:shd w:val="clear" w:color="auto" w:fill="F7FAFF"/>
          <w:lang w:val="ru-BY" w:eastAsia="ru-BY"/>
        </w:rPr>
        <w:br/>
        <w:t xml:space="preserve">    }</w:t>
      </w:r>
      <w:r w:rsidRPr="007121BC">
        <w:rPr>
          <w:rFonts w:ascii="Courier New" w:eastAsia="Times New Roman" w:hAnsi="Courier New" w:cs="Courier New"/>
          <w:color w:val="auto"/>
          <w:sz w:val="16"/>
          <w:szCs w:val="16"/>
          <w:shd w:val="clear" w:color="auto" w:fill="F7FAFF"/>
          <w:lang w:val="ru-BY" w:eastAsia="ru-BY"/>
        </w:rPr>
        <w:br/>
        <w:t>}</w:t>
      </w:r>
    </w:p>
    <w:p w:rsidR="007121BC" w:rsidRPr="007121BC" w:rsidRDefault="007121BC" w:rsidP="00F54833">
      <w:pPr>
        <w:rPr>
          <w:rFonts w:ascii="Times New Roman" w:hAnsi="Times New Roman" w:cs="Times New Roman"/>
          <w:sz w:val="26"/>
          <w:szCs w:val="26"/>
          <w:lang w:val="ru-BY"/>
        </w:rPr>
      </w:pPr>
    </w:p>
    <w:p w:rsidR="005A3B47" w:rsidRDefault="006E3D4F" w:rsidP="00F54833">
      <w:pPr>
        <w:rPr>
          <w:rFonts w:ascii="Times New Roman" w:hAnsi="Times New Roman" w:cs="Times New Roman"/>
          <w:sz w:val="26"/>
          <w:szCs w:val="26"/>
        </w:rPr>
      </w:pPr>
      <w:r>
        <w:rPr>
          <w:rFonts w:ascii="Times New Roman" w:hAnsi="Times New Roman" w:cs="Times New Roman"/>
          <w:sz w:val="26"/>
          <w:szCs w:val="26"/>
        </w:rPr>
        <w:t>CashierTest.php</w:t>
      </w:r>
    </w:p>
    <w:p w:rsidR="006E3D4F" w:rsidRPr="006E3D4F" w:rsidRDefault="006E3D4F" w:rsidP="006E3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6E3D4F">
        <w:rPr>
          <w:rFonts w:ascii="Courier New" w:eastAsia="Times New Roman" w:hAnsi="Courier New" w:cs="Courier New"/>
          <w:b/>
          <w:bCs/>
          <w:color w:val="auto"/>
          <w:sz w:val="16"/>
          <w:szCs w:val="16"/>
          <w:shd w:val="clear" w:color="auto" w:fill="F7FAFF"/>
          <w:lang w:val="ru-BY" w:eastAsia="ru-BY"/>
        </w:rPr>
        <w:t>&lt;?php</w:t>
      </w:r>
      <w:r w:rsidRPr="006E3D4F">
        <w:rPr>
          <w:rFonts w:ascii="Courier New" w:eastAsia="Times New Roman" w:hAnsi="Courier New" w:cs="Courier New"/>
          <w:b/>
          <w:bCs/>
          <w:color w:val="auto"/>
          <w:sz w:val="16"/>
          <w:szCs w:val="16"/>
          <w:shd w:val="clear" w:color="auto" w:fill="F7FAFF"/>
          <w:lang w:val="ru-BY" w:eastAsia="ru-BY"/>
        </w:rPr>
        <w:br/>
      </w:r>
      <w:r w:rsidRPr="006E3D4F">
        <w:rPr>
          <w:rFonts w:ascii="Courier New" w:eastAsia="Times New Roman" w:hAnsi="Courier New" w:cs="Courier New"/>
          <w:b/>
          <w:bCs/>
          <w:color w:val="auto"/>
          <w:sz w:val="16"/>
          <w:szCs w:val="16"/>
          <w:shd w:val="clear" w:color="auto" w:fill="F7FAFF"/>
          <w:lang w:val="ru-BY" w:eastAsia="ru-BY"/>
        </w:rPr>
        <w:br/>
        <w:t xml:space="preserve">require_once </w:t>
      </w:r>
      <w:r w:rsidRPr="006E3D4F">
        <w:rPr>
          <w:rFonts w:ascii="Courier New" w:eastAsia="Times New Roman" w:hAnsi="Courier New" w:cs="Courier New"/>
          <w:b/>
          <w:bCs/>
          <w:i/>
          <w:iCs/>
          <w:color w:val="auto"/>
          <w:sz w:val="16"/>
          <w:szCs w:val="16"/>
          <w:shd w:val="clear" w:color="auto" w:fill="F7FAFF"/>
          <w:lang w:val="ru-BY" w:eastAsia="ru-BY"/>
        </w:rPr>
        <w:t xml:space="preserve">__DIR__ </w:t>
      </w:r>
      <w:r w:rsidRPr="006E3D4F">
        <w:rPr>
          <w:rFonts w:ascii="Courier New" w:eastAsia="Times New Roman" w:hAnsi="Courier New" w:cs="Courier New"/>
          <w:color w:val="auto"/>
          <w:sz w:val="16"/>
          <w:szCs w:val="16"/>
          <w:shd w:val="clear" w:color="auto" w:fill="F7FAFF"/>
          <w:lang w:val="ru-BY" w:eastAsia="ru-BY"/>
        </w:rPr>
        <w:t xml:space="preserve">. </w:t>
      </w:r>
      <w:r w:rsidRPr="006E3D4F">
        <w:rPr>
          <w:rFonts w:ascii="Courier New" w:eastAsia="Times New Roman" w:hAnsi="Courier New" w:cs="Courier New"/>
          <w:b/>
          <w:bCs/>
          <w:color w:val="auto"/>
          <w:sz w:val="16"/>
          <w:szCs w:val="16"/>
          <w:shd w:val="clear" w:color="auto" w:fill="F7FAFF"/>
          <w:lang w:val="ru-BY" w:eastAsia="ru-BY"/>
        </w:rPr>
        <w:t>'\..\..\model\logic\Cashier.php'</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b/>
          <w:bCs/>
          <w:color w:val="auto"/>
          <w:sz w:val="16"/>
          <w:szCs w:val="16"/>
          <w:shd w:val="clear" w:color="auto" w:fill="F7FAFF"/>
          <w:lang w:val="ru-BY" w:eastAsia="ru-BY"/>
        </w:rPr>
        <w:t xml:space="preserve">class </w:t>
      </w:r>
      <w:r w:rsidRPr="006E3D4F">
        <w:rPr>
          <w:rFonts w:ascii="Courier New" w:eastAsia="Times New Roman" w:hAnsi="Courier New" w:cs="Courier New"/>
          <w:color w:val="auto"/>
          <w:sz w:val="16"/>
          <w:szCs w:val="16"/>
          <w:shd w:val="clear" w:color="auto" w:fill="F7FAFF"/>
          <w:lang w:val="ru-BY" w:eastAsia="ru-BY"/>
        </w:rPr>
        <w:t xml:space="preserve">CashierTest </w:t>
      </w:r>
      <w:r w:rsidRPr="006E3D4F">
        <w:rPr>
          <w:rFonts w:ascii="Courier New" w:eastAsia="Times New Roman" w:hAnsi="Courier New" w:cs="Courier New"/>
          <w:b/>
          <w:bCs/>
          <w:color w:val="auto"/>
          <w:sz w:val="16"/>
          <w:szCs w:val="16"/>
          <w:shd w:val="clear" w:color="auto" w:fill="F7FAFF"/>
          <w:lang w:val="ru-BY" w:eastAsia="ru-BY"/>
        </w:rPr>
        <w:t xml:space="preserve">extends </w:t>
      </w:r>
      <w:r w:rsidRPr="006E3D4F">
        <w:rPr>
          <w:rFonts w:ascii="Courier New" w:eastAsia="Times New Roman" w:hAnsi="Courier New" w:cs="Courier New"/>
          <w:color w:val="auto"/>
          <w:sz w:val="16"/>
          <w:szCs w:val="16"/>
          <w:shd w:val="clear" w:color="auto" w:fill="F7FAFF"/>
          <w:lang w:val="ru-BY" w:eastAsia="ru-BY"/>
        </w:rPr>
        <w:t>\Codeception\Test\Unit</w:t>
      </w:r>
      <w:r w:rsidRPr="006E3D4F">
        <w:rPr>
          <w:rFonts w:ascii="Courier New" w:eastAsia="Times New Roman" w:hAnsi="Courier New" w:cs="Courier New"/>
          <w:color w:val="auto"/>
          <w:sz w:val="16"/>
          <w:szCs w:val="16"/>
          <w:shd w:val="clear" w:color="auto" w:fill="F7FAFF"/>
          <w:lang w:val="ru-BY" w:eastAsia="ru-BY"/>
        </w:rPr>
        <w:br/>
        <w: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protected function </w:t>
      </w:r>
      <w:r w:rsidRPr="006E3D4F">
        <w:rPr>
          <w:rFonts w:ascii="Courier New" w:eastAsia="Times New Roman" w:hAnsi="Courier New" w:cs="Courier New"/>
          <w:color w:val="auto"/>
          <w:sz w:val="16"/>
          <w:szCs w:val="16"/>
          <w:shd w:val="clear" w:color="auto" w:fill="F7FAFF"/>
          <w:lang w:val="ru-BY" w:eastAsia="ru-BY"/>
        </w:rPr>
        <w:t>_after()</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if </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b/>
          <w:bCs/>
          <w:color w:val="auto"/>
          <w:sz w:val="16"/>
          <w:szCs w:val="16"/>
          <w:shd w:val="clear" w:color="auto" w:fill="F7FAFF"/>
          <w:lang w:val="ru-BY" w:eastAsia="ru-BY"/>
        </w:rPr>
        <w:t>isset</w:t>
      </w:r>
      <w:r w:rsidRPr="006E3D4F">
        <w:rPr>
          <w:rFonts w:ascii="Courier New" w:eastAsia="Times New Roman" w:hAnsi="Courier New" w:cs="Courier New"/>
          <w:color w:val="auto"/>
          <w:sz w:val="16"/>
          <w:szCs w:val="16"/>
          <w:shd w:val="clear" w:color="auto" w:fill="F7FAFF"/>
          <w:lang w:val="ru-BY" w:eastAsia="ru-BY"/>
        </w:rPr>
        <w:t>($_SESSION[</w:t>
      </w:r>
      <w:r w:rsidRPr="006E3D4F">
        <w:rPr>
          <w:rFonts w:ascii="Courier New" w:eastAsia="Times New Roman" w:hAnsi="Courier New" w:cs="Courier New"/>
          <w:b/>
          <w:bCs/>
          <w:color w:val="auto"/>
          <w:sz w:val="16"/>
          <w:szCs w:val="16"/>
          <w:shd w:val="clear" w:color="auto" w:fill="F7FAFF"/>
          <w:lang w:val="ru-BY" w:eastAsia="ru-BY"/>
        </w:rPr>
        <w:t>"logged_user"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unset</w:t>
      </w:r>
      <w:r w:rsidRPr="006E3D4F">
        <w:rPr>
          <w:rFonts w:ascii="Courier New" w:eastAsia="Times New Roman" w:hAnsi="Courier New" w:cs="Courier New"/>
          <w:color w:val="auto"/>
          <w:sz w:val="16"/>
          <w:szCs w:val="16"/>
          <w:shd w:val="clear" w:color="auto" w:fill="F7FAFF"/>
          <w:lang w:val="ru-BY" w:eastAsia="ru-BY"/>
        </w:rPr>
        <w:t>($_SESSION[</w:t>
      </w:r>
      <w:r w:rsidRPr="006E3D4F">
        <w:rPr>
          <w:rFonts w:ascii="Courier New" w:eastAsia="Times New Roman" w:hAnsi="Courier New" w:cs="Courier New"/>
          <w:b/>
          <w:bCs/>
          <w:color w:val="auto"/>
          <w:sz w:val="16"/>
          <w:szCs w:val="16"/>
          <w:shd w:val="clear" w:color="auto" w:fill="F7FAFF"/>
          <w:lang w:val="ru-BY" w:eastAsia="ru-BY"/>
        </w:rPr>
        <w:t>"logged_user"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testGetTotalPriceCartNotArrayInvalidArgumentException()</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expectException</w:t>
      </w:r>
      <w:r w:rsidRPr="006E3D4F">
        <w:rPr>
          <w:rFonts w:ascii="Courier New" w:eastAsia="Times New Roman" w:hAnsi="Courier New" w:cs="Courier New"/>
          <w:color w:val="auto"/>
          <w:sz w:val="16"/>
          <w:szCs w:val="16"/>
          <w:shd w:val="clear" w:color="auto" w:fill="F7FAFF"/>
          <w:lang w:val="ru-BY" w:eastAsia="ru-BY"/>
        </w:rPr>
        <w:t>(InvalidArgumentException::</w:t>
      </w:r>
      <w:r w:rsidRPr="006E3D4F">
        <w:rPr>
          <w:rFonts w:ascii="Courier New" w:eastAsia="Times New Roman" w:hAnsi="Courier New" w:cs="Courier New"/>
          <w:b/>
          <w:bCs/>
          <w:color w:val="auto"/>
          <w:sz w:val="16"/>
          <w:szCs w:val="16"/>
          <w:shd w:val="clear" w:color="auto" w:fill="F7FAFF"/>
          <w:lang w:val="ru-BY" w:eastAsia="ru-BY"/>
        </w:rPr>
        <w:t>class</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2;</w:t>
      </w:r>
      <w:r w:rsidRPr="006E3D4F">
        <w:rPr>
          <w:rFonts w:ascii="Courier New" w:eastAsia="Times New Roman" w:hAnsi="Courier New" w:cs="Courier New"/>
          <w:color w:val="auto"/>
          <w:sz w:val="16"/>
          <w:szCs w:val="16"/>
          <w:shd w:val="clear" w:color="auto" w:fill="F7FAFF"/>
          <w:lang w:val="ru-BY" w:eastAsia="ru-BY"/>
        </w:rPr>
        <w:br/>
        <w:t xml:space="preserve">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testGetTotalPriceCartEmptyArrayZero()</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w:t>
      </w:r>
      <w:r w:rsidRPr="006E3D4F">
        <w:rPr>
          <w:rFonts w:ascii="Courier New" w:eastAsia="Times New Roman" w:hAnsi="Courier New" w:cs="Courier New"/>
          <w:b/>
          <w:bCs/>
          <w:color w:val="auto"/>
          <w:sz w:val="16"/>
          <w:szCs w:val="16"/>
          <w:shd w:val="clear" w:color="auto" w:fill="F7FAFF"/>
          <w:lang w:val="ru-BY" w:eastAsia="ru-BY"/>
        </w:rPr>
        <w:t>array</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$expected = 0;</w:t>
      </w:r>
      <w:r w:rsidRPr="006E3D4F">
        <w:rPr>
          <w:rFonts w:ascii="Courier New" w:eastAsia="Times New Roman" w:hAnsi="Courier New" w:cs="Courier New"/>
          <w:color w:val="auto"/>
          <w:sz w:val="16"/>
          <w:szCs w:val="16"/>
          <w:shd w:val="clear" w:color="auto" w:fill="F7FAFF"/>
          <w:lang w:val="ru-BY" w:eastAsia="ru-BY"/>
        </w:rPr>
        <w:br/>
        <w:t xml:space="preserve">        $actual =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assertEquals</w:t>
      </w:r>
      <w:r w:rsidRPr="006E3D4F">
        <w:rPr>
          <w:rFonts w:ascii="Courier New" w:eastAsia="Times New Roman" w:hAnsi="Courier New" w:cs="Courier New"/>
          <w:color w:val="auto"/>
          <w:sz w:val="16"/>
          <w:szCs w:val="16"/>
          <w:shd w:val="clear" w:color="auto" w:fill="F7FAFF"/>
          <w:lang w:val="ru-BY" w:eastAsia="ru-BY"/>
        </w:rPr>
        <w:t>($expected, $actual);</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testGetTotalPriceCartArrayWithoutCartRecordsZero()</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w:t>
      </w:r>
      <w:r w:rsidRPr="006E3D4F">
        <w:rPr>
          <w:rFonts w:ascii="Courier New" w:eastAsia="Times New Roman" w:hAnsi="Courier New" w:cs="Courier New"/>
          <w:b/>
          <w:bCs/>
          <w:color w:val="auto"/>
          <w:sz w:val="16"/>
          <w:szCs w:val="16"/>
          <w:shd w:val="clear" w:color="auto" w:fill="F7FAFF"/>
          <w:lang w:val="ru-BY" w:eastAsia="ru-BY"/>
        </w:rPr>
        <w:t>array</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b/>
          <w:bCs/>
          <w:color w:val="auto"/>
          <w:sz w:val="16"/>
          <w:szCs w:val="16"/>
          <w:shd w:val="clear" w:color="auto" w:fill="F7FAFF"/>
          <w:lang w:val="ru-BY" w:eastAsia="ru-BY"/>
        </w:rPr>
        <w:t>"lalala"</w:t>
      </w:r>
      <w:r w:rsidRPr="006E3D4F">
        <w:rPr>
          <w:rFonts w:ascii="Courier New" w:eastAsia="Times New Roman" w:hAnsi="Courier New" w:cs="Courier New"/>
          <w:color w:val="auto"/>
          <w:sz w:val="16"/>
          <w:szCs w:val="16"/>
          <w:shd w:val="clear" w:color="auto" w:fill="F7FAFF"/>
          <w:lang w:val="ru-BY" w:eastAsia="ru-BY"/>
        </w:rPr>
        <w:t>, 34);</w:t>
      </w:r>
      <w:r w:rsidRPr="006E3D4F">
        <w:rPr>
          <w:rFonts w:ascii="Courier New" w:eastAsia="Times New Roman" w:hAnsi="Courier New" w:cs="Courier New"/>
          <w:color w:val="auto"/>
          <w:sz w:val="16"/>
          <w:szCs w:val="16"/>
          <w:shd w:val="clear" w:color="auto" w:fill="F7FAFF"/>
          <w:lang w:val="ru-BY" w:eastAsia="ru-BY"/>
        </w:rPr>
        <w:br/>
        <w:t xml:space="preserve">        $expected = 0;</w:t>
      </w:r>
      <w:r w:rsidRPr="006E3D4F">
        <w:rPr>
          <w:rFonts w:ascii="Courier New" w:eastAsia="Times New Roman" w:hAnsi="Courier New" w:cs="Courier New"/>
          <w:color w:val="auto"/>
          <w:sz w:val="16"/>
          <w:szCs w:val="16"/>
          <w:shd w:val="clear" w:color="auto" w:fill="F7FAFF"/>
          <w:lang w:val="ru-BY" w:eastAsia="ru-BY"/>
        </w:rPr>
        <w:br/>
        <w:t xml:space="preserve">        $actual =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assertEquals</w:t>
      </w:r>
      <w:r w:rsidRPr="006E3D4F">
        <w:rPr>
          <w:rFonts w:ascii="Courier New" w:eastAsia="Times New Roman" w:hAnsi="Courier New" w:cs="Courier New"/>
          <w:color w:val="auto"/>
          <w:sz w:val="16"/>
          <w:szCs w:val="16"/>
          <w:shd w:val="clear" w:color="auto" w:fill="F7FAFF"/>
          <w:lang w:val="ru-BY" w:eastAsia="ru-BY"/>
        </w:rPr>
        <w:t>($expected, $actual);</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public function </w:t>
      </w:r>
      <w:r w:rsidRPr="006E3D4F">
        <w:rPr>
          <w:rFonts w:ascii="Courier New" w:eastAsia="Times New Roman" w:hAnsi="Courier New" w:cs="Courier New"/>
          <w:color w:val="auto"/>
          <w:sz w:val="16"/>
          <w:szCs w:val="16"/>
          <w:shd w:val="clear" w:color="auto" w:fill="F7FAFF"/>
          <w:lang w:val="ru-BY" w:eastAsia="ru-BY"/>
        </w:rPr>
        <w:t>testGetTotalPriceCartArrayWithFiveProductsPriceThirteenResultSixtyFive()</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 xml:space="preserve">        $cashier = Cashier::</w:t>
      </w:r>
      <w:r w:rsidRPr="006E3D4F">
        <w:rPr>
          <w:rFonts w:ascii="Courier New" w:eastAsia="Times New Roman" w:hAnsi="Courier New" w:cs="Courier New"/>
          <w:i/>
          <w:iCs/>
          <w:color w:val="auto"/>
          <w:sz w:val="16"/>
          <w:szCs w:val="16"/>
          <w:shd w:val="clear" w:color="auto" w:fill="F7FAFF"/>
          <w:lang w:val="ru-BY" w:eastAsia="ru-BY"/>
        </w:rPr>
        <w:t>getCashier</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$cart = </w:t>
      </w:r>
      <w:r w:rsidRPr="006E3D4F">
        <w:rPr>
          <w:rFonts w:ascii="Courier New" w:eastAsia="Times New Roman" w:hAnsi="Courier New" w:cs="Courier New"/>
          <w:b/>
          <w:bCs/>
          <w:color w:val="auto"/>
          <w:sz w:val="16"/>
          <w:szCs w:val="16"/>
          <w:shd w:val="clear" w:color="auto" w:fill="F7FAFF"/>
          <w:lang w:val="ru-BY" w:eastAsia="ru-BY"/>
        </w:rPr>
        <w:t>array</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b/>
          <w:bCs/>
          <w:color w:val="auto"/>
          <w:sz w:val="16"/>
          <w:szCs w:val="16"/>
          <w:shd w:val="clear" w:color="auto" w:fill="F7FAFF"/>
          <w:lang w:val="ru-BY" w:eastAsia="ru-BY"/>
        </w:rPr>
        <w:t xml:space="preserve">new </w:t>
      </w:r>
      <w:r w:rsidRPr="006E3D4F">
        <w:rPr>
          <w:rFonts w:ascii="Courier New" w:eastAsia="Times New Roman" w:hAnsi="Courier New" w:cs="Courier New"/>
          <w:color w:val="auto"/>
          <w:sz w:val="16"/>
          <w:szCs w:val="16"/>
          <w:shd w:val="clear" w:color="auto" w:fill="F7FAFF"/>
          <w:lang w:val="ru-BY" w:eastAsia="ru-BY"/>
        </w:rPr>
        <w:t>CartRecord</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 xml:space="preserve">new </w:t>
      </w:r>
      <w:r w:rsidRPr="006E3D4F">
        <w:rPr>
          <w:rFonts w:ascii="Courier New" w:eastAsia="Times New Roman" w:hAnsi="Courier New" w:cs="Courier New"/>
          <w:color w:val="auto"/>
          <w:sz w:val="16"/>
          <w:szCs w:val="16"/>
          <w:shd w:val="clear" w:color="auto" w:fill="F7FAFF"/>
          <w:lang w:val="ru-BY" w:eastAsia="ru-BY"/>
        </w:rPr>
        <w:t xml:space="preserve">Product(12, </w:t>
      </w:r>
      <w:r w:rsidRPr="006E3D4F">
        <w:rPr>
          <w:rFonts w:ascii="Courier New" w:eastAsia="Times New Roman" w:hAnsi="Courier New" w:cs="Courier New"/>
          <w:b/>
          <w:bCs/>
          <w:color w:val="auto"/>
          <w:sz w:val="16"/>
          <w:szCs w:val="16"/>
          <w:shd w:val="clear" w:color="auto" w:fill="F7FAFF"/>
          <w:lang w:val="ru-BY" w:eastAsia="ru-BY"/>
        </w:rPr>
        <w:t>"i5 3570"</w:t>
      </w:r>
      <w:r w:rsidRPr="006E3D4F">
        <w:rPr>
          <w:rFonts w:ascii="Courier New" w:eastAsia="Times New Roman" w:hAnsi="Courier New" w:cs="Courier New"/>
          <w:color w:val="auto"/>
          <w:sz w:val="16"/>
          <w:szCs w:val="16"/>
          <w:shd w:val="clear" w:color="auto" w:fill="F7FAFF"/>
          <w:lang w:val="ru-BY" w:eastAsia="ru-BY"/>
        </w:rPr>
        <w:t xml:space="preserve">, </w:t>
      </w:r>
      <w:r w:rsidRPr="006E3D4F">
        <w:rPr>
          <w:rFonts w:ascii="Courier New" w:eastAsia="Times New Roman" w:hAnsi="Courier New" w:cs="Courier New"/>
          <w:b/>
          <w:bCs/>
          <w:color w:val="auto"/>
          <w:sz w:val="16"/>
          <w:szCs w:val="16"/>
          <w:shd w:val="clear" w:color="auto" w:fill="F7FAFF"/>
          <w:lang w:val="ru-BY" w:eastAsia="ru-BY"/>
        </w:rPr>
        <w:t xml:space="preserve">new </w:t>
      </w:r>
      <w:r w:rsidRPr="006E3D4F">
        <w:rPr>
          <w:rFonts w:ascii="Courier New" w:eastAsia="Times New Roman" w:hAnsi="Courier New" w:cs="Courier New"/>
          <w:color w:val="auto"/>
          <w:sz w:val="16"/>
          <w:szCs w:val="16"/>
          <w:shd w:val="clear" w:color="auto" w:fill="F7FAFF"/>
          <w:lang w:val="ru-BY" w:eastAsia="ru-BY"/>
        </w:rPr>
        <w:t xml:space="preserve">Category(11, </w:t>
      </w:r>
      <w:r w:rsidRPr="006E3D4F">
        <w:rPr>
          <w:rFonts w:ascii="Courier New" w:eastAsia="Times New Roman" w:hAnsi="Courier New" w:cs="Courier New"/>
          <w:b/>
          <w:bCs/>
          <w:color w:val="auto"/>
          <w:sz w:val="16"/>
          <w:szCs w:val="16"/>
          <w:shd w:val="clear" w:color="auto" w:fill="F7FAFF"/>
          <w:lang w:val="ru-BY" w:eastAsia="ru-BY"/>
        </w:rPr>
        <w:t>"CPU"</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color w:val="auto"/>
          <w:sz w:val="16"/>
          <w:szCs w:val="16"/>
          <w:shd w:val="clear" w:color="auto" w:fill="F7FAFF"/>
          <w:lang w:val="ru-BY" w:eastAsia="ru-BY"/>
        </w:rPr>
        <w:br/>
        <w:t xml:space="preserve">            13, </w:t>
      </w:r>
      <w:r w:rsidRPr="006E3D4F">
        <w:rPr>
          <w:rFonts w:ascii="Courier New" w:eastAsia="Times New Roman" w:hAnsi="Courier New" w:cs="Courier New"/>
          <w:b/>
          <w:bCs/>
          <w:color w:val="auto"/>
          <w:sz w:val="16"/>
          <w:szCs w:val="16"/>
          <w:shd w:val="clear" w:color="auto" w:fill="F7FAFF"/>
          <w:lang w:val="ru-BY" w:eastAsia="ru-BY"/>
        </w:rPr>
        <w:t>"3-th gen"</w:t>
      </w:r>
      <w:r w:rsidRPr="006E3D4F">
        <w:rPr>
          <w:rFonts w:ascii="Courier New" w:eastAsia="Times New Roman" w:hAnsi="Courier New" w:cs="Courier New"/>
          <w:color w:val="auto"/>
          <w:sz w:val="16"/>
          <w:szCs w:val="16"/>
          <w:shd w:val="clear" w:color="auto" w:fill="F7FAFF"/>
          <w:lang w:val="ru-BY" w:eastAsia="ru-BY"/>
        </w:rPr>
        <w:t>), 5));</w:t>
      </w:r>
      <w:r w:rsidRPr="006E3D4F">
        <w:rPr>
          <w:rFonts w:ascii="Courier New" w:eastAsia="Times New Roman" w:hAnsi="Courier New" w:cs="Courier New"/>
          <w:color w:val="auto"/>
          <w:sz w:val="16"/>
          <w:szCs w:val="16"/>
          <w:shd w:val="clear" w:color="auto" w:fill="F7FAFF"/>
          <w:lang w:val="ru-BY" w:eastAsia="ru-BY"/>
        </w:rPr>
        <w:br/>
        <w:t xml:space="preserve">        $expected = 65;</w:t>
      </w:r>
      <w:r w:rsidRPr="006E3D4F">
        <w:rPr>
          <w:rFonts w:ascii="Courier New" w:eastAsia="Times New Roman" w:hAnsi="Courier New" w:cs="Courier New"/>
          <w:color w:val="auto"/>
          <w:sz w:val="16"/>
          <w:szCs w:val="16"/>
          <w:shd w:val="clear" w:color="auto" w:fill="F7FAFF"/>
          <w:lang w:val="ru-BY" w:eastAsia="ru-BY"/>
        </w:rPr>
        <w:br/>
        <w:t xml:space="preserve">        $actual = $cashier-&gt;getTotalPrice($cart);</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b/>
          <w:bCs/>
          <w:color w:val="auto"/>
          <w:sz w:val="16"/>
          <w:szCs w:val="16"/>
          <w:shd w:val="clear" w:color="auto" w:fill="F7FAFF"/>
          <w:lang w:val="ru-BY" w:eastAsia="ru-BY"/>
        </w:rPr>
        <w:t>self</w:t>
      </w:r>
      <w:r w:rsidRPr="006E3D4F">
        <w:rPr>
          <w:rFonts w:ascii="Courier New" w:eastAsia="Times New Roman" w:hAnsi="Courier New" w:cs="Courier New"/>
          <w:color w:val="auto"/>
          <w:sz w:val="16"/>
          <w:szCs w:val="16"/>
          <w:shd w:val="clear" w:color="auto" w:fill="F7FAFF"/>
          <w:lang w:val="ru-BY" w:eastAsia="ru-BY"/>
        </w:rPr>
        <w:t>::</w:t>
      </w:r>
      <w:r w:rsidRPr="006E3D4F">
        <w:rPr>
          <w:rFonts w:ascii="Courier New" w:eastAsia="Times New Roman" w:hAnsi="Courier New" w:cs="Courier New"/>
          <w:i/>
          <w:iCs/>
          <w:color w:val="auto"/>
          <w:sz w:val="16"/>
          <w:szCs w:val="16"/>
          <w:shd w:val="clear" w:color="auto" w:fill="F7FAFF"/>
          <w:lang w:val="ru-BY" w:eastAsia="ru-BY"/>
        </w:rPr>
        <w:t>assertEquals</w:t>
      </w:r>
      <w:r w:rsidRPr="006E3D4F">
        <w:rPr>
          <w:rFonts w:ascii="Courier New" w:eastAsia="Times New Roman" w:hAnsi="Courier New" w:cs="Courier New"/>
          <w:color w:val="auto"/>
          <w:sz w:val="16"/>
          <w:szCs w:val="16"/>
          <w:shd w:val="clear" w:color="auto" w:fill="F7FAFF"/>
          <w:lang w:val="ru-BY" w:eastAsia="ru-BY"/>
        </w:rPr>
        <w:t>($expected, $actual);</w:t>
      </w:r>
      <w:r w:rsidRPr="006E3D4F">
        <w:rPr>
          <w:rFonts w:ascii="Courier New" w:eastAsia="Times New Roman" w:hAnsi="Courier New" w:cs="Courier New"/>
          <w:color w:val="auto"/>
          <w:sz w:val="16"/>
          <w:szCs w:val="16"/>
          <w:shd w:val="clear" w:color="auto" w:fill="F7FAFF"/>
          <w:lang w:val="ru-BY" w:eastAsia="ru-BY"/>
        </w:rPr>
        <w:br/>
        <w:t xml:space="preserve">    }</w:t>
      </w:r>
      <w:r w:rsidRPr="006E3D4F">
        <w:rPr>
          <w:rFonts w:ascii="Courier New" w:eastAsia="Times New Roman" w:hAnsi="Courier New" w:cs="Courier New"/>
          <w:color w:val="auto"/>
          <w:sz w:val="16"/>
          <w:szCs w:val="16"/>
          <w:shd w:val="clear" w:color="auto" w:fill="F7FAFF"/>
          <w:lang w:val="ru-BY" w:eastAsia="ru-BY"/>
        </w:rPr>
        <w:br/>
        <w:t>}</w:t>
      </w:r>
    </w:p>
    <w:p w:rsidR="006E3D4F" w:rsidRPr="006E3D4F" w:rsidRDefault="006E3D4F" w:rsidP="00F54833">
      <w:pPr>
        <w:rPr>
          <w:rFonts w:ascii="Times New Roman" w:hAnsi="Times New Roman" w:cs="Times New Roman"/>
          <w:sz w:val="26"/>
          <w:szCs w:val="26"/>
          <w:lang w:val="ru-BY"/>
        </w:rPr>
      </w:pPr>
    </w:p>
    <w:p w:rsidR="005A3B47" w:rsidRPr="001A2B1A" w:rsidRDefault="001A2B1A" w:rsidP="00F54833">
      <w:pPr>
        <w:rPr>
          <w:rFonts w:ascii="Times New Roman" w:hAnsi="Times New Roman" w:cs="Times New Roman"/>
          <w:sz w:val="26"/>
          <w:szCs w:val="26"/>
        </w:rPr>
      </w:pPr>
      <w:r>
        <w:rPr>
          <w:rFonts w:ascii="Times New Roman" w:hAnsi="Times New Roman" w:cs="Times New Roman"/>
          <w:sz w:val="26"/>
          <w:szCs w:val="26"/>
        </w:rPr>
        <w:t>Category</w:t>
      </w:r>
      <w:r w:rsidR="00876565">
        <w:rPr>
          <w:rFonts w:ascii="Times New Roman" w:hAnsi="Times New Roman" w:cs="Times New Roman"/>
          <w:sz w:val="26"/>
          <w:szCs w:val="26"/>
        </w:rPr>
        <w:t>V</w:t>
      </w:r>
      <w:r>
        <w:rPr>
          <w:rFonts w:ascii="Times New Roman" w:hAnsi="Times New Roman" w:cs="Times New Roman"/>
          <w:sz w:val="26"/>
          <w:szCs w:val="26"/>
        </w:rPr>
        <w:t>erifyer</w:t>
      </w:r>
      <w:r w:rsidR="00876565">
        <w:rPr>
          <w:rFonts w:ascii="Times New Roman" w:hAnsi="Times New Roman" w:cs="Times New Roman"/>
          <w:sz w:val="26"/>
          <w:szCs w:val="26"/>
        </w:rPr>
        <w:t>Test.php</w:t>
      </w:r>
    </w:p>
    <w:p w:rsidR="00876565" w:rsidRPr="00876565" w:rsidRDefault="00876565" w:rsidP="008765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876565">
        <w:rPr>
          <w:rFonts w:ascii="Courier New" w:eastAsia="Times New Roman" w:hAnsi="Courier New" w:cs="Courier New"/>
          <w:b/>
          <w:bCs/>
          <w:color w:val="auto"/>
          <w:sz w:val="16"/>
          <w:szCs w:val="16"/>
          <w:shd w:val="clear" w:color="auto" w:fill="F7FAFF"/>
          <w:lang w:val="ru-BY" w:eastAsia="ru-BY"/>
        </w:rPr>
        <w:t>&lt;?php</w:t>
      </w:r>
      <w:r w:rsidRPr="00876565">
        <w:rPr>
          <w:rFonts w:ascii="Courier New" w:eastAsia="Times New Roman" w:hAnsi="Courier New" w:cs="Courier New"/>
          <w:b/>
          <w:bCs/>
          <w:color w:val="auto"/>
          <w:sz w:val="16"/>
          <w:szCs w:val="16"/>
          <w:shd w:val="clear" w:color="auto" w:fill="F7FAFF"/>
          <w:lang w:val="ru-BY" w:eastAsia="ru-BY"/>
        </w:rPr>
        <w:br/>
      </w:r>
      <w:r w:rsidRPr="00876565">
        <w:rPr>
          <w:rFonts w:ascii="Courier New" w:eastAsia="Times New Roman" w:hAnsi="Courier New" w:cs="Courier New"/>
          <w:b/>
          <w:bCs/>
          <w:color w:val="auto"/>
          <w:sz w:val="16"/>
          <w:szCs w:val="16"/>
          <w:shd w:val="clear" w:color="auto" w:fill="F7FAFF"/>
          <w:lang w:val="ru-BY" w:eastAsia="ru-BY"/>
        </w:rPr>
        <w:br/>
        <w:t xml:space="preserve">require_once </w:t>
      </w:r>
      <w:r w:rsidRPr="00876565">
        <w:rPr>
          <w:rFonts w:ascii="Courier New" w:eastAsia="Times New Roman" w:hAnsi="Courier New" w:cs="Courier New"/>
          <w:b/>
          <w:bCs/>
          <w:i/>
          <w:iCs/>
          <w:color w:val="auto"/>
          <w:sz w:val="16"/>
          <w:szCs w:val="16"/>
          <w:shd w:val="clear" w:color="auto" w:fill="F7FAFF"/>
          <w:lang w:val="ru-BY" w:eastAsia="ru-BY"/>
        </w:rPr>
        <w:t xml:space="preserve">__DIR__ </w:t>
      </w:r>
      <w:r w:rsidRPr="00876565">
        <w:rPr>
          <w:rFonts w:ascii="Courier New" w:eastAsia="Times New Roman" w:hAnsi="Courier New" w:cs="Courier New"/>
          <w:color w:val="auto"/>
          <w:sz w:val="16"/>
          <w:szCs w:val="16"/>
          <w:shd w:val="clear" w:color="auto" w:fill="F7FAFF"/>
          <w:lang w:val="ru-BY" w:eastAsia="ru-BY"/>
        </w:rPr>
        <w:t xml:space="preserve">. </w:t>
      </w:r>
      <w:r w:rsidRPr="00876565">
        <w:rPr>
          <w:rFonts w:ascii="Courier New" w:eastAsia="Times New Roman" w:hAnsi="Courier New" w:cs="Courier New"/>
          <w:b/>
          <w:bCs/>
          <w:color w:val="auto"/>
          <w:sz w:val="16"/>
          <w:szCs w:val="16"/>
          <w:shd w:val="clear" w:color="auto" w:fill="F7FAFF"/>
          <w:lang w:val="ru-BY" w:eastAsia="ru-BY"/>
        </w:rPr>
        <w:t>'\..\..\model\logic\CategoryVerifyer.php'</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b/>
          <w:bCs/>
          <w:color w:val="auto"/>
          <w:sz w:val="16"/>
          <w:szCs w:val="16"/>
          <w:shd w:val="clear" w:color="auto" w:fill="F7FAFF"/>
          <w:lang w:val="ru-BY" w:eastAsia="ru-BY"/>
        </w:rPr>
        <w:t xml:space="preserve">class </w:t>
      </w:r>
      <w:r w:rsidRPr="00876565">
        <w:rPr>
          <w:rFonts w:ascii="Courier New" w:eastAsia="Times New Roman" w:hAnsi="Courier New" w:cs="Courier New"/>
          <w:color w:val="auto"/>
          <w:sz w:val="16"/>
          <w:szCs w:val="16"/>
          <w:shd w:val="clear" w:color="auto" w:fill="F7FAFF"/>
          <w:lang w:val="ru-BY" w:eastAsia="ru-BY"/>
        </w:rPr>
        <w:t xml:space="preserve">CategoryVerifyerTest </w:t>
      </w:r>
      <w:r w:rsidRPr="00876565">
        <w:rPr>
          <w:rFonts w:ascii="Courier New" w:eastAsia="Times New Roman" w:hAnsi="Courier New" w:cs="Courier New"/>
          <w:b/>
          <w:bCs/>
          <w:color w:val="auto"/>
          <w:sz w:val="16"/>
          <w:szCs w:val="16"/>
          <w:shd w:val="clear" w:color="auto" w:fill="F7FAFF"/>
          <w:lang w:val="ru-BY" w:eastAsia="ru-BY"/>
        </w:rPr>
        <w:t xml:space="preserve">extends </w:t>
      </w:r>
      <w:r w:rsidRPr="00876565">
        <w:rPr>
          <w:rFonts w:ascii="Courier New" w:eastAsia="Times New Roman" w:hAnsi="Courier New" w:cs="Courier New"/>
          <w:color w:val="auto"/>
          <w:sz w:val="16"/>
          <w:szCs w:val="16"/>
          <w:shd w:val="clear" w:color="auto" w:fill="F7FAFF"/>
          <w:lang w:val="ru-BY" w:eastAsia="ru-BY"/>
        </w:rPr>
        <w:t>\Codeception\Test\Unit</w:t>
      </w:r>
      <w:r w:rsidRPr="00876565">
        <w:rPr>
          <w:rFonts w:ascii="Courier New" w:eastAsia="Times New Roman" w:hAnsi="Courier New" w:cs="Courier New"/>
          <w:color w:val="auto"/>
          <w:sz w:val="16"/>
          <w:szCs w:val="16"/>
          <w:shd w:val="clear" w:color="auto" w:fill="F7FAFF"/>
          <w:lang w:val="ru-BY" w:eastAsia="ru-BY"/>
        </w:rPr>
        <w:br/>
        <w:t>{</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private $verifyer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protected $tester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protected function </w:t>
      </w:r>
      <w:r w:rsidRPr="00876565">
        <w:rPr>
          <w:rFonts w:ascii="Courier New" w:eastAsia="Times New Roman" w:hAnsi="Courier New" w:cs="Courier New"/>
          <w:color w:val="auto"/>
          <w:sz w:val="16"/>
          <w:szCs w:val="16"/>
          <w:shd w:val="clear" w:color="auto" w:fill="F7FAFF"/>
          <w:lang w:val="ru-BY" w:eastAsia="ru-BY"/>
        </w:rPr>
        <w:t>_before()</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$errors_msg = </w:t>
      </w:r>
      <w:r w:rsidRPr="00876565">
        <w:rPr>
          <w:rFonts w:ascii="Courier New" w:eastAsia="Times New Roman" w:hAnsi="Courier New" w:cs="Courier New"/>
          <w:b/>
          <w:bCs/>
          <w:color w:val="auto"/>
          <w:sz w:val="16"/>
          <w:szCs w:val="16"/>
          <w:shd w:val="clear" w:color="auto" w:fill="F7FAFF"/>
          <w:lang w:val="ru-BY" w:eastAsia="ru-BY"/>
        </w:rPr>
        <w:t>array</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lastRenderedPageBreak/>
        <w:t xml:space="preserve">        $errors_msg[</w:t>
      </w:r>
      <w:r w:rsidRPr="00876565">
        <w:rPr>
          <w:rFonts w:ascii="Courier New" w:eastAsia="Times New Roman" w:hAnsi="Courier New" w:cs="Courier New"/>
          <w:b/>
          <w:bCs/>
          <w:color w:val="auto"/>
          <w:sz w:val="16"/>
          <w:szCs w:val="16"/>
          <w:shd w:val="clear" w:color="auto" w:fill="F7FAFF"/>
          <w:lang w:val="ru-BY" w:eastAsia="ru-BY"/>
        </w:rPr>
        <w:t>"incorrect_name"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"1"</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$errors_msg[</w:t>
      </w:r>
      <w:r w:rsidRPr="00876565">
        <w:rPr>
          <w:rFonts w:ascii="Courier New" w:eastAsia="Times New Roman" w:hAnsi="Courier New" w:cs="Courier New"/>
          <w:b/>
          <w:bCs/>
          <w:color w:val="auto"/>
          <w:sz w:val="16"/>
          <w:szCs w:val="16"/>
          <w:shd w:val="clear" w:color="auto" w:fill="F7FAFF"/>
          <w:lang w:val="ru-BY" w:eastAsia="ru-BY"/>
        </w:rPr>
        <w:t>"double_name"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"2"</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$this-&gt;</w:t>
      </w:r>
      <w:r w:rsidRPr="00876565">
        <w:rPr>
          <w:rFonts w:ascii="Courier New" w:eastAsia="Times New Roman" w:hAnsi="Courier New" w:cs="Courier New"/>
          <w:b/>
          <w:bCs/>
          <w:color w:val="auto"/>
          <w:sz w:val="16"/>
          <w:szCs w:val="16"/>
          <w:shd w:val="clear" w:color="auto" w:fill="F7FAFF"/>
          <w:lang w:val="ru-BY" w:eastAsia="ru-BY"/>
        </w:rPr>
        <w:t xml:space="preserve">verifyer </w:t>
      </w:r>
      <w:r w:rsidRPr="00876565">
        <w:rPr>
          <w:rFonts w:ascii="Courier New" w:eastAsia="Times New Roman" w:hAnsi="Courier New" w:cs="Courier New"/>
          <w:color w:val="auto"/>
          <w:sz w:val="16"/>
          <w:szCs w:val="16"/>
          <w:shd w:val="clear" w:color="auto" w:fill="F7FAFF"/>
          <w:lang w:val="ru-BY" w:eastAsia="ru-BY"/>
        </w:rPr>
        <w:t xml:space="preserve">= </w:t>
      </w:r>
      <w:r w:rsidRPr="00876565">
        <w:rPr>
          <w:rFonts w:ascii="Courier New" w:eastAsia="Times New Roman" w:hAnsi="Courier New" w:cs="Courier New"/>
          <w:b/>
          <w:bCs/>
          <w:color w:val="auto"/>
          <w:sz w:val="16"/>
          <w:szCs w:val="16"/>
          <w:shd w:val="clear" w:color="auto" w:fill="F7FAFF"/>
          <w:lang w:val="ru-BY" w:eastAsia="ru-BY"/>
        </w:rPr>
        <w:t xml:space="preserve">new </w:t>
      </w:r>
      <w:r w:rsidRPr="00876565">
        <w:rPr>
          <w:rFonts w:ascii="Courier New" w:eastAsia="Times New Roman" w:hAnsi="Courier New" w:cs="Courier New"/>
          <w:color w:val="auto"/>
          <w:sz w:val="16"/>
          <w:szCs w:val="16"/>
          <w:shd w:val="clear" w:color="auto" w:fill="F7FAFF"/>
          <w:lang w:val="ru-BY" w:eastAsia="ru-BY"/>
        </w:rPr>
        <w:t>CategoryVerifyer($errors_msg);</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public function </w:t>
      </w:r>
      <w:r w:rsidRPr="00876565">
        <w:rPr>
          <w:rFonts w:ascii="Courier New" w:eastAsia="Times New Roman" w:hAnsi="Courier New" w:cs="Courier New"/>
          <w:color w:val="auto"/>
          <w:sz w:val="16"/>
          <w:szCs w:val="16"/>
          <w:shd w:val="clear" w:color="auto" w:fill="F7FAFF"/>
          <w:lang w:val="ru-BY" w:eastAsia="ru-BY"/>
        </w:rPr>
        <w:t>testCategoryErrorsIncorrectNameMessageOne()</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$res = $this-&gt;make(mysqli_result::</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'fetch_assoc' </w:t>
      </w:r>
      <w:r w:rsidRPr="00876565">
        <w:rPr>
          <w:rFonts w:ascii="Courier New" w:eastAsia="Times New Roman" w:hAnsi="Courier New" w:cs="Courier New"/>
          <w:color w:val="auto"/>
          <w:sz w:val="16"/>
          <w:szCs w:val="16"/>
          <w:shd w:val="clear" w:color="auto" w:fill="F7FAFF"/>
          <w:lang w:val="ru-BY" w:eastAsia="ru-BY"/>
        </w:rPr>
        <w:t xml:space="preserve">=&gt; </w:t>
      </w:r>
      <w:r w:rsidRPr="00876565">
        <w:rPr>
          <w:rFonts w:ascii="Courier New" w:eastAsia="Times New Roman" w:hAnsi="Courier New" w:cs="Courier New"/>
          <w:b/>
          <w:bCs/>
          <w:color w:val="auto"/>
          <w:sz w:val="16"/>
          <w:szCs w:val="16"/>
          <w:shd w:val="clear" w:color="auto" w:fill="F7FAFF"/>
          <w:lang w:val="ru-BY" w:eastAsia="ru-BY"/>
        </w:rPr>
        <w:t>false</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$db = $this-&gt;make(mysqli::</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'query' </w:t>
      </w:r>
      <w:r w:rsidRPr="00876565">
        <w:rPr>
          <w:rFonts w:ascii="Courier New" w:eastAsia="Times New Roman" w:hAnsi="Courier New" w:cs="Courier New"/>
          <w:color w:val="auto"/>
          <w:sz w:val="16"/>
          <w:szCs w:val="16"/>
          <w:shd w:val="clear" w:color="auto" w:fill="F7FAFF"/>
          <w:lang w:val="ru-BY" w:eastAsia="ru-BY"/>
        </w:rPr>
        <w:t>=&gt; $res]);</w:t>
      </w:r>
      <w:r w:rsidRPr="00876565">
        <w:rPr>
          <w:rFonts w:ascii="Courier New" w:eastAsia="Times New Roman" w:hAnsi="Courier New" w:cs="Courier New"/>
          <w:color w:val="auto"/>
          <w:sz w:val="16"/>
          <w:szCs w:val="16"/>
          <w:shd w:val="clear" w:color="auto" w:fill="F7FAFF"/>
          <w:lang w:val="ru-BY" w:eastAsia="ru-BY"/>
        </w:rPr>
        <w:br/>
        <w:t xml:space="preserve">        $name = </w:t>
      </w:r>
      <w:r w:rsidRPr="00876565">
        <w:rPr>
          <w:rFonts w:ascii="Courier New" w:eastAsia="Times New Roman" w:hAnsi="Courier New" w:cs="Courier New"/>
          <w:b/>
          <w:bCs/>
          <w:color w:val="auto"/>
          <w:sz w:val="16"/>
          <w:szCs w:val="16"/>
          <w:shd w:val="clear" w:color="auto" w:fill="F7FAFF"/>
          <w:lang w:val="ru-BY" w:eastAsia="ru-BY"/>
        </w:rPr>
        <w:t>"V"</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$expected = </w:t>
      </w:r>
      <w:r w:rsidRPr="00876565">
        <w:rPr>
          <w:rFonts w:ascii="Courier New" w:eastAsia="Times New Roman" w:hAnsi="Courier New" w:cs="Courier New"/>
          <w:b/>
          <w:bCs/>
          <w:color w:val="auto"/>
          <w:sz w:val="16"/>
          <w:szCs w:val="16"/>
          <w:shd w:val="clear" w:color="auto" w:fill="F7FAFF"/>
          <w:lang w:val="ru-BY" w:eastAsia="ru-BY"/>
        </w:rPr>
        <w:t>"1"</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$actual = $this-&gt;</w:t>
      </w:r>
      <w:r w:rsidRPr="00876565">
        <w:rPr>
          <w:rFonts w:ascii="Courier New" w:eastAsia="Times New Roman" w:hAnsi="Courier New" w:cs="Courier New"/>
          <w:b/>
          <w:bCs/>
          <w:color w:val="auto"/>
          <w:sz w:val="16"/>
          <w:szCs w:val="16"/>
          <w:shd w:val="clear" w:color="auto" w:fill="F7FAFF"/>
          <w:lang w:val="ru-BY" w:eastAsia="ru-BY"/>
        </w:rPr>
        <w:t>verifyer</w:t>
      </w:r>
      <w:r w:rsidRPr="00876565">
        <w:rPr>
          <w:rFonts w:ascii="Courier New" w:eastAsia="Times New Roman" w:hAnsi="Courier New" w:cs="Courier New"/>
          <w:color w:val="auto"/>
          <w:sz w:val="16"/>
          <w:szCs w:val="16"/>
          <w:shd w:val="clear" w:color="auto" w:fill="F7FAFF"/>
          <w:lang w:val="ru-BY" w:eastAsia="ru-BY"/>
        </w:rPr>
        <w:t>-&gt;categoryErrors($name, $db);</w:t>
      </w:r>
      <w:r w:rsidRPr="00876565">
        <w:rPr>
          <w:rFonts w:ascii="Courier New" w:eastAsia="Times New Roman" w:hAnsi="Courier New" w:cs="Courier New"/>
          <w:color w:val="auto"/>
          <w:sz w:val="16"/>
          <w:szCs w:val="16"/>
          <w:shd w:val="clear" w:color="auto" w:fill="F7FAFF"/>
          <w:lang w:val="ru-BY" w:eastAsia="ru-BY"/>
        </w:rPr>
        <w:br/>
        <w:t xml:space="preserve">        $this-&gt;assertEquals($expected, $actual);</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public function </w:t>
      </w:r>
      <w:r w:rsidRPr="00876565">
        <w:rPr>
          <w:rFonts w:ascii="Courier New" w:eastAsia="Times New Roman" w:hAnsi="Courier New" w:cs="Courier New"/>
          <w:color w:val="auto"/>
          <w:sz w:val="16"/>
          <w:szCs w:val="16"/>
          <w:shd w:val="clear" w:color="auto" w:fill="F7FAFF"/>
          <w:lang w:val="ru-BY" w:eastAsia="ru-BY"/>
        </w:rPr>
        <w:t>testCategoryErrorsExistNameMessageTwo()</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$errors_msg = </w:t>
      </w:r>
      <w:r w:rsidRPr="00876565">
        <w:rPr>
          <w:rFonts w:ascii="Courier New" w:eastAsia="Times New Roman" w:hAnsi="Courier New" w:cs="Courier New"/>
          <w:b/>
          <w:bCs/>
          <w:color w:val="auto"/>
          <w:sz w:val="16"/>
          <w:szCs w:val="16"/>
          <w:shd w:val="clear" w:color="auto" w:fill="F7FAFF"/>
          <w:lang w:val="ru-BY" w:eastAsia="ru-BY"/>
        </w:rPr>
        <w:t>array</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$errors_msg[</w:t>
      </w:r>
      <w:r w:rsidRPr="00876565">
        <w:rPr>
          <w:rFonts w:ascii="Courier New" w:eastAsia="Times New Roman" w:hAnsi="Courier New" w:cs="Courier New"/>
          <w:b/>
          <w:bCs/>
          <w:color w:val="auto"/>
          <w:sz w:val="16"/>
          <w:szCs w:val="16"/>
          <w:shd w:val="clear" w:color="auto" w:fill="F7FAFF"/>
          <w:lang w:val="ru-BY" w:eastAsia="ru-BY"/>
        </w:rPr>
        <w:t>"incorrect_name"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"1"</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$errors_msg[</w:t>
      </w:r>
      <w:r w:rsidRPr="00876565">
        <w:rPr>
          <w:rFonts w:ascii="Courier New" w:eastAsia="Times New Roman" w:hAnsi="Courier New" w:cs="Courier New"/>
          <w:b/>
          <w:bCs/>
          <w:color w:val="auto"/>
          <w:sz w:val="16"/>
          <w:szCs w:val="16"/>
          <w:shd w:val="clear" w:color="auto" w:fill="F7FAFF"/>
          <w:lang w:val="ru-BY" w:eastAsia="ru-BY"/>
        </w:rPr>
        <w:t>"double_name"</w:t>
      </w:r>
      <w:r w:rsidRPr="00876565">
        <w:rPr>
          <w:rFonts w:ascii="Courier New" w:eastAsia="Times New Roman" w:hAnsi="Courier New" w:cs="Courier New"/>
          <w:color w:val="auto"/>
          <w:sz w:val="16"/>
          <w:szCs w:val="16"/>
          <w:shd w:val="clear" w:color="auto" w:fill="F7FAFF"/>
          <w:lang w:val="ru-BY" w:eastAsia="ru-BY"/>
        </w:rPr>
        <w:t xml:space="preserve">] = </w:t>
      </w:r>
      <w:r w:rsidRPr="00876565">
        <w:rPr>
          <w:rFonts w:ascii="Courier New" w:eastAsia="Times New Roman" w:hAnsi="Courier New" w:cs="Courier New"/>
          <w:b/>
          <w:bCs/>
          <w:color w:val="auto"/>
          <w:sz w:val="16"/>
          <w:szCs w:val="16"/>
          <w:shd w:val="clear" w:color="auto" w:fill="F7FAFF"/>
          <w:lang w:val="ru-BY" w:eastAsia="ru-BY"/>
        </w:rPr>
        <w:t>"2"</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$verifyer = $this-&gt;construct(CategoryVerifyer::</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[$errors_msg],</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'isExistCategoryName' </w:t>
      </w:r>
      <w:r w:rsidRPr="00876565">
        <w:rPr>
          <w:rFonts w:ascii="Courier New" w:eastAsia="Times New Roman" w:hAnsi="Courier New" w:cs="Courier New"/>
          <w:color w:val="auto"/>
          <w:sz w:val="16"/>
          <w:szCs w:val="16"/>
          <w:shd w:val="clear" w:color="auto" w:fill="F7FAFF"/>
          <w:lang w:val="ru-BY" w:eastAsia="ru-BY"/>
        </w:rPr>
        <w:t xml:space="preserve">=&gt; </w:t>
      </w:r>
      <w:r w:rsidRPr="00876565">
        <w:rPr>
          <w:rFonts w:ascii="Courier New" w:eastAsia="Times New Roman" w:hAnsi="Courier New" w:cs="Courier New"/>
          <w:b/>
          <w:bCs/>
          <w:color w:val="auto"/>
          <w:sz w:val="16"/>
          <w:szCs w:val="16"/>
          <w:shd w:val="clear" w:color="auto" w:fill="F7FAFF"/>
          <w:lang w:val="ru-BY" w:eastAsia="ru-BY"/>
        </w:rPr>
        <w:t>true</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$name = </w:t>
      </w:r>
      <w:r w:rsidRPr="00876565">
        <w:rPr>
          <w:rFonts w:ascii="Courier New" w:eastAsia="Times New Roman" w:hAnsi="Courier New" w:cs="Courier New"/>
          <w:b/>
          <w:bCs/>
          <w:color w:val="auto"/>
          <w:sz w:val="16"/>
          <w:szCs w:val="16"/>
          <w:shd w:val="clear" w:color="auto" w:fill="F7FAFF"/>
          <w:lang w:val="ru-BY" w:eastAsia="ru-BY"/>
        </w:rPr>
        <w:t>"VR"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$expected = </w:t>
      </w:r>
      <w:r w:rsidRPr="00876565">
        <w:rPr>
          <w:rFonts w:ascii="Courier New" w:eastAsia="Times New Roman" w:hAnsi="Courier New" w:cs="Courier New"/>
          <w:b/>
          <w:bCs/>
          <w:color w:val="auto"/>
          <w:sz w:val="16"/>
          <w:szCs w:val="16"/>
          <w:shd w:val="clear" w:color="auto" w:fill="F7FAFF"/>
          <w:lang w:val="ru-BY" w:eastAsia="ru-BY"/>
        </w:rPr>
        <w:t>"2"</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$actual =  $verifyer-&gt;categoryErrors($name, </w:t>
      </w:r>
      <w:r w:rsidRPr="00876565">
        <w:rPr>
          <w:rFonts w:ascii="Courier New" w:eastAsia="Times New Roman" w:hAnsi="Courier New" w:cs="Courier New"/>
          <w:b/>
          <w:bCs/>
          <w:color w:val="auto"/>
          <w:sz w:val="16"/>
          <w:szCs w:val="16"/>
          <w:shd w:val="clear" w:color="auto" w:fill="F7FAFF"/>
          <w:lang w:val="ru-BY" w:eastAsia="ru-BY"/>
        </w:rPr>
        <w:t>null</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$this-&gt;assertEquals($expected, $actual);</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b/>
          <w:bCs/>
          <w:color w:val="auto"/>
          <w:sz w:val="16"/>
          <w:szCs w:val="16"/>
          <w:shd w:val="clear" w:color="auto" w:fill="F7FAFF"/>
          <w:lang w:val="ru-BY" w:eastAsia="ru-BY"/>
        </w:rPr>
        <w:t xml:space="preserve">public function </w:t>
      </w:r>
      <w:r w:rsidRPr="00876565">
        <w:rPr>
          <w:rFonts w:ascii="Courier New" w:eastAsia="Times New Roman" w:hAnsi="Courier New" w:cs="Courier New"/>
          <w:color w:val="auto"/>
          <w:sz w:val="16"/>
          <w:szCs w:val="16"/>
          <w:shd w:val="clear" w:color="auto" w:fill="F7FAFF"/>
          <w:lang w:val="ru-BY" w:eastAsia="ru-BY"/>
        </w:rPr>
        <w:t>testCategoryErrorsValidNameFalse()</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 xml:space="preserve">        $name = </w:t>
      </w:r>
      <w:r w:rsidRPr="00876565">
        <w:rPr>
          <w:rFonts w:ascii="Courier New" w:eastAsia="Times New Roman" w:hAnsi="Courier New" w:cs="Courier New"/>
          <w:b/>
          <w:bCs/>
          <w:color w:val="auto"/>
          <w:sz w:val="16"/>
          <w:szCs w:val="16"/>
          <w:shd w:val="clear" w:color="auto" w:fill="F7FAFF"/>
          <w:lang w:val="ru-BY" w:eastAsia="ru-BY"/>
        </w:rPr>
        <w:t>"VR"</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$res = $this-&gt;make(mysqli_result::</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'fetch_assoc' </w:t>
      </w:r>
      <w:r w:rsidRPr="00876565">
        <w:rPr>
          <w:rFonts w:ascii="Courier New" w:eastAsia="Times New Roman" w:hAnsi="Courier New" w:cs="Courier New"/>
          <w:color w:val="auto"/>
          <w:sz w:val="16"/>
          <w:szCs w:val="16"/>
          <w:shd w:val="clear" w:color="auto" w:fill="F7FAFF"/>
          <w:lang w:val="ru-BY" w:eastAsia="ru-BY"/>
        </w:rPr>
        <w:t xml:space="preserve">=&gt; </w:t>
      </w:r>
      <w:r w:rsidRPr="00876565">
        <w:rPr>
          <w:rFonts w:ascii="Courier New" w:eastAsia="Times New Roman" w:hAnsi="Courier New" w:cs="Courier New"/>
          <w:b/>
          <w:bCs/>
          <w:color w:val="auto"/>
          <w:sz w:val="16"/>
          <w:szCs w:val="16"/>
          <w:shd w:val="clear" w:color="auto" w:fill="F7FAFF"/>
          <w:lang w:val="ru-BY" w:eastAsia="ru-BY"/>
        </w:rPr>
        <w:t>false</w:t>
      </w:r>
      <w:r w:rsidRPr="00876565">
        <w:rPr>
          <w:rFonts w:ascii="Courier New" w:eastAsia="Times New Roman" w:hAnsi="Courier New" w:cs="Courier New"/>
          <w:color w:val="auto"/>
          <w:sz w:val="16"/>
          <w:szCs w:val="16"/>
          <w:shd w:val="clear" w:color="auto" w:fill="F7FAFF"/>
          <w:lang w:val="ru-BY" w:eastAsia="ru-BY"/>
        </w:rPr>
        <w:t>]);</w:t>
      </w:r>
      <w:r w:rsidRPr="00876565">
        <w:rPr>
          <w:rFonts w:ascii="Courier New" w:eastAsia="Times New Roman" w:hAnsi="Courier New" w:cs="Courier New"/>
          <w:color w:val="auto"/>
          <w:sz w:val="16"/>
          <w:szCs w:val="16"/>
          <w:shd w:val="clear" w:color="auto" w:fill="F7FAFF"/>
          <w:lang w:val="ru-BY" w:eastAsia="ru-BY"/>
        </w:rPr>
        <w:br/>
        <w:t xml:space="preserve">        $db = $this-&gt;make(mysqli::</w:t>
      </w:r>
      <w:r w:rsidRPr="00876565">
        <w:rPr>
          <w:rFonts w:ascii="Courier New" w:eastAsia="Times New Roman" w:hAnsi="Courier New" w:cs="Courier New"/>
          <w:b/>
          <w:bCs/>
          <w:color w:val="auto"/>
          <w:sz w:val="16"/>
          <w:szCs w:val="16"/>
          <w:shd w:val="clear" w:color="auto" w:fill="F7FAFF"/>
          <w:lang w:val="ru-BY" w:eastAsia="ru-BY"/>
        </w:rPr>
        <w:t>class</w:t>
      </w:r>
      <w:r w:rsidRPr="00876565">
        <w:rPr>
          <w:rFonts w:ascii="Courier New" w:eastAsia="Times New Roman" w:hAnsi="Courier New" w:cs="Courier New"/>
          <w:color w:val="auto"/>
          <w:sz w:val="16"/>
          <w:szCs w:val="16"/>
          <w:shd w:val="clear" w:color="auto" w:fill="F7FAFF"/>
          <w:lang w:val="ru-BY" w:eastAsia="ru-BY"/>
        </w:rPr>
        <w:t>, [</w:t>
      </w:r>
      <w:r w:rsidRPr="00876565">
        <w:rPr>
          <w:rFonts w:ascii="Courier New" w:eastAsia="Times New Roman" w:hAnsi="Courier New" w:cs="Courier New"/>
          <w:b/>
          <w:bCs/>
          <w:color w:val="auto"/>
          <w:sz w:val="16"/>
          <w:szCs w:val="16"/>
          <w:shd w:val="clear" w:color="auto" w:fill="F7FAFF"/>
          <w:lang w:val="ru-BY" w:eastAsia="ru-BY"/>
        </w:rPr>
        <w:t xml:space="preserve">'query' </w:t>
      </w:r>
      <w:r w:rsidRPr="00876565">
        <w:rPr>
          <w:rFonts w:ascii="Courier New" w:eastAsia="Times New Roman" w:hAnsi="Courier New" w:cs="Courier New"/>
          <w:color w:val="auto"/>
          <w:sz w:val="16"/>
          <w:szCs w:val="16"/>
          <w:shd w:val="clear" w:color="auto" w:fill="F7FAFF"/>
          <w:lang w:val="ru-BY" w:eastAsia="ru-BY"/>
        </w:rPr>
        <w:t>=&gt; $res]);</w:t>
      </w:r>
      <w:r w:rsidRPr="00876565">
        <w:rPr>
          <w:rFonts w:ascii="Courier New" w:eastAsia="Times New Roman" w:hAnsi="Courier New" w:cs="Courier New"/>
          <w:color w:val="auto"/>
          <w:sz w:val="16"/>
          <w:szCs w:val="16"/>
          <w:shd w:val="clear" w:color="auto" w:fill="F7FAFF"/>
          <w:lang w:val="ru-BY" w:eastAsia="ru-BY"/>
        </w:rPr>
        <w:br/>
        <w:t xml:space="preserve">        $actual = $this-&gt;</w:t>
      </w:r>
      <w:r w:rsidRPr="00876565">
        <w:rPr>
          <w:rFonts w:ascii="Courier New" w:eastAsia="Times New Roman" w:hAnsi="Courier New" w:cs="Courier New"/>
          <w:b/>
          <w:bCs/>
          <w:color w:val="auto"/>
          <w:sz w:val="16"/>
          <w:szCs w:val="16"/>
          <w:shd w:val="clear" w:color="auto" w:fill="F7FAFF"/>
          <w:lang w:val="ru-BY" w:eastAsia="ru-BY"/>
        </w:rPr>
        <w:t>verifyer</w:t>
      </w:r>
      <w:r w:rsidRPr="00876565">
        <w:rPr>
          <w:rFonts w:ascii="Courier New" w:eastAsia="Times New Roman" w:hAnsi="Courier New" w:cs="Courier New"/>
          <w:color w:val="auto"/>
          <w:sz w:val="16"/>
          <w:szCs w:val="16"/>
          <w:shd w:val="clear" w:color="auto" w:fill="F7FAFF"/>
          <w:lang w:val="ru-BY" w:eastAsia="ru-BY"/>
        </w:rPr>
        <w:t>-&gt;categoryErrors($name, $db);</w:t>
      </w:r>
      <w:r w:rsidRPr="00876565">
        <w:rPr>
          <w:rFonts w:ascii="Courier New" w:eastAsia="Times New Roman" w:hAnsi="Courier New" w:cs="Courier New"/>
          <w:color w:val="auto"/>
          <w:sz w:val="16"/>
          <w:szCs w:val="16"/>
          <w:shd w:val="clear" w:color="auto" w:fill="F7FAFF"/>
          <w:lang w:val="ru-BY" w:eastAsia="ru-BY"/>
        </w:rPr>
        <w:br/>
        <w:t xml:space="preserve">        $this-&gt;assertFalse($actual);</w:t>
      </w:r>
      <w:r w:rsidRPr="00876565">
        <w:rPr>
          <w:rFonts w:ascii="Courier New" w:eastAsia="Times New Roman" w:hAnsi="Courier New" w:cs="Courier New"/>
          <w:color w:val="auto"/>
          <w:sz w:val="16"/>
          <w:szCs w:val="16"/>
          <w:shd w:val="clear" w:color="auto" w:fill="F7FAFF"/>
          <w:lang w:val="ru-BY" w:eastAsia="ru-BY"/>
        </w:rPr>
        <w:br/>
        <w:t xml:space="preserve">    }</w:t>
      </w:r>
      <w:r w:rsidRPr="00876565">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5A3B47" w:rsidRPr="004B7DC3" w:rsidRDefault="004B7DC3" w:rsidP="00F54833">
      <w:pPr>
        <w:rPr>
          <w:rFonts w:ascii="Times New Roman" w:hAnsi="Times New Roman" w:cs="Times New Roman"/>
          <w:sz w:val="26"/>
          <w:szCs w:val="26"/>
        </w:rPr>
      </w:pPr>
      <w:r>
        <w:rPr>
          <w:rFonts w:ascii="Times New Roman" w:hAnsi="Times New Roman" w:cs="Times New Roman"/>
          <w:sz w:val="26"/>
          <w:szCs w:val="26"/>
        </w:rPr>
        <w:t>FaceControlTest.php</w:t>
      </w:r>
    </w:p>
    <w:p w:rsidR="004B7DC3" w:rsidRPr="004B7DC3" w:rsidRDefault="004B7DC3" w:rsidP="004B7D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4B7DC3">
        <w:rPr>
          <w:rFonts w:ascii="Courier New" w:eastAsia="Times New Roman" w:hAnsi="Courier New" w:cs="Courier New"/>
          <w:b/>
          <w:bCs/>
          <w:color w:val="auto"/>
          <w:sz w:val="16"/>
          <w:szCs w:val="16"/>
          <w:shd w:val="clear" w:color="auto" w:fill="F7FAFF"/>
          <w:lang w:val="ru-BY" w:eastAsia="ru-BY"/>
        </w:rPr>
        <w:t>&lt;?php</w:t>
      </w:r>
      <w:r w:rsidRPr="004B7DC3">
        <w:rPr>
          <w:rFonts w:ascii="Courier New" w:eastAsia="Times New Roman" w:hAnsi="Courier New" w:cs="Courier New"/>
          <w:b/>
          <w:bCs/>
          <w:color w:val="auto"/>
          <w:sz w:val="16"/>
          <w:szCs w:val="16"/>
          <w:shd w:val="clear" w:color="auto" w:fill="F7FAFF"/>
          <w:lang w:val="ru-BY" w:eastAsia="ru-BY"/>
        </w:rPr>
        <w:br/>
      </w:r>
      <w:r w:rsidRPr="004B7DC3">
        <w:rPr>
          <w:rFonts w:ascii="Courier New" w:eastAsia="Times New Roman" w:hAnsi="Courier New" w:cs="Courier New"/>
          <w:b/>
          <w:bCs/>
          <w:color w:val="auto"/>
          <w:sz w:val="16"/>
          <w:szCs w:val="16"/>
          <w:shd w:val="clear" w:color="auto" w:fill="F7FAFF"/>
          <w:lang w:val="ru-BY" w:eastAsia="ru-BY"/>
        </w:rPr>
        <w:br/>
        <w:t xml:space="preserve">require_once </w:t>
      </w:r>
      <w:r w:rsidRPr="004B7DC3">
        <w:rPr>
          <w:rFonts w:ascii="Courier New" w:eastAsia="Times New Roman" w:hAnsi="Courier New" w:cs="Courier New"/>
          <w:b/>
          <w:bCs/>
          <w:i/>
          <w:iCs/>
          <w:color w:val="auto"/>
          <w:sz w:val="16"/>
          <w:szCs w:val="16"/>
          <w:shd w:val="clear" w:color="auto" w:fill="F7FAFF"/>
          <w:lang w:val="ru-BY" w:eastAsia="ru-BY"/>
        </w:rPr>
        <w:t xml:space="preserve">__DIR__ </w:t>
      </w:r>
      <w:r w:rsidRPr="004B7DC3">
        <w:rPr>
          <w:rFonts w:ascii="Courier New" w:eastAsia="Times New Roman" w:hAnsi="Courier New" w:cs="Courier New"/>
          <w:color w:val="auto"/>
          <w:sz w:val="16"/>
          <w:szCs w:val="16"/>
          <w:shd w:val="clear" w:color="auto" w:fill="F7FAFF"/>
          <w:lang w:val="ru-BY" w:eastAsia="ru-BY"/>
        </w:rPr>
        <w:t xml:space="preserve">. </w:t>
      </w:r>
      <w:r w:rsidRPr="004B7DC3">
        <w:rPr>
          <w:rFonts w:ascii="Courier New" w:eastAsia="Times New Roman" w:hAnsi="Courier New" w:cs="Courier New"/>
          <w:b/>
          <w:bCs/>
          <w:color w:val="auto"/>
          <w:sz w:val="16"/>
          <w:szCs w:val="16"/>
          <w:shd w:val="clear" w:color="auto" w:fill="F7FAFF"/>
          <w:lang w:val="ru-BY" w:eastAsia="ru-BY"/>
        </w:rPr>
        <w:t>'\..\..\model\logic\FaceControl.php'</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b/>
          <w:bCs/>
          <w:color w:val="auto"/>
          <w:sz w:val="16"/>
          <w:szCs w:val="16"/>
          <w:shd w:val="clear" w:color="auto" w:fill="F7FAFF"/>
          <w:lang w:val="ru-BY" w:eastAsia="ru-BY"/>
        </w:rPr>
        <w:t xml:space="preserve">class </w:t>
      </w:r>
      <w:r w:rsidRPr="004B7DC3">
        <w:rPr>
          <w:rFonts w:ascii="Courier New" w:eastAsia="Times New Roman" w:hAnsi="Courier New" w:cs="Courier New"/>
          <w:color w:val="auto"/>
          <w:sz w:val="16"/>
          <w:szCs w:val="16"/>
          <w:shd w:val="clear" w:color="auto" w:fill="F7FAFF"/>
          <w:lang w:val="ru-BY" w:eastAsia="ru-BY"/>
        </w:rPr>
        <w:t xml:space="preserve">FaceControlTest </w:t>
      </w:r>
      <w:r w:rsidRPr="004B7DC3">
        <w:rPr>
          <w:rFonts w:ascii="Courier New" w:eastAsia="Times New Roman" w:hAnsi="Courier New" w:cs="Courier New"/>
          <w:b/>
          <w:bCs/>
          <w:color w:val="auto"/>
          <w:sz w:val="16"/>
          <w:szCs w:val="16"/>
          <w:shd w:val="clear" w:color="auto" w:fill="F7FAFF"/>
          <w:lang w:val="ru-BY" w:eastAsia="ru-BY"/>
        </w:rPr>
        <w:t xml:space="preserve">extends </w:t>
      </w:r>
      <w:r w:rsidRPr="004B7DC3">
        <w:rPr>
          <w:rFonts w:ascii="Courier New" w:eastAsia="Times New Roman" w:hAnsi="Courier New" w:cs="Courier New"/>
          <w:color w:val="auto"/>
          <w:sz w:val="16"/>
          <w:szCs w:val="16"/>
          <w:shd w:val="clear" w:color="auto" w:fill="F7FAFF"/>
          <w:lang w:val="ru-BY" w:eastAsia="ru-BY"/>
        </w:rPr>
        <w:t>\Codeception\Test\Unit</w:t>
      </w:r>
      <w:r w:rsidRPr="004B7DC3">
        <w:rPr>
          <w:rFonts w:ascii="Courier New" w:eastAsia="Times New Roman" w:hAnsi="Courier New" w:cs="Courier New"/>
          <w:color w:val="auto"/>
          <w:sz w:val="16"/>
          <w:szCs w:val="16"/>
          <w:shd w:val="clear" w:color="auto" w:fill="F7FAFF"/>
          <w:lang w:val="ru-BY" w:eastAsia="ru-BY"/>
        </w:rPr>
        <w:br/>
        <w:t>{</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protected function </w:t>
      </w:r>
      <w:r w:rsidRPr="004B7DC3">
        <w:rPr>
          <w:rFonts w:ascii="Courier New" w:eastAsia="Times New Roman" w:hAnsi="Courier New" w:cs="Courier New"/>
          <w:color w:val="auto"/>
          <w:sz w:val="16"/>
          <w:szCs w:val="16"/>
          <w:shd w:val="clear" w:color="auto" w:fill="F7FAFF"/>
          <w:lang w:val="ru-BY" w:eastAsia="ru-BY"/>
        </w:rPr>
        <w:t>_after()</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if </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b/>
          <w:bCs/>
          <w:color w:val="auto"/>
          <w:sz w:val="16"/>
          <w:szCs w:val="16"/>
          <w:shd w:val="clear" w:color="auto" w:fill="F7FAFF"/>
          <w:lang w:val="ru-BY" w:eastAsia="ru-BY"/>
        </w:rPr>
        <w:t>isset</w:t>
      </w:r>
      <w:r w:rsidRPr="004B7DC3">
        <w:rPr>
          <w:rFonts w:ascii="Courier New" w:eastAsia="Times New Roman" w:hAnsi="Courier New" w:cs="Courier New"/>
          <w:color w:val="auto"/>
          <w:sz w:val="16"/>
          <w:szCs w:val="16"/>
          <w:shd w:val="clear" w:color="auto" w:fill="F7FAFF"/>
          <w:lang w:val="ru-BY" w:eastAsia="ru-BY"/>
        </w:rPr>
        <w:t>($_SESSION[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unset</w:t>
      </w:r>
      <w:r w:rsidRPr="004B7DC3">
        <w:rPr>
          <w:rFonts w:ascii="Courier New" w:eastAsia="Times New Roman" w:hAnsi="Courier New" w:cs="Courier New"/>
          <w:color w:val="auto"/>
          <w:sz w:val="16"/>
          <w:szCs w:val="16"/>
          <w:shd w:val="clear" w:color="auto" w:fill="F7FAFF"/>
          <w:lang w:val="ru-BY" w:eastAsia="ru-BY"/>
        </w:rPr>
        <w:t>($_SESSION[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public function </w:t>
      </w:r>
      <w:r w:rsidRPr="004B7DC3">
        <w:rPr>
          <w:rFonts w:ascii="Courier New" w:eastAsia="Times New Roman" w:hAnsi="Courier New" w:cs="Courier New"/>
          <w:color w:val="auto"/>
          <w:sz w:val="16"/>
          <w:szCs w:val="16"/>
          <w:shd w:val="clear" w:color="auto" w:fill="F7FAFF"/>
          <w:lang w:val="ru-BY" w:eastAsia="ru-BY"/>
        </w:rPr>
        <w:t>testGetOneOfGuestFortyTwo()</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$faceControl = FaceControl::</w:t>
      </w:r>
      <w:r w:rsidRPr="004B7DC3">
        <w:rPr>
          <w:rFonts w:ascii="Courier New" w:eastAsia="Times New Roman" w:hAnsi="Courier New" w:cs="Courier New"/>
          <w:i/>
          <w:iCs/>
          <w:color w:val="auto"/>
          <w:sz w:val="16"/>
          <w:szCs w:val="16"/>
          <w:shd w:val="clear" w:color="auto" w:fill="F7FAFF"/>
          <w:lang w:val="ru-BY" w:eastAsia="ru-BY"/>
        </w:rPr>
        <w:t>getFaceControl</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$expected = 42;</w:t>
      </w:r>
      <w:r w:rsidRPr="004B7DC3">
        <w:rPr>
          <w:rFonts w:ascii="Courier New" w:eastAsia="Times New Roman" w:hAnsi="Courier New" w:cs="Courier New"/>
          <w:color w:val="auto"/>
          <w:sz w:val="16"/>
          <w:szCs w:val="16"/>
          <w:shd w:val="clear" w:color="auto" w:fill="F7FAFF"/>
          <w:lang w:val="ru-BY" w:eastAsia="ru-BY"/>
        </w:rPr>
        <w:br/>
        <w:t xml:space="preserve">        $actual = $faceControl-&gt;getOneOf($expected, 1, 2);</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self</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i/>
          <w:iCs/>
          <w:color w:val="auto"/>
          <w:sz w:val="16"/>
          <w:szCs w:val="16"/>
          <w:shd w:val="clear" w:color="auto" w:fill="F7FAFF"/>
          <w:lang w:val="ru-BY" w:eastAsia="ru-BY"/>
        </w:rPr>
        <w:t>assertEquals</w:t>
      </w:r>
      <w:r w:rsidRPr="004B7DC3">
        <w:rPr>
          <w:rFonts w:ascii="Courier New" w:eastAsia="Times New Roman" w:hAnsi="Courier New" w:cs="Courier New"/>
          <w:color w:val="auto"/>
          <w:sz w:val="16"/>
          <w:szCs w:val="16"/>
          <w:shd w:val="clear" w:color="auto" w:fill="F7FAFF"/>
          <w:lang w:val="ru-BY" w:eastAsia="ru-BY"/>
        </w:rPr>
        <w:t>($expected, $actual);</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public function </w:t>
      </w:r>
      <w:r w:rsidRPr="004B7DC3">
        <w:rPr>
          <w:rFonts w:ascii="Courier New" w:eastAsia="Times New Roman" w:hAnsi="Courier New" w:cs="Courier New"/>
          <w:color w:val="auto"/>
          <w:sz w:val="16"/>
          <w:szCs w:val="16"/>
          <w:shd w:val="clear" w:color="auto" w:fill="F7FAFF"/>
          <w:lang w:val="ru-BY" w:eastAsia="ru-BY"/>
        </w:rPr>
        <w:t>testGetOneOfUserTwentyOne()</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$faceControl = FaceControl::</w:t>
      </w:r>
      <w:r w:rsidRPr="004B7DC3">
        <w:rPr>
          <w:rFonts w:ascii="Courier New" w:eastAsia="Times New Roman" w:hAnsi="Courier New" w:cs="Courier New"/>
          <w:i/>
          <w:iCs/>
          <w:color w:val="auto"/>
          <w:sz w:val="16"/>
          <w:szCs w:val="16"/>
          <w:shd w:val="clear" w:color="auto" w:fill="F7FAFF"/>
          <w:lang w:val="ru-BY" w:eastAsia="ru-BY"/>
        </w:rPr>
        <w:t>getFaceControl</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 xml:space="preserve">] = </w:t>
      </w:r>
      <w:r w:rsidRPr="004B7DC3">
        <w:rPr>
          <w:rFonts w:ascii="Courier New" w:eastAsia="Times New Roman" w:hAnsi="Courier New" w:cs="Courier New"/>
          <w:b/>
          <w:bCs/>
          <w:color w:val="auto"/>
          <w:sz w:val="16"/>
          <w:szCs w:val="16"/>
          <w:shd w:val="clear" w:color="auto" w:fill="F7FAFF"/>
          <w:lang w:val="ru-BY" w:eastAsia="ru-BY"/>
        </w:rPr>
        <w:t>"username"</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$expected = 21;</w:t>
      </w:r>
      <w:r w:rsidRPr="004B7DC3">
        <w:rPr>
          <w:rFonts w:ascii="Courier New" w:eastAsia="Times New Roman" w:hAnsi="Courier New" w:cs="Courier New"/>
          <w:color w:val="auto"/>
          <w:sz w:val="16"/>
          <w:szCs w:val="16"/>
          <w:shd w:val="clear" w:color="auto" w:fill="F7FAFF"/>
          <w:lang w:val="ru-BY" w:eastAsia="ru-BY"/>
        </w:rPr>
        <w:br/>
        <w:t xml:space="preserve">        $actual = $faceControl-&gt;getOneOf(1, $expected, 2);</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self</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i/>
          <w:iCs/>
          <w:color w:val="auto"/>
          <w:sz w:val="16"/>
          <w:szCs w:val="16"/>
          <w:shd w:val="clear" w:color="auto" w:fill="F7FAFF"/>
          <w:lang w:val="ru-BY" w:eastAsia="ru-BY"/>
        </w:rPr>
        <w:t>assertEquals</w:t>
      </w:r>
      <w:r w:rsidRPr="004B7DC3">
        <w:rPr>
          <w:rFonts w:ascii="Courier New" w:eastAsia="Times New Roman" w:hAnsi="Courier New" w:cs="Courier New"/>
          <w:color w:val="auto"/>
          <w:sz w:val="16"/>
          <w:szCs w:val="16"/>
          <w:shd w:val="clear" w:color="auto" w:fill="F7FAFF"/>
          <w:lang w:val="ru-BY" w:eastAsia="ru-BY"/>
        </w:rPr>
        <w:t>($expected, $actual);</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b/>
          <w:bCs/>
          <w:color w:val="auto"/>
          <w:sz w:val="16"/>
          <w:szCs w:val="16"/>
          <w:shd w:val="clear" w:color="auto" w:fill="F7FAFF"/>
          <w:lang w:val="ru-BY" w:eastAsia="ru-BY"/>
        </w:rPr>
        <w:t xml:space="preserve">public function </w:t>
      </w:r>
      <w:r w:rsidRPr="004B7DC3">
        <w:rPr>
          <w:rFonts w:ascii="Courier New" w:eastAsia="Times New Roman" w:hAnsi="Courier New" w:cs="Courier New"/>
          <w:color w:val="auto"/>
          <w:sz w:val="16"/>
          <w:szCs w:val="16"/>
          <w:shd w:val="clear" w:color="auto" w:fill="F7FAFF"/>
          <w:lang w:val="ru-BY" w:eastAsia="ru-BY"/>
        </w:rPr>
        <w:t>testGetOneOfIsAdminFiftyFive()</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 xml:space="preserve">        $faceControl = FaceControl::</w:t>
      </w:r>
      <w:r w:rsidRPr="004B7DC3">
        <w:rPr>
          <w:rFonts w:ascii="Courier New" w:eastAsia="Times New Roman" w:hAnsi="Courier New" w:cs="Courier New"/>
          <w:i/>
          <w:iCs/>
          <w:color w:val="auto"/>
          <w:sz w:val="16"/>
          <w:szCs w:val="16"/>
          <w:shd w:val="clear" w:color="auto" w:fill="F7FAFF"/>
          <w:lang w:val="ru-BY" w:eastAsia="ru-BY"/>
        </w:rPr>
        <w:t>getFaceControl</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$_SESSION[</w:t>
      </w:r>
      <w:r w:rsidRPr="004B7DC3">
        <w:rPr>
          <w:rFonts w:ascii="Courier New" w:eastAsia="Times New Roman" w:hAnsi="Courier New" w:cs="Courier New"/>
          <w:b/>
          <w:bCs/>
          <w:color w:val="auto"/>
          <w:sz w:val="16"/>
          <w:szCs w:val="16"/>
          <w:shd w:val="clear" w:color="auto" w:fill="F7FAFF"/>
          <w:lang w:val="ru-BY" w:eastAsia="ru-BY"/>
        </w:rPr>
        <w:t>"logged_user"</w:t>
      </w:r>
      <w:r w:rsidRPr="004B7DC3">
        <w:rPr>
          <w:rFonts w:ascii="Courier New" w:eastAsia="Times New Roman" w:hAnsi="Courier New" w:cs="Courier New"/>
          <w:color w:val="auto"/>
          <w:sz w:val="16"/>
          <w:szCs w:val="16"/>
          <w:shd w:val="clear" w:color="auto" w:fill="F7FAFF"/>
          <w:lang w:val="ru-BY" w:eastAsia="ru-BY"/>
        </w:rPr>
        <w:t xml:space="preserve">] = </w:t>
      </w:r>
      <w:r w:rsidRPr="004B7DC3">
        <w:rPr>
          <w:rFonts w:ascii="Courier New" w:eastAsia="Times New Roman" w:hAnsi="Courier New" w:cs="Courier New"/>
          <w:b/>
          <w:bCs/>
          <w:color w:val="auto"/>
          <w:sz w:val="16"/>
          <w:szCs w:val="16"/>
          <w:shd w:val="clear" w:color="auto" w:fill="F7FAFF"/>
          <w:lang w:val="ru-BY" w:eastAsia="ru-BY"/>
        </w:rPr>
        <w:t>"admin"</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color w:val="auto"/>
          <w:sz w:val="16"/>
          <w:szCs w:val="16"/>
          <w:shd w:val="clear" w:color="auto" w:fill="F7FAFF"/>
          <w:lang w:val="ru-BY" w:eastAsia="ru-BY"/>
        </w:rPr>
        <w:br/>
        <w:t xml:space="preserve">        $expected = 55;</w:t>
      </w:r>
      <w:r w:rsidRPr="004B7DC3">
        <w:rPr>
          <w:rFonts w:ascii="Courier New" w:eastAsia="Times New Roman" w:hAnsi="Courier New" w:cs="Courier New"/>
          <w:color w:val="auto"/>
          <w:sz w:val="16"/>
          <w:szCs w:val="16"/>
          <w:shd w:val="clear" w:color="auto" w:fill="F7FAFF"/>
          <w:lang w:val="ru-BY" w:eastAsia="ru-BY"/>
        </w:rPr>
        <w:br/>
        <w:t xml:space="preserve">        $actual = $faceControl-&gt;getOneOf(0, 1, $expected);</w:t>
      </w:r>
      <w:r w:rsidRPr="004B7DC3">
        <w:rPr>
          <w:rFonts w:ascii="Courier New" w:eastAsia="Times New Roman" w:hAnsi="Courier New" w:cs="Courier New"/>
          <w:color w:val="auto"/>
          <w:sz w:val="16"/>
          <w:szCs w:val="16"/>
          <w:shd w:val="clear" w:color="auto" w:fill="F7FAFF"/>
          <w:lang w:val="ru-BY" w:eastAsia="ru-BY"/>
        </w:rPr>
        <w:br/>
      </w:r>
      <w:r w:rsidRPr="004B7DC3">
        <w:rPr>
          <w:rFonts w:ascii="Courier New" w:eastAsia="Times New Roman" w:hAnsi="Courier New" w:cs="Courier New"/>
          <w:color w:val="auto"/>
          <w:sz w:val="16"/>
          <w:szCs w:val="16"/>
          <w:shd w:val="clear" w:color="auto" w:fill="F7FAFF"/>
          <w:lang w:val="ru-BY" w:eastAsia="ru-BY"/>
        </w:rPr>
        <w:lastRenderedPageBreak/>
        <w:t xml:space="preserve">        </w:t>
      </w:r>
      <w:r w:rsidRPr="004B7DC3">
        <w:rPr>
          <w:rFonts w:ascii="Courier New" w:eastAsia="Times New Roman" w:hAnsi="Courier New" w:cs="Courier New"/>
          <w:b/>
          <w:bCs/>
          <w:color w:val="auto"/>
          <w:sz w:val="16"/>
          <w:szCs w:val="16"/>
          <w:shd w:val="clear" w:color="auto" w:fill="F7FAFF"/>
          <w:lang w:val="ru-BY" w:eastAsia="ru-BY"/>
        </w:rPr>
        <w:t>self</w:t>
      </w:r>
      <w:r w:rsidRPr="004B7DC3">
        <w:rPr>
          <w:rFonts w:ascii="Courier New" w:eastAsia="Times New Roman" w:hAnsi="Courier New" w:cs="Courier New"/>
          <w:color w:val="auto"/>
          <w:sz w:val="16"/>
          <w:szCs w:val="16"/>
          <w:shd w:val="clear" w:color="auto" w:fill="F7FAFF"/>
          <w:lang w:val="ru-BY" w:eastAsia="ru-BY"/>
        </w:rPr>
        <w:t>::</w:t>
      </w:r>
      <w:r w:rsidRPr="004B7DC3">
        <w:rPr>
          <w:rFonts w:ascii="Courier New" w:eastAsia="Times New Roman" w:hAnsi="Courier New" w:cs="Courier New"/>
          <w:i/>
          <w:iCs/>
          <w:color w:val="auto"/>
          <w:sz w:val="16"/>
          <w:szCs w:val="16"/>
          <w:shd w:val="clear" w:color="auto" w:fill="F7FAFF"/>
          <w:lang w:val="ru-BY" w:eastAsia="ru-BY"/>
        </w:rPr>
        <w:t>assertEquals</w:t>
      </w:r>
      <w:r w:rsidRPr="004B7DC3">
        <w:rPr>
          <w:rFonts w:ascii="Courier New" w:eastAsia="Times New Roman" w:hAnsi="Courier New" w:cs="Courier New"/>
          <w:color w:val="auto"/>
          <w:sz w:val="16"/>
          <w:szCs w:val="16"/>
          <w:shd w:val="clear" w:color="auto" w:fill="F7FAFF"/>
          <w:lang w:val="ru-BY" w:eastAsia="ru-BY"/>
        </w:rPr>
        <w:t>($expected, $actual);</w:t>
      </w:r>
      <w:r w:rsidRPr="004B7DC3">
        <w:rPr>
          <w:rFonts w:ascii="Courier New" w:eastAsia="Times New Roman" w:hAnsi="Courier New" w:cs="Courier New"/>
          <w:color w:val="auto"/>
          <w:sz w:val="16"/>
          <w:szCs w:val="16"/>
          <w:shd w:val="clear" w:color="auto" w:fill="F7FAFF"/>
          <w:lang w:val="ru-BY" w:eastAsia="ru-BY"/>
        </w:rPr>
        <w:br/>
        <w:t xml:space="preserve">    }</w:t>
      </w:r>
      <w:r w:rsidRPr="004B7DC3">
        <w:rPr>
          <w:rFonts w:ascii="Courier New" w:eastAsia="Times New Roman" w:hAnsi="Courier New" w:cs="Courier New"/>
          <w:color w:val="auto"/>
          <w:sz w:val="16"/>
          <w:szCs w:val="16"/>
          <w:shd w:val="clear" w:color="auto" w:fill="F7FAFF"/>
          <w:lang w:val="ru-BY" w:eastAsia="ru-BY"/>
        </w:rPr>
        <w:br/>
        <w:t>}</w:t>
      </w:r>
    </w:p>
    <w:p w:rsidR="005A3B47" w:rsidRDefault="005A3B47" w:rsidP="00F54833">
      <w:pPr>
        <w:rPr>
          <w:rFonts w:ascii="Times New Roman" w:hAnsi="Times New Roman" w:cs="Times New Roman"/>
          <w:sz w:val="26"/>
          <w:szCs w:val="26"/>
          <w:lang w:val="ru-BY"/>
        </w:rPr>
      </w:pPr>
    </w:p>
    <w:p w:rsidR="00F67D0F" w:rsidRDefault="00214BD9" w:rsidP="00F54833">
      <w:pPr>
        <w:rPr>
          <w:rFonts w:ascii="Times New Roman" w:hAnsi="Times New Roman" w:cs="Times New Roman"/>
          <w:sz w:val="26"/>
          <w:szCs w:val="26"/>
        </w:rPr>
      </w:pPr>
      <w:r>
        <w:rPr>
          <w:rFonts w:ascii="Times New Roman" w:hAnsi="Times New Roman" w:cs="Times New Roman"/>
          <w:sz w:val="26"/>
          <w:szCs w:val="26"/>
        </w:rPr>
        <w:t>OrderVerifyer</w:t>
      </w:r>
      <w:bookmarkStart w:id="34" w:name="_GoBack"/>
      <w:bookmarkEnd w:id="34"/>
      <w:r>
        <w:rPr>
          <w:rFonts w:ascii="Times New Roman" w:hAnsi="Times New Roman" w:cs="Times New Roman"/>
          <w:sz w:val="26"/>
          <w:szCs w:val="26"/>
        </w:rPr>
        <w:t>Test.php</w:t>
      </w:r>
    </w:p>
    <w:p w:rsidR="00214BD9" w:rsidRPr="00214BD9" w:rsidRDefault="00214BD9" w:rsidP="00214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uto"/>
          <w:sz w:val="16"/>
          <w:szCs w:val="16"/>
          <w:lang w:val="ru-BY" w:eastAsia="ru-BY"/>
        </w:rPr>
      </w:pPr>
      <w:r w:rsidRPr="00214BD9">
        <w:rPr>
          <w:rFonts w:ascii="Courier New" w:eastAsia="Times New Roman" w:hAnsi="Courier New" w:cs="Courier New"/>
          <w:b/>
          <w:bCs/>
          <w:color w:val="auto"/>
          <w:sz w:val="16"/>
          <w:szCs w:val="16"/>
          <w:shd w:val="clear" w:color="auto" w:fill="F7FAFF"/>
          <w:lang w:val="ru-BY" w:eastAsia="ru-BY"/>
        </w:rPr>
        <w:t>&lt;?php</w:t>
      </w:r>
      <w:r w:rsidRPr="00214BD9">
        <w:rPr>
          <w:rFonts w:ascii="Courier New" w:eastAsia="Times New Roman" w:hAnsi="Courier New" w:cs="Courier New"/>
          <w:b/>
          <w:bCs/>
          <w:color w:val="auto"/>
          <w:sz w:val="16"/>
          <w:szCs w:val="16"/>
          <w:shd w:val="clear" w:color="auto" w:fill="F7FAFF"/>
          <w:lang w:val="ru-BY" w:eastAsia="ru-BY"/>
        </w:rPr>
        <w:br/>
      </w:r>
      <w:r w:rsidRPr="00214BD9">
        <w:rPr>
          <w:rFonts w:ascii="Courier New" w:eastAsia="Times New Roman" w:hAnsi="Courier New" w:cs="Courier New"/>
          <w:b/>
          <w:bCs/>
          <w:color w:val="auto"/>
          <w:sz w:val="16"/>
          <w:szCs w:val="16"/>
          <w:shd w:val="clear" w:color="auto" w:fill="F7FAFF"/>
          <w:lang w:val="ru-BY" w:eastAsia="ru-BY"/>
        </w:rPr>
        <w:br/>
        <w:t xml:space="preserve">require_once </w:t>
      </w:r>
      <w:r w:rsidRPr="00214BD9">
        <w:rPr>
          <w:rFonts w:ascii="Courier New" w:eastAsia="Times New Roman" w:hAnsi="Courier New" w:cs="Courier New"/>
          <w:b/>
          <w:bCs/>
          <w:i/>
          <w:iCs/>
          <w:color w:val="auto"/>
          <w:sz w:val="16"/>
          <w:szCs w:val="16"/>
          <w:shd w:val="clear" w:color="auto" w:fill="F7FAFF"/>
          <w:lang w:val="ru-BY" w:eastAsia="ru-BY"/>
        </w:rPr>
        <w:t xml:space="preserve">__DIR__ </w:t>
      </w:r>
      <w:r w:rsidRPr="00214BD9">
        <w:rPr>
          <w:rFonts w:ascii="Courier New" w:eastAsia="Times New Roman" w:hAnsi="Courier New" w:cs="Courier New"/>
          <w:color w:val="auto"/>
          <w:sz w:val="16"/>
          <w:szCs w:val="16"/>
          <w:shd w:val="clear" w:color="auto" w:fill="F7FAFF"/>
          <w:lang w:val="ru-BY" w:eastAsia="ru-BY"/>
        </w:rPr>
        <w:t xml:space="preserve">. </w:t>
      </w:r>
      <w:r w:rsidRPr="00214BD9">
        <w:rPr>
          <w:rFonts w:ascii="Courier New" w:eastAsia="Times New Roman" w:hAnsi="Courier New" w:cs="Courier New"/>
          <w:b/>
          <w:bCs/>
          <w:color w:val="auto"/>
          <w:sz w:val="16"/>
          <w:szCs w:val="16"/>
          <w:shd w:val="clear" w:color="auto" w:fill="F7FAFF"/>
          <w:lang w:val="ru-BY" w:eastAsia="ru-BY"/>
        </w:rPr>
        <w:t>'\..\..\model\logic\OrderVerifyer.php'</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b/>
          <w:bCs/>
          <w:color w:val="auto"/>
          <w:sz w:val="16"/>
          <w:szCs w:val="16"/>
          <w:shd w:val="clear" w:color="auto" w:fill="F7FAFF"/>
          <w:lang w:val="ru-BY" w:eastAsia="ru-BY"/>
        </w:rPr>
        <w:t xml:space="preserve">class </w:t>
      </w:r>
      <w:r w:rsidRPr="00214BD9">
        <w:rPr>
          <w:rFonts w:ascii="Courier New" w:eastAsia="Times New Roman" w:hAnsi="Courier New" w:cs="Courier New"/>
          <w:color w:val="auto"/>
          <w:sz w:val="16"/>
          <w:szCs w:val="16"/>
          <w:shd w:val="clear" w:color="auto" w:fill="F7FAFF"/>
          <w:lang w:val="ru-BY" w:eastAsia="ru-BY"/>
        </w:rPr>
        <w:t xml:space="preserve">OrderVerifyerTest </w:t>
      </w:r>
      <w:r w:rsidRPr="00214BD9">
        <w:rPr>
          <w:rFonts w:ascii="Courier New" w:eastAsia="Times New Roman" w:hAnsi="Courier New" w:cs="Courier New"/>
          <w:b/>
          <w:bCs/>
          <w:color w:val="auto"/>
          <w:sz w:val="16"/>
          <w:szCs w:val="16"/>
          <w:shd w:val="clear" w:color="auto" w:fill="F7FAFF"/>
          <w:lang w:val="ru-BY" w:eastAsia="ru-BY"/>
        </w:rPr>
        <w:t xml:space="preserve">extends </w:t>
      </w:r>
      <w:r w:rsidRPr="00214BD9">
        <w:rPr>
          <w:rFonts w:ascii="Courier New" w:eastAsia="Times New Roman" w:hAnsi="Courier New" w:cs="Courier New"/>
          <w:color w:val="auto"/>
          <w:sz w:val="16"/>
          <w:szCs w:val="16"/>
          <w:shd w:val="clear" w:color="auto" w:fill="F7FAFF"/>
          <w:lang w:val="ru-BY" w:eastAsia="ru-BY"/>
        </w:rPr>
        <w:t>\Codeception\Test\Unit</w:t>
      </w:r>
      <w:r w:rsidRPr="00214BD9">
        <w:rPr>
          <w:rFonts w:ascii="Courier New" w:eastAsia="Times New Roman" w:hAnsi="Courier New" w:cs="Courier New"/>
          <w:color w:val="auto"/>
          <w:sz w:val="16"/>
          <w:szCs w:val="16"/>
          <w:shd w:val="clear" w:color="auto" w:fill="F7FAFF"/>
          <w:lang w:val="ru-BY" w:eastAsia="ru-BY"/>
        </w:rPr>
        <w:br/>
        <w:t>{</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private $errors_msg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protected function </w:t>
      </w:r>
      <w:r w:rsidRPr="00214BD9">
        <w:rPr>
          <w:rFonts w:ascii="Courier New" w:eastAsia="Times New Roman" w:hAnsi="Courier New" w:cs="Courier New"/>
          <w:color w:val="auto"/>
          <w:sz w:val="16"/>
          <w:szCs w:val="16"/>
          <w:shd w:val="clear" w:color="auto" w:fill="F7FAFF"/>
          <w:lang w:val="ru-BY" w:eastAsia="ru-BY"/>
        </w:rPr>
        <w:t>_before()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$this-&gt;</w:t>
      </w:r>
      <w:r w:rsidRPr="00214BD9">
        <w:rPr>
          <w:rFonts w:ascii="Courier New" w:eastAsia="Times New Roman" w:hAnsi="Courier New" w:cs="Courier New"/>
          <w:b/>
          <w:bCs/>
          <w:color w:val="auto"/>
          <w:sz w:val="16"/>
          <w:szCs w:val="16"/>
          <w:shd w:val="clear" w:color="auto" w:fill="F7FAFF"/>
          <w:lang w:val="ru-BY" w:eastAsia="ru-BY"/>
        </w:rPr>
        <w:t xml:space="preserve">errors_msg </w:t>
      </w:r>
      <w:r w:rsidRPr="00214BD9">
        <w:rPr>
          <w:rFonts w:ascii="Courier New" w:eastAsia="Times New Roman" w:hAnsi="Courier New" w:cs="Courier New"/>
          <w:color w:val="auto"/>
          <w:sz w:val="16"/>
          <w:szCs w:val="16"/>
          <w:shd w:val="clear" w:color="auto" w:fill="F7FAFF"/>
          <w:lang w:val="ru-BY" w:eastAsia="ru-BY"/>
        </w:rPr>
        <w:t xml:space="preserve">= </w:t>
      </w:r>
      <w:r w:rsidRPr="00214BD9">
        <w:rPr>
          <w:rFonts w:ascii="Courier New" w:eastAsia="Times New Roman" w:hAnsi="Courier New" w:cs="Courier New"/>
          <w:b/>
          <w:bCs/>
          <w:color w:val="auto"/>
          <w:sz w:val="16"/>
          <w:szCs w:val="16"/>
          <w:shd w:val="clear" w:color="auto" w:fill="F7FAFF"/>
          <w:lang w:val="ru-BY" w:eastAsia="ru-BY"/>
        </w:rPr>
        <w:t>array</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"incorrect_address"</w:t>
      </w:r>
      <w:r w:rsidRPr="00214BD9">
        <w:rPr>
          <w:rFonts w:ascii="Courier New" w:eastAsia="Times New Roman" w:hAnsi="Courier New" w:cs="Courier New"/>
          <w:color w:val="auto"/>
          <w:sz w:val="16"/>
          <w:szCs w:val="16"/>
          <w:shd w:val="clear" w:color="auto" w:fill="F7FAFF"/>
          <w:lang w:val="ru-BY" w:eastAsia="ru-BY"/>
        </w:rPr>
        <w:t xml:space="preserve">] = </w:t>
      </w:r>
      <w:r w:rsidRPr="00214BD9">
        <w:rPr>
          <w:rFonts w:ascii="Courier New" w:eastAsia="Times New Roman" w:hAnsi="Courier New" w:cs="Courier New"/>
          <w:b/>
          <w:bCs/>
          <w:color w:val="auto"/>
          <w:sz w:val="16"/>
          <w:szCs w:val="16"/>
          <w:shd w:val="clear" w:color="auto" w:fill="F7FAFF"/>
          <w:lang w:val="ru-BY" w:eastAsia="ru-BY"/>
        </w:rPr>
        <w:t>"Некорректный адрес"</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"incorrect_phone"</w:t>
      </w:r>
      <w:r w:rsidRPr="00214BD9">
        <w:rPr>
          <w:rFonts w:ascii="Courier New" w:eastAsia="Times New Roman" w:hAnsi="Courier New" w:cs="Courier New"/>
          <w:color w:val="auto"/>
          <w:sz w:val="16"/>
          <w:szCs w:val="16"/>
          <w:shd w:val="clear" w:color="auto" w:fill="F7FAFF"/>
          <w:lang w:val="ru-BY" w:eastAsia="ru-BY"/>
        </w:rPr>
        <w:t xml:space="preserve">] = </w:t>
      </w:r>
      <w:r w:rsidRPr="00214BD9">
        <w:rPr>
          <w:rFonts w:ascii="Courier New" w:eastAsia="Times New Roman" w:hAnsi="Courier New" w:cs="Courier New"/>
          <w:b/>
          <w:bCs/>
          <w:color w:val="auto"/>
          <w:sz w:val="16"/>
          <w:szCs w:val="16"/>
          <w:shd w:val="clear" w:color="auto" w:fill="F7FAFF"/>
          <w:lang w:val="ru-BY" w:eastAsia="ru-BY"/>
        </w:rPr>
        <w:t>"Некорректный телефон"</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public function </w:t>
      </w:r>
      <w:r w:rsidRPr="00214BD9">
        <w:rPr>
          <w:rFonts w:ascii="Courier New" w:eastAsia="Times New Roman" w:hAnsi="Courier New" w:cs="Courier New"/>
          <w:color w:val="auto"/>
          <w:sz w:val="16"/>
          <w:szCs w:val="16"/>
          <w:shd w:val="clear" w:color="auto" w:fill="F7FAFF"/>
          <w:lang w:val="ru-BY" w:eastAsia="ru-BY"/>
        </w:rPr>
        <w:t>testOrderErrorsIncorrectAddressExpectMessage()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$address = </w:t>
      </w:r>
      <w:r w:rsidRPr="00214BD9">
        <w:rPr>
          <w:rFonts w:ascii="Courier New" w:eastAsia="Times New Roman" w:hAnsi="Courier New" w:cs="Courier New"/>
          <w:b/>
          <w:bCs/>
          <w:color w:val="auto"/>
          <w:sz w:val="16"/>
          <w:szCs w:val="16"/>
          <w:shd w:val="clear" w:color="auto" w:fill="F7FAFF"/>
          <w:lang w:val="ru-BY" w:eastAsia="ru-BY"/>
        </w:rPr>
        <w:t>"Htlr"</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$phone = </w:t>
      </w:r>
      <w:r w:rsidRPr="00214BD9">
        <w:rPr>
          <w:rFonts w:ascii="Courier New" w:eastAsia="Times New Roman" w:hAnsi="Courier New" w:cs="Courier New"/>
          <w:b/>
          <w:bCs/>
          <w:color w:val="auto"/>
          <w:sz w:val="16"/>
          <w:szCs w:val="16"/>
          <w:shd w:val="clear" w:color="auto" w:fill="F7FAFF"/>
          <w:lang w:val="ru-BY" w:eastAsia="ru-BY"/>
        </w:rPr>
        <w:t>"1234567"</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$verifyer = </w:t>
      </w:r>
      <w:r w:rsidRPr="00214BD9">
        <w:rPr>
          <w:rFonts w:ascii="Courier New" w:eastAsia="Times New Roman" w:hAnsi="Courier New" w:cs="Courier New"/>
          <w:b/>
          <w:bCs/>
          <w:color w:val="auto"/>
          <w:sz w:val="16"/>
          <w:szCs w:val="16"/>
          <w:shd w:val="clear" w:color="auto" w:fill="F7FAFF"/>
          <w:lang w:val="ru-BY" w:eastAsia="ru-BY"/>
        </w:rPr>
        <w:t xml:space="preserve">new </w:t>
      </w:r>
      <w:r w:rsidRPr="00214BD9">
        <w:rPr>
          <w:rFonts w:ascii="Courier New" w:eastAsia="Times New Roman" w:hAnsi="Courier New" w:cs="Courier New"/>
          <w:color w:val="auto"/>
          <w:sz w:val="16"/>
          <w:szCs w:val="16"/>
          <w:shd w:val="clear" w:color="auto" w:fill="F7FAFF"/>
          <w:lang w:val="ru-BY" w:eastAsia="ru-BY"/>
        </w:rPr>
        <w:t>OrderVerifyer($this-&gt;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$expected =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"incorrect_address"</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$actual = $verifyer-&gt;orderErrors($address, $phone);</w:t>
      </w:r>
      <w:r w:rsidRPr="00214BD9">
        <w:rPr>
          <w:rFonts w:ascii="Courier New" w:eastAsia="Times New Roman" w:hAnsi="Courier New" w:cs="Courier New"/>
          <w:color w:val="auto"/>
          <w:sz w:val="16"/>
          <w:szCs w:val="16"/>
          <w:shd w:val="clear" w:color="auto" w:fill="F7FAFF"/>
          <w:lang w:val="ru-BY" w:eastAsia="ru-BY"/>
        </w:rPr>
        <w:br/>
        <w:t xml:space="preserve">        $this-&gt;assertEquals($expected, $actual);</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public function </w:t>
      </w:r>
      <w:r w:rsidRPr="00214BD9">
        <w:rPr>
          <w:rFonts w:ascii="Courier New" w:eastAsia="Times New Roman" w:hAnsi="Courier New" w:cs="Courier New"/>
          <w:color w:val="auto"/>
          <w:sz w:val="16"/>
          <w:szCs w:val="16"/>
          <w:shd w:val="clear" w:color="auto" w:fill="F7FAFF"/>
          <w:lang w:val="ru-BY" w:eastAsia="ru-BY"/>
        </w:rPr>
        <w:t>testOrderErrorsIncorrectPhoneExpectMessage()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$address = </w:t>
      </w:r>
      <w:r w:rsidRPr="00214BD9">
        <w:rPr>
          <w:rFonts w:ascii="Courier New" w:eastAsia="Times New Roman" w:hAnsi="Courier New" w:cs="Courier New"/>
          <w:b/>
          <w:bCs/>
          <w:color w:val="auto"/>
          <w:sz w:val="16"/>
          <w:szCs w:val="16"/>
          <w:shd w:val="clear" w:color="auto" w:fill="F7FAFF"/>
          <w:lang w:val="ru-BY" w:eastAsia="ru-BY"/>
        </w:rPr>
        <w:t>"Htlr street"</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$phone = </w:t>
      </w:r>
      <w:r w:rsidRPr="00214BD9">
        <w:rPr>
          <w:rFonts w:ascii="Courier New" w:eastAsia="Times New Roman" w:hAnsi="Courier New" w:cs="Courier New"/>
          <w:b/>
          <w:bCs/>
          <w:color w:val="auto"/>
          <w:sz w:val="16"/>
          <w:szCs w:val="16"/>
          <w:shd w:val="clear" w:color="auto" w:fill="F7FAFF"/>
          <w:lang w:val="ru-BY" w:eastAsia="ru-BY"/>
        </w:rPr>
        <w:t>"1234"</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$verifyer = </w:t>
      </w:r>
      <w:r w:rsidRPr="00214BD9">
        <w:rPr>
          <w:rFonts w:ascii="Courier New" w:eastAsia="Times New Roman" w:hAnsi="Courier New" w:cs="Courier New"/>
          <w:b/>
          <w:bCs/>
          <w:color w:val="auto"/>
          <w:sz w:val="16"/>
          <w:szCs w:val="16"/>
          <w:shd w:val="clear" w:color="auto" w:fill="F7FAFF"/>
          <w:lang w:val="ru-BY" w:eastAsia="ru-BY"/>
        </w:rPr>
        <w:t xml:space="preserve">new </w:t>
      </w:r>
      <w:r w:rsidRPr="00214BD9">
        <w:rPr>
          <w:rFonts w:ascii="Courier New" w:eastAsia="Times New Roman" w:hAnsi="Courier New" w:cs="Courier New"/>
          <w:color w:val="auto"/>
          <w:sz w:val="16"/>
          <w:szCs w:val="16"/>
          <w:shd w:val="clear" w:color="auto" w:fill="F7FAFF"/>
          <w:lang w:val="ru-BY" w:eastAsia="ru-BY"/>
        </w:rPr>
        <w:t>OrderVerifyer($this-&gt;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$expected = $this-&gt;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b/>
          <w:bCs/>
          <w:color w:val="auto"/>
          <w:sz w:val="16"/>
          <w:szCs w:val="16"/>
          <w:shd w:val="clear" w:color="auto" w:fill="F7FAFF"/>
          <w:lang w:val="ru-BY" w:eastAsia="ru-BY"/>
        </w:rPr>
        <w:t>"incorrect_phone"</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$actual = $verifyer-&gt;orderErrors($address, $phone);</w:t>
      </w:r>
      <w:r w:rsidRPr="00214BD9">
        <w:rPr>
          <w:rFonts w:ascii="Courier New" w:eastAsia="Times New Roman" w:hAnsi="Courier New" w:cs="Courier New"/>
          <w:color w:val="auto"/>
          <w:sz w:val="16"/>
          <w:szCs w:val="16"/>
          <w:shd w:val="clear" w:color="auto" w:fill="F7FAFF"/>
          <w:lang w:val="ru-BY" w:eastAsia="ru-BY"/>
        </w:rPr>
        <w:br/>
        <w:t xml:space="preserve">        $this-&gt;assertEquals($expected, $actual);</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b/>
          <w:bCs/>
          <w:color w:val="auto"/>
          <w:sz w:val="16"/>
          <w:szCs w:val="16"/>
          <w:shd w:val="clear" w:color="auto" w:fill="F7FAFF"/>
          <w:lang w:val="ru-BY" w:eastAsia="ru-BY"/>
        </w:rPr>
        <w:t xml:space="preserve">public function </w:t>
      </w:r>
      <w:r w:rsidRPr="00214BD9">
        <w:rPr>
          <w:rFonts w:ascii="Courier New" w:eastAsia="Times New Roman" w:hAnsi="Courier New" w:cs="Courier New"/>
          <w:color w:val="auto"/>
          <w:sz w:val="16"/>
          <w:szCs w:val="16"/>
          <w:shd w:val="clear" w:color="auto" w:fill="F7FAFF"/>
          <w:lang w:val="ru-BY" w:eastAsia="ru-BY"/>
        </w:rPr>
        <w:t>testOrderErrorsCorrectOrderExpectFalse()</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 xml:space="preserve">        $address = </w:t>
      </w:r>
      <w:r w:rsidRPr="00214BD9">
        <w:rPr>
          <w:rFonts w:ascii="Courier New" w:eastAsia="Times New Roman" w:hAnsi="Courier New" w:cs="Courier New"/>
          <w:b/>
          <w:bCs/>
          <w:color w:val="auto"/>
          <w:sz w:val="16"/>
          <w:szCs w:val="16"/>
          <w:shd w:val="clear" w:color="auto" w:fill="F7FAFF"/>
          <w:lang w:val="ru-BY" w:eastAsia="ru-BY"/>
        </w:rPr>
        <w:t>"Htlr street"</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$phone = </w:t>
      </w:r>
      <w:r w:rsidRPr="00214BD9">
        <w:rPr>
          <w:rFonts w:ascii="Courier New" w:eastAsia="Times New Roman" w:hAnsi="Courier New" w:cs="Courier New"/>
          <w:b/>
          <w:bCs/>
          <w:color w:val="auto"/>
          <w:sz w:val="16"/>
          <w:szCs w:val="16"/>
          <w:shd w:val="clear" w:color="auto" w:fill="F7FAFF"/>
          <w:lang w:val="ru-BY" w:eastAsia="ru-BY"/>
        </w:rPr>
        <w:t>"1234567"</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$verifyer = </w:t>
      </w:r>
      <w:r w:rsidRPr="00214BD9">
        <w:rPr>
          <w:rFonts w:ascii="Courier New" w:eastAsia="Times New Roman" w:hAnsi="Courier New" w:cs="Courier New"/>
          <w:b/>
          <w:bCs/>
          <w:color w:val="auto"/>
          <w:sz w:val="16"/>
          <w:szCs w:val="16"/>
          <w:shd w:val="clear" w:color="auto" w:fill="F7FAFF"/>
          <w:lang w:val="ru-BY" w:eastAsia="ru-BY"/>
        </w:rPr>
        <w:t xml:space="preserve">new </w:t>
      </w:r>
      <w:r w:rsidRPr="00214BD9">
        <w:rPr>
          <w:rFonts w:ascii="Courier New" w:eastAsia="Times New Roman" w:hAnsi="Courier New" w:cs="Courier New"/>
          <w:color w:val="auto"/>
          <w:sz w:val="16"/>
          <w:szCs w:val="16"/>
          <w:shd w:val="clear" w:color="auto" w:fill="F7FAFF"/>
          <w:lang w:val="ru-BY" w:eastAsia="ru-BY"/>
        </w:rPr>
        <w:t>OrderVerifyer($this-&gt;</w:t>
      </w:r>
      <w:r w:rsidRPr="00214BD9">
        <w:rPr>
          <w:rFonts w:ascii="Courier New" w:eastAsia="Times New Roman" w:hAnsi="Courier New" w:cs="Courier New"/>
          <w:b/>
          <w:bCs/>
          <w:color w:val="auto"/>
          <w:sz w:val="16"/>
          <w:szCs w:val="16"/>
          <w:shd w:val="clear" w:color="auto" w:fill="F7FAFF"/>
          <w:lang w:val="ru-BY" w:eastAsia="ru-BY"/>
        </w:rPr>
        <w:t>errors_msg</w:t>
      </w:r>
      <w:r w:rsidRPr="00214BD9">
        <w:rPr>
          <w:rFonts w:ascii="Courier New" w:eastAsia="Times New Roman" w:hAnsi="Courier New" w:cs="Courier New"/>
          <w:color w:val="auto"/>
          <w:sz w:val="16"/>
          <w:szCs w:val="16"/>
          <w:shd w:val="clear" w:color="auto" w:fill="F7FAFF"/>
          <w:lang w:val="ru-BY" w:eastAsia="ru-BY"/>
        </w:rPr>
        <w:t>);</w:t>
      </w:r>
      <w:r w:rsidRPr="00214BD9">
        <w:rPr>
          <w:rFonts w:ascii="Courier New" w:eastAsia="Times New Roman" w:hAnsi="Courier New" w:cs="Courier New"/>
          <w:color w:val="auto"/>
          <w:sz w:val="16"/>
          <w:szCs w:val="16"/>
          <w:shd w:val="clear" w:color="auto" w:fill="F7FAFF"/>
          <w:lang w:val="ru-BY" w:eastAsia="ru-BY"/>
        </w:rPr>
        <w:br/>
        <w:t xml:space="preserve">        $actual = $verifyer-&gt;orderErrors($address, $phone);</w:t>
      </w:r>
      <w:r w:rsidRPr="00214BD9">
        <w:rPr>
          <w:rFonts w:ascii="Courier New" w:eastAsia="Times New Roman" w:hAnsi="Courier New" w:cs="Courier New"/>
          <w:color w:val="auto"/>
          <w:sz w:val="16"/>
          <w:szCs w:val="16"/>
          <w:shd w:val="clear" w:color="auto" w:fill="F7FAFF"/>
          <w:lang w:val="ru-BY" w:eastAsia="ru-BY"/>
        </w:rPr>
        <w:br/>
        <w:t xml:space="preserve">        $this-&gt;assertFalse($actual);</w:t>
      </w:r>
      <w:r w:rsidRPr="00214BD9">
        <w:rPr>
          <w:rFonts w:ascii="Courier New" w:eastAsia="Times New Roman" w:hAnsi="Courier New" w:cs="Courier New"/>
          <w:color w:val="auto"/>
          <w:sz w:val="16"/>
          <w:szCs w:val="16"/>
          <w:shd w:val="clear" w:color="auto" w:fill="F7FAFF"/>
          <w:lang w:val="ru-BY" w:eastAsia="ru-BY"/>
        </w:rPr>
        <w:br/>
        <w:t xml:space="preserve">    }</w:t>
      </w:r>
      <w:r w:rsidRPr="00214BD9">
        <w:rPr>
          <w:rFonts w:ascii="Courier New" w:eastAsia="Times New Roman" w:hAnsi="Courier New" w:cs="Courier New"/>
          <w:color w:val="auto"/>
          <w:sz w:val="16"/>
          <w:szCs w:val="16"/>
          <w:shd w:val="clear" w:color="auto" w:fill="F7FAFF"/>
          <w:lang w:val="ru-BY" w:eastAsia="ru-BY"/>
        </w:rPr>
        <w:br/>
        <w:t>}</w:t>
      </w:r>
    </w:p>
    <w:p w:rsidR="00214BD9" w:rsidRPr="00214BD9" w:rsidRDefault="00214BD9" w:rsidP="00F54833">
      <w:pPr>
        <w:rPr>
          <w:rFonts w:ascii="Times New Roman" w:hAnsi="Times New Roman" w:cs="Times New Roman"/>
          <w:sz w:val="26"/>
          <w:szCs w:val="26"/>
          <w:lang w:val="ru-BY"/>
        </w:rPr>
      </w:pPr>
    </w:p>
    <w:p w:rsidR="00F67D0F" w:rsidRDefault="00F67D0F" w:rsidP="00F54833">
      <w:pPr>
        <w:rPr>
          <w:rFonts w:ascii="Times New Roman" w:hAnsi="Times New Roman" w:cs="Times New Roman"/>
          <w:sz w:val="26"/>
          <w:szCs w:val="26"/>
          <w:lang w:val="ru-BY"/>
        </w:rPr>
      </w:pPr>
    </w:p>
    <w:p w:rsidR="00F67D0F" w:rsidRDefault="00F67D0F" w:rsidP="00F54833">
      <w:pPr>
        <w:rPr>
          <w:rFonts w:ascii="Times New Roman" w:hAnsi="Times New Roman" w:cs="Times New Roman"/>
          <w:sz w:val="26"/>
          <w:szCs w:val="26"/>
          <w:lang w:val="ru-BY"/>
        </w:rPr>
      </w:pPr>
    </w:p>
    <w:p w:rsidR="00F67D0F" w:rsidRDefault="00F67D0F" w:rsidP="00F54833">
      <w:pPr>
        <w:rPr>
          <w:rFonts w:ascii="Times New Roman" w:hAnsi="Times New Roman" w:cs="Times New Roman"/>
          <w:sz w:val="26"/>
          <w:szCs w:val="26"/>
          <w:lang w:val="ru-BY"/>
        </w:rPr>
      </w:pPr>
    </w:p>
    <w:p w:rsidR="00F67D0F" w:rsidRDefault="00F67D0F" w:rsidP="00F54833">
      <w:pPr>
        <w:rPr>
          <w:rFonts w:ascii="Times New Roman" w:hAnsi="Times New Roman" w:cs="Times New Roman"/>
          <w:sz w:val="26"/>
          <w:szCs w:val="26"/>
          <w:lang w:val="ru-BY"/>
        </w:rPr>
      </w:pPr>
    </w:p>
    <w:p w:rsidR="00F67D0F" w:rsidRDefault="00F67D0F" w:rsidP="00F54833">
      <w:pPr>
        <w:rPr>
          <w:rFonts w:ascii="Times New Roman" w:hAnsi="Times New Roman" w:cs="Times New Roman"/>
          <w:sz w:val="26"/>
          <w:szCs w:val="26"/>
          <w:lang w:val="ru-BY"/>
        </w:rPr>
      </w:pPr>
    </w:p>
    <w:p w:rsidR="00F67D0F" w:rsidRDefault="00F67D0F" w:rsidP="00F54833">
      <w:pPr>
        <w:rPr>
          <w:rFonts w:ascii="Times New Roman" w:hAnsi="Times New Roman" w:cs="Times New Roman"/>
          <w:sz w:val="26"/>
          <w:szCs w:val="26"/>
          <w:lang w:val="ru-BY"/>
        </w:rPr>
      </w:pPr>
    </w:p>
    <w:p w:rsidR="005A3B47" w:rsidRDefault="005A3B47" w:rsidP="00F54833">
      <w:pPr>
        <w:rPr>
          <w:rFonts w:ascii="Times New Roman" w:hAnsi="Times New Roman" w:cs="Times New Roman"/>
          <w:sz w:val="26"/>
          <w:szCs w:val="26"/>
          <w:lang w:val="ru-BY"/>
        </w:rPr>
      </w:pPr>
    </w:p>
    <w:p w:rsidR="005A3B47" w:rsidRDefault="005A3B47" w:rsidP="00F54833">
      <w:pPr>
        <w:rPr>
          <w:rFonts w:ascii="Times New Roman" w:hAnsi="Times New Roman" w:cs="Times New Roman"/>
          <w:sz w:val="26"/>
          <w:szCs w:val="26"/>
          <w:lang w:val="ru-BY"/>
        </w:rPr>
      </w:pPr>
    </w:p>
    <w:p w:rsidR="005A3B47" w:rsidRDefault="005A3B47" w:rsidP="00F54833">
      <w:pPr>
        <w:rPr>
          <w:rFonts w:ascii="Times New Roman" w:hAnsi="Times New Roman" w:cs="Times New Roman"/>
          <w:sz w:val="26"/>
          <w:szCs w:val="26"/>
          <w:lang w:val="ru-BY"/>
        </w:rPr>
      </w:pPr>
    </w:p>
    <w:p w:rsidR="005A3B47" w:rsidRDefault="005A3B47" w:rsidP="00F54833">
      <w:pPr>
        <w:rPr>
          <w:rFonts w:ascii="Times New Roman" w:hAnsi="Times New Roman" w:cs="Times New Roman"/>
          <w:sz w:val="26"/>
          <w:szCs w:val="26"/>
          <w:lang w:val="ru-BY"/>
        </w:rPr>
      </w:pPr>
    </w:p>
    <w:p w:rsidR="005A3B47" w:rsidRPr="005A3B47" w:rsidRDefault="005A3B47" w:rsidP="00F54833">
      <w:pPr>
        <w:rPr>
          <w:rFonts w:ascii="Times New Roman" w:hAnsi="Times New Roman" w:cs="Times New Roman"/>
          <w:sz w:val="26"/>
          <w:szCs w:val="26"/>
          <w:lang w:val="ru-BY"/>
        </w:rPr>
      </w:pPr>
    </w:p>
    <w:p w:rsidR="00323232" w:rsidRPr="005A3B47" w:rsidRDefault="00323232" w:rsidP="00F54833">
      <w:pPr>
        <w:rPr>
          <w:rFonts w:ascii="Times New Roman" w:hAnsi="Times New Roman" w:cs="Times New Roman"/>
          <w:sz w:val="26"/>
          <w:szCs w:val="26"/>
        </w:rPr>
      </w:pPr>
    </w:p>
    <w:sectPr w:rsidR="00323232" w:rsidRPr="005A3B47">
      <w:headerReference w:type="even" r:id="rId37"/>
      <w:headerReference w:type="default" r:id="rId38"/>
      <w:footerReference w:type="even" r:id="rId39"/>
      <w:footerReference w:type="default" r:id="rId40"/>
      <w:headerReference w:type="first" r:id="rId41"/>
      <w:footerReference w:type="first" r:id="rId42"/>
      <w:pgSz w:w="11906" w:h="16838"/>
      <w:pgMar w:top="1135" w:right="851"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7A85" w:rsidRDefault="00547A85">
      <w:pPr>
        <w:spacing w:after="0" w:line="240" w:lineRule="auto"/>
      </w:pPr>
      <w:r>
        <w:separator/>
      </w:r>
    </w:p>
  </w:endnote>
  <w:endnote w:type="continuationSeparator" w:id="0">
    <w:p w:rsidR="00547A85" w:rsidRDefault="00547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D0F" w:rsidRDefault="00F67D0F">
    <w:pPr>
      <w:tabs>
        <w:tab w:val="center" w:pos="4677"/>
        <w:tab w:val="right" w:pos="9355"/>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D0F" w:rsidRDefault="00F67D0F" w:rsidP="0051592C">
    <w:pPr>
      <w:tabs>
        <w:tab w:val="center" w:pos="4677"/>
        <w:tab w:val="left" w:pos="5250"/>
        <w:tab w:val="right" w:pos="9355"/>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D0F" w:rsidRDefault="00F67D0F">
    <w:pPr>
      <w:tabs>
        <w:tab w:val="center" w:pos="4677"/>
        <w:tab w:val="right" w:pos="9355"/>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7A85" w:rsidRDefault="00547A85">
      <w:pPr>
        <w:spacing w:after="0" w:line="240" w:lineRule="auto"/>
      </w:pPr>
      <w:r>
        <w:separator/>
      </w:r>
    </w:p>
  </w:footnote>
  <w:footnote w:type="continuationSeparator" w:id="0">
    <w:p w:rsidR="00547A85" w:rsidRDefault="00547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D0F" w:rsidRDefault="00F67D0F">
    <w:pPr>
      <w:tabs>
        <w:tab w:val="center" w:pos="4677"/>
        <w:tab w:val="right" w:pos="9355"/>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300668"/>
      <w:docPartObj>
        <w:docPartGallery w:val="Page Numbers (Top of Page)"/>
        <w:docPartUnique/>
      </w:docPartObj>
    </w:sdtPr>
    <w:sdtContent>
      <w:p w:rsidR="00F67D0F" w:rsidRDefault="00F67D0F">
        <w:pPr>
          <w:pStyle w:val="ae"/>
          <w:jc w:val="right"/>
        </w:pPr>
        <w:r>
          <w:fldChar w:fldCharType="begin"/>
        </w:r>
        <w:r>
          <w:instrText>PAGE   \* MERGEFORMAT</w:instrText>
        </w:r>
        <w:r>
          <w:fldChar w:fldCharType="separate"/>
        </w:r>
        <w:r w:rsidRPr="0051592C">
          <w:rPr>
            <w:noProof/>
            <w:lang w:val="ru-RU"/>
          </w:rPr>
          <w:t>3</w:t>
        </w:r>
        <w:r>
          <w:fldChar w:fldCharType="end"/>
        </w:r>
      </w:p>
    </w:sdtContent>
  </w:sdt>
  <w:p w:rsidR="00F67D0F" w:rsidRDefault="00F67D0F">
    <w:pPr>
      <w:tabs>
        <w:tab w:val="center" w:pos="4677"/>
        <w:tab w:val="right" w:pos="9355"/>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D0F" w:rsidRDefault="00F67D0F">
    <w:pPr>
      <w:tabs>
        <w:tab w:val="center" w:pos="4677"/>
        <w:tab w:val="right" w:pos="9355"/>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CF092B84"/>
    <w:multiLevelType w:val="multilevel"/>
    <w:tmpl w:val="CF092B84"/>
    <w:lvl w:ilvl="0">
      <w:start w:val="1"/>
      <w:numFmt w:val="decimal"/>
      <w:lvlText w:val="%1."/>
      <w:lvlJc w:val="right"/>
      <w:pPr>
        <w:ind w:left="720" w:hanging="360"/>
      </w:pPr>
      <w:rPr>
        <w:color w:val="000000"/>
      </w:rPr>
    </w:lvl>
    <w:lvl w:ilvl="1">
      <w:start w:val="1"/>
      <w:numFmt w:val="decimal"/>
      <w:lvlText w:val="%1.%2."/>
      <w:lvlJc w:val="right"/>
      <w:pPr>
        <w:ind w:left="1080" w:hanging="360"/>
      </w:pPr>
    </w:lvl>
    <w:lvl w:ilvl="2">
      <w:start w:val="1"/>
      <w:numFmt w:val="decimal"/>
      <w:lvlText w:val="%1.%2.%3."/>
      <w:lvlJc w:val="right"/>
      <w:pPr>
        <w:ind w:left="1800" w:hanging="720"/>
      </w:pPr>
    </w:lvl>
    <w:lvl w:ilvl="3">
      <w:start w:val="1"/>
      <w:numFmt w:val="decimal"/>
      <w:lvlText w:val="%1.%2.%3.%4."/>
      <w:lvlJc w:val="right"/>
      <w:pPr>
        <w:ind w:left="2160" w:hanging="720"/>
      </w:pPr>
    </w:lvl>
    <w:lvl w:ilvl="4">
      <w:start w:val="1"/>
      <w:numFmt w:val="decimal"/>
      <w:lvlText w:val="%1.%2.%3.%4.%5."/>
      <w:lvlJc w:val="right"/>
      <w:pPr>
        <w:ind w:left="2880" w:hanging="1080"/>
      </w:pPr>
    </w:lvl>
    <w:lvl w:ilvl="5">
      <w:start w:val="1"/>
      <w:numFmt w:val="decimal"/>
      <w:lvlText w:val="%1.%2.%3.%4.%5.%6."/>
      <w:lvlJc w:val="right"/>
      <w:pPr>
        <w:ind w:left="3240" w:hanging="1080"/>
      </w:pPr>
    </w:lvl>
    <w:lvl w:ilvl="6">
      <w:start w:val="1"/>
      <w:numFmt w:val="decimal"/>
      <w:lvlText w:val="%1.%2.%3.%4.%5.%6.%7."/>
      <w:lvlJc w:val="right"/>
      <w:pPr>
        <w:ind w:left="3960" w:hanging="1440"/>
      </w:pPr>
    </w:lvl>
    <w:lvl w:ilvl="7">
      <w:start w:val="1"/>
      <w:numFmt w:val="decimal"/>
      <w:lvlText w:val="%1.%2.%3.%4.%5.%6.%7.%8."/>
      <w:lvlJc w:val="right"/>
      <w:pPr>
        <w:ind w:left="4320" w:hanging="1440"/>
      </w:pPr>
    </w:lvl>
    <w:lvl w:ilvl="8">
      <w:start w:val="1"/>
      <w:numFmt w:val="decimal"/>
      <w:lvlText w:val="%1.%2.%3.%4.%5.%6.%7.%8.%9."/>
      <w:lvlJc w:val="right"/>
      <w:pPr>
        <w:ind w:left="5040" w:hanging="1800"/>
      </w:pPr>
    </w:lvl>
  </w:abstractNum>
  <w:abstractNum w:abstractNumId="2" w15:restartNumberingAfterBreak="0">
    <w:nsid w:val="0053208E"/>
    <w:multiLevelType w:val="multilevel"/>
    <w:tmpl w:val="005320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39938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DE04E3"/>
    <w:multiLevelType w:val="hybridMultilevel"/>
    <w:tmpl w:val="385EE1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AE3209"/>
    <w:multiLevelType w:val="hybridMultilevel"/>
    <w:tmpl w:val="6A72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E15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231591"/>
    <w:multiLevelType w:val="hybridMultilevel"/>
    <w:tmpl w:val="3E1E8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BE10BEF"/>
    <w:multiLevelType w:val="hybridMultilevel"/>
    <w:tmpl w:val="BC3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B3F98"/>
    <w:multiLevelType w:val="hybridMultilevel"/>
    <w:tmpl w:val="FAC2A0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956FD6"/>
    <w:multiLevelType w:val="hybridMultilevel"/>
    <w:tmpl w:val="FB2A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B96A29"/>
    <w:multiLevelType w:val="multilevel"/>
    <w:tmpl w:val="CF092B84"/>
    <w:lvl w:ilvl="0">
      <w:start w:val="1"/>
      <w:numFmt w:val="decimal"/>
      <w:lvlText w:val="%1."/>
      <w:lvlJc w:val="right"/>
      <w:pPr>
        <w:ind w:left="720" w:hanging="360"/>
      </w:pPr>
      <w:rPr>
        <w:color w:val="000000"/>
      </w:rPr>
    </w:lvl>
    <w:lvl w:ilvl="1">
      <w:start w:val="1"/>
      <w:numFmt w:val="decimal"/>
      <w:lvlText w:val="%1.%2."/>
      <w:lvlJc w:val="right"/>
      <w:pPr>
        <w:ind w:left="1080" w:hanging="360"/>
      </w:pPr>
    </w:lvl>
    <w:lvl w:ilvl="2">
      <w:start w:val="1"/>
      <w:numFmt w:val="decimal"/>
      <w:lvlText w:val="%1.%2.%3."/>
      <w:lvlJc w:val="right"/>
      <w:pPr>
        <w:ind w:left="1800" w:hanging="720"/>
      </w:pPr>
    </w:lvl>
    <w:lvl w:ilvl="3">
      <w:start w:val="1"/>
      <w:numFmt w:val="decimal"/>
      <w:lvlText w:val="%1.%2.%3.%4."/>
      <w:lvlJc w:val="right"/>
      <w:pPr>
        <w:ind w:left="2160" w:hanging="720"/>
      </w:pPr>
    </w:lvl>
    <w:lvl w:ilvl="4">
      <w:start w:val="1"/>
      <w:numFmt w:val="decimal"/>
      <w:lvlText w:val="%1.%2.%3.%4.%5."/>
      <w:lvlJc w:val="right"/>
      <w:pPr>
        <w:ind w:left="2880" w:hanging="1080"/>
      </w:pPr>
    </w:lvl>
    <w:lvl w:ilvl="5">
      <w:start w:val="1"/>
      <w:numFmt w:val="decimal"/>
      <w:lvlText w:val="%1.%2.%3.%4.%5.%6."/>
      <w:lvlJc w:val="right"/>
      <w:pPr>
        <w:ind w:left="3240" w:hanging="1080"/>
      </w:pPr>
    </w:lvl>
    <w:lvl w:ilvl="6">
      <w:start w:val="1"/>
      <w:numFmt w:val="decimal"/>
      <w:lvlText w:val="%1.%2.%3.%4.%5.%6.%7."/>
      <w:lvlJc w:val="right"/>
      <w:pPr>
        <w:ind w:left="3960" w:hanging="1440"/>
      </w:pPr>
    </w:lvl>
    <w:lvl w:ilvl="7">
      <w:start w:val="1"/>
      <w:numFmt w:val="decimal"/>
      <w:lvlText w:val="%1.%2.%3.%4.%5.%6.%7.%8."/>
      <w:lvlJc w:val="right"/>
      <w:pPr>
        <w:ind w:left="4320" w:hanging="1440"/>
      </w:pPr>
    </w:lvl>
    <w:lvl w:ilvl="8">
      <w:start w:val="1"/>
      <w:numFmt w:val="decimal"/>
      <w:lvlText w:val="%1.%2.%3.%4.%5.%6.%7.%8.%9."/>
      <w:lvlJc w:val="right"/>
      <w:pPr>
        <w:ind w:left="5040" w:hanging="1800"/>
      </w:pPr>
    </w:lvl>
  </w:abstractNum>
  <w:abstractNum w:abstractNumId="12" w15:restartNumberingAfterBreak="0">
    <w:nsid w:val="530E0D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ADCABA"/>
    <w:multiLevelType w:val="multilevel"/>
    <w:tmpl w:val="59ADCAB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5AFB1D23"/>
    <w:multiLevelType w:val="hybridMultilevel"/>
    <w:tmpl w:val="FDB24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74D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E17D5B"/>
    <w:multiLevelType w:val="hybridMultilevel"/>
    <w:tmpl w:val="DF6CF6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7403DC0"/>
    <w:multiLevelType w:val="hybridMultilevel"/>
    <w:tmpl w:val="6818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136050"/>
    <w:multiLevelType w:val="hybridMultilevel"/>
    <w:tmpl w:val="4A4A8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9056C"/>
    <w:multiLevelType w:val="hybridMultilevel"/>
    <w:tmpl w:val="6C66E1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9A87D36"/>
    <w:multiLevelType w:val="hybridMultilevel"/>
    <w:tmpl w:val="BFB4E9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7B7461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13"/>
  </w:num>
  <w:num w:numId="4">
    <w:abstractNumId w:val="0"/>
  </w:num>
  <w:num w:numId="5">
    <w:abstractNumId w:val="18"/>
  </w:num>
  <w:num w:numId="6">
    <w:abstractNumId w:val="6"/>
  </w:num>
  <w:num w:numId="7">
    <w:abstractNumId w:val="12"/>
  </w:num>
  <w:num w:numId="8">
    <w:abstractNumId w:val="5"/>
  </w:num>
  <w:num w:numId="9">
    <w:abstractNumId w:val="21"/>
  </w:num>
  <w:num w:numId="10">
    <w:abstractNumId w:val="17"/>
  </w:num>
  <w:num w:numId="11">
    <w:abstractNumId w:val="8"/>
  </w:num>
  <w:num w:numId="12">
    <w:abstractNumId w:val="10"/>
  </w:num>
  <w:num w:numId="13">
    <w:abstractNumId w:val="14"/>
  </w:num>
  <w:num w:numId="14">
    <w:abstractNumId w:val="3"/>
  </w:num>
  <w:num w:numId="15">
    <w:abstractNumId w:val="15"/>
  </w:num>
  <w:num w:numId="16">
    <w:abstractNumId w:val="4"/>
  </w:num>
  <w:num w:numId="17">
    <w:abstractNumId w:val="20"/>
  </w:num>
  <w:num w:numId="18">
    <w:abstractNumId w:val="7"/>
  </w:num>
  <w:num w:numId="19">
    <w:abstractNumId w:val="11"/>
  </w:num>
  <w:num w:numId="20">
    <w:abstractNumId w:val="16"/>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activeWritingStyle w:appName="MSWord" w:lang="en-US" w:vendorID="64" w:dllVersion="6" w:nlCheck="1" w:checkStyle="0"/>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ru-BY"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5277E"/>
    <w:rsid w:val="00001399"/>
    <w:rsid w:val="000017D2"/>
    <w:rsid w:val="0002081B"/>
    <w:rsid w:val="00022B28"/>
    <w:rsid w:val="000256A8"/>
    <w:rsid w:val="00026F4B"/>
    <w:rsid w:val="00037214"/>
    <w:rsid w:val="00062018"/>
    <w:rsid w:val="0007327E"/>
    <w:rsid w:val="0008712F"/>
    <w:rsid w:val="00096F68"/>
    <w:rsid w:val="000A40BD"/>
    <w:rsid w:val="000C0D2C"/>
    <w:rsid w:val="000C2AB5"/>
    <w:rsid w:val="000C3C92"/>
    <w:rsid w:val="000C4DAE"/>
    <w:rsid w:val="000C6BE3"/>
    <w:rsid w:val="000D398A"/>
    <w:rsid w:val="000D5A76"/>
    <w:rsid w:val="000E2663"/>
    <w:rsid w:val="000E307A"/>
    <w:rsid w:val="000E33DF"/>
    <w:rsid w:val="001010F4"/>
    <w:rsid w:val="00101704"/>
    <w:rsid w:val="0011332B"/>
    <w:rsid w:val="00113BD7"/>
    <w:rsid w:val="00121502"/>
    <w:rsid w:val="00123DAC"/>
    <w:rsid w:val="00140B98"/>
    <w:rsid w:val="00150098"/>
    <w:rsid w:val="001501F0"/>
    <w:rsid w:val="00155B22"/>
    <w:rsid w:val="00160D32"/>
    <w:rsid w:val="001676FF"/>
    <w:rsid w:val="00171CEF"/>
    <w:rsid w:val="00190705"/>
    <w:rsid w:val="00190CD3"/>
    <w:rsid w:val="00193DE4"/>
    <w:rsid w:val="001A0CD9"/>
    <w:rsid w:val="001A1960"/>
    <w:rsid w:val="001A2B1A"/>
    <w:rsid w:val="001A6E95"/>
    <w:rsid w:val="001C5BB1"/>
    <w:rsid w:val="001E153D"/>
    <w:rsid w:val="00214BD9"/>
    <w:rsid w:val="00216D8B"/>
    <w:rsid w:val="00216E84"/>
    <w:rsid w:val="0022058C"/>
    <w:rsid w:val="00223A41"/>
    <w:rsid w:val="002249BA"/>
    <w:rsid w:val="00226883"/>
    <w:rsid w:val="00236B6A"/>
    <w:rsid w:val="002374DA"/>
    <w:rsid w:val="00247A12"/>
    <w:rsid w:val="00252E56"/>
    <w:rsid w:val="00263392"/>
    <w:rsid w:val="00265088"/>
    <w:rsid w:val="002660E4"/>
    <w:rsid w:val="00285EED"/>
    <w:rsid w:val="002874F1"/>
    <w:rsid w:val="0028790D"/>
    <w:rsid w:val="00291939"/>
    <w:rsid w:val="002A5FB7"/>
    <w:rsid w:val="002B120C"/>
    <w:rsid w:val="002B1845"/>
    <w:rsid w:val="002C66E8"/>
    <w:rsid w:val="002C794D"/>
    <w:rsid w:val="002D2028"/>
    <w:rsid w:val="002D3BFE"/>
    <w:rsid w:val="002F6060"/>
    <w:rsid w:val="00305145"/>
    <w:rsid w:val="00311B83"/>
    <w:rsid w:val="003158A1"/>
    <w:rsid w:val="00316D2A"/>
    <w:rsid w:val="003179A0"/>
    <w:rsid w:val="00323232"/>
    <w:rsid w:val="003411A6"/>
    <w:rsid w:val="00344529"/>
    <w:rsid w:val="0035046F"/>
    <w:rsid w:val="00353050"/>
    <w:rsid w:val="003653E0"/>
    <w:rsid w:val="00366299"/>
    <w:rsid w:val="00371852"/>
    <w:rsid w:val="00372ECE"/>
    <w:rsid w:val="00374B37"/>
    <w:rsid w:val="00376DAE"/>
    <w:rsid w:val="003926A2"/>
    <w:rsid w:val="003A18AB"/>
    <w:rsid w:val="003A7749"/>
    <w:rsid w:val="003B04F8"/>
    <w:rsid w:val="003E0750"/>
    <w:rsid w:val="003E0D40"/>
    <w:rsid w:val="003E5B5F"/>
    <w:rsid w:val="003F4A66"/>
    <w:rsid w:val="00401C14"/>
    <w:rsid w:val="00404128"/>
    <w:rsid w:val="004346EE"/>
    <w:rsid w:val="00437C10"/>
    <w:rsid w:val="00444ABC"/>
    <w:rsid w:val="004514DF"/>
    <w:rsid w:val="0045277E"/>
    <w:rsid w:val="004623FC"/>
    <w:rsid w:val="004626CA"/>
    <w:rsid w:val="00464810"/>
    <w:rsid w:val="00474F27"/>
    <w:rsid w:val="00490AF2"/>
    <w:rsid w:val="00493F5B"/>
    <w:rsid w:val="004A2064"/>
    <w:rsid w:val="004B68CF"/>
    <w:rsid w:val="004B7DC3"/>
    <w:rsid w:val="004C412E"/>
    <w:rsid w:val="004C43B4"/>
    <w:rsid w:val="004C5AA4"/>
    <w:rsid w:val="004D454B"/>
    <w:rsid w:val="004E02CF"/>
    <w:rsid w:val="004E11C5"/>
    <w:rsid w:val="004F0D4C"/>
    <w:rsid w:val="004F3EFC"/>
    <w:rsid w:val="004F5B4F"/>
    <w:rsid w:val="004F77C8"/>
    <w:rsid w:val="005046E4"/>
    <w:rsid w:val="0050730D"/>
    <w:rsid w:val="00507989"/>
    <w:rsid w:val="005103B1"/>
    <w:rsid w:val="005106F0"/>
    <w:rsid w:val="00510DB1"/>
    <w:rsid w:val="00510E3C"/>
    <w:rsid w:val="0051592C"/>
    <w:rsid w:val="0053268A"/>
    <w:rsid w:val="00547A85"/>
    <w:rsid w:val="00562D13"/>
    <w:rsid w:val="00564186"/>
    <w:rsid w:val="005644F1"/>
    <w:rsid w:val="00565D54"/>
    <w:rsid w:val="005761AD"/>
    <w:rsid w:val="00576B37"/>
    <w:rsid w:val="005A3B47"/>
    <w:rsid w:val="005C4D47"/>
    <w:rsid w:val="005D48F4"/>
    <w:rsid w:val="005E067C"/>
    <w:rsid w:val="005E7AB8"/>
    <w:rsid w:val="00607C6A"/>
    <w:rsid w:val="00626668"/>
    <w:rsid w:val="00627BBB"/>
    <w:rsid w:val="0063039C"/>
    <w:rsid w:val="00635EF3"/>
    <w:rsid w:val="006407B0"/>
    <w:rsid w:val="00642707"/>
    <w:rsid w:val="00647D1E"/>
    <w:rsid w:val="00650DA0"/>
    <w:rsid w:val="00653EA4"/>
    <w:rsid w:val="00672507"/>
    <w:rsid w:val="00672BB7"/>
    <w:rsid w:val="0067477E"/>
    <w:rsid w:val="006757F8"/>
    <w:rsid w:val="00681ED3"/>
    <w:rsid w:val="006C0D03"/>
    <w:rsid w:val="006D0EB0"/>
    <w:rsid w:val="006D1C74"/>
    <w:rsid w:val="006E3D4F"/>
    <w:rsid w:val="007121BC"/>
    <w:rsid w:val="0071305A"/>
    <w:rsid w:val="00713CC8"/>
    <w:rsid w:val="007323CF"/>
    <w:rsid w:val="00770166"/>
    <w:rsid w:val="0077235A"/>
    <w:rsid w:val="00774BCA"/>
    <w:rsid w:val="00775C36"/>
    <w:rsid w:val="00787DFA"/>
    <w:rsid w:val="00794969"/>
    <w:rsid w:val="007963F8"/>
    <w:rsid w:val="007A7418"/>
    <w:rsid w:val="007B04A4"/>
    <w:rsid w:val="007B24D4"/>
    <w:rsid w:val="007D1D36"/>
    <w:rsid w:val="007E075F"/>
    <w:rsid w:val="007E707E"/>
    <w:rsid w:val="007E7D33"/>
    <w:rsid w:val="00811CF7"/>
    <w:rsid w:val="00816566"/>
    <w:rsid w:val="00816593"/>
    <w:rsid w:val="00817488"/>
    <w:rsid w:val="00825AD2"/>
    <w:rsid w:val="00826D29"/>
    <w:rsid w:val="00831A62"/>
    <w:rsid w:val="00835F6C"/>
    <w:rsid w:val="0084205F"/>
    <w:rsid w:val="00845C1A"/>
    <w:rsid w:val="00856141"/>
    <w:rsid w:val="00865F44"/>
    <w:rsid w:val="00873255"/>
    <w:rsid w:val="00876565"/>
    <w:rsid w:val="008814E0"/>
    <w:rsid w:val="00884D39"/>
    <w:rsid w:val="00893EE9"/>
    <w:rsid w:val="008B33D4"/>
    <w:rsid w:val="008B7B12"/>
    <w:rsid w:val="008D15D2"/>
    <w:rsid w:val="008D4DD8"/>
    <w:rsid w:val="008E008C"/>
    <w:rsid w:val="008E4FF1"/>
    <w:rsid w:val="008F57BB"/>
    <w:rsid w:val="008F7B29"/>
    <w:rsid w:val="009013E9"/>
    <w:rsid w:val="0090392E"/>
    <w:rsid w:val="00906F8C"/>
    <w:rsid w:val="00911037"/>
    <w:rsid w:val="009229DA"/>
    <w:rsid w:val="00944D27"/>
    <w:rsid w:val="0095369B"/>
    <w:rsid w:val="00953953"/>
    <w:rsid w:val="00972B50"/>
    <w:rsid w:val="00973D51"/>
    <w:rsid w:val="009955EB"/>
    <w:rsid w:val="009A3846"/>
    <w:rsid w:val="009A6DFC"/>
    <w:rsid w:val="009C79D2"/>
    <w:rsid w:val="00A011A6"/>
    <w:rsid w:val="00A01867"/>
    <w:rsid w:val="00A12CDA"/>
    <w:rsid w:val="00A22523"/>
    <w:rsid w:val="00A25EFD"/>
    <w:rsid w:val="00A32CA6"/>
    <w:rsid w:val="00A34945"/>
    <w:rsid w:val="00A41EF5"/>
    <w:rsid w:val="00A41F3E"/>
    <w:rsid w:val="00A478C8"/>
    <w:rsid w:val="00A526C3"/>
    <w:rsid w:val="00A55372"/>
    <w:rsid w:val="00A60A48"/>
    <w:rsid w:val="00A72E26"/>
    <w:rsid w:val="00A81221"/>
    <w:rsid w:val="00A8207C"/>
    <w:rsid w:val="00A866ED"/>
    <w:rsid w:val="00AA0C60"/>
    <w:rsid w:val="00AA1BF4"/>
    <w:rsid w:val="00AA3C47"/>
    <w:rsid w:val="00AB160D"/>
    <w:rsid w:val="00AD38F9"/>
    <w:rsid w:val="00AE11E7"/>
    <w:rsid w:val="00AE4619"/>
    <w:rsid w:val="00AF279B"/>
    <w:rsid w:val="00AF3AF8"/>
    <w:rsid w:val="00AF5E80"/>
    <w:rsid w:val="00AF7FAB"/>
    <w:rsid w:val="00B10ADF"/>
    <w:rsid w:val="00B14607"/>
    <w:rsid w:val="00B227F0"/>
    <w:rsid w:val="00B25A2C"/>
    <w:rsid w:val="00B25C9F"/>
    <w:rsid w:val="00B265C3"/>
    <w:rsid w:val="00B2721A"/>
    <w:rsid w:val="00B37273"/>
    <w:rsid w:val="00B402CC"/>
    <w:rsid w:val="00B4269E"/>
    <w:rsid w:val="00B44C6F"/>
    <w:rsid w:val="00B45BC4"/>
    <w:rsid w:val="00B542BD"/>
    <w:rsid w:val="00B61325"/>
    <w:rsid w:val="00B62959"/>
    <w:rsid w:val="00B66E1C"/>
    <w:rsid w:val="00B73DB4"/>
    <w:rsid w:val="00B77862"/>
    <w:rsid w:val="00B91962"/>
    <w:rsid w:val="00BB31ED"/>
    <w:rsid w:val="00BB6CC1"/>
    <w:rsid w:val="00BC293F"/>
    <w:rsid w:val="00BC4D27"/>
    <w:rsid w:val="00BD2EE0"/>
    <w:rsid w:val="00BD6A7C"/>
    <w:rsid w:val="00BD752C"/>
    <w:rsid w:val="00BE3C65"/>
    <w:rsid w:val="00C00C6A"/>
    <w:rsid w:val="00C23D9F"/>
    <w:rsid w:val="00C27959"/>
    <w:rsid w:val="00C311C9"/>
    <w:rsid w:val="00C42B85"/>
    <w:rsid w:val="00C47629"/>
    <w:rsid w:val="00C514A2"/>
    <w:rsid w:val="00C61C8F"/>
    <w:rsid w:val="00C635D1"/>
    <w:rsid w:val="00C65CFE"/>
    <w:rsid w:val="00C81157"/>
    <w:rsid w:val="00C8211D"/>
    <w:rsid w:val="00C9180C"/>
    <w:rsid w:val="00CA27F4"/>
    <w:rsid w:val="00CB6B89"/>
    <w:rsid w:val="00CC2D30"/>
    <w:rsid w:val="00CD60D2"/>
    <w:rsid w:val="00CE0C92"/>
    <w:rsid w:val="00CE41E8"/>
    <w:rsid w:val="00D20FAF"/>
    <w:rsid w:val="00D251AF"/>
    <w:rsid w:val="00D30ECC"/>
    <w:rsid w:val="00D70483"/>
    <w:rsid w:val="00D708BF"/>
    <w:rsid w:val="00D75747"/>
    <w:rsid w:val="00D8233F"/>
    <w:rsid w:val="00DA5FED"/>
    <w:rsid w:val="00DB5D72"/>
    <w:rsid w:val="00DD2282"/>
    <w:rsid w:val="00DD4609"/>
    <w:rsid w:val="00DD5990"/>
    <w:rsid w:val="00DD60E2"/>
    <w:rsid w:val="00DE6E0C"/>
    <w:rsid w:val="00DF238E"/>
    <w:rsid w:val="00E02811"/>
    <w:rsid w:val="00E06ECA"/>
    <w:rsid w:val="00E11BFF"/>
    <w:rsid w:val="00E319EB"/>
    <w:rsid w:val="00E32845"/>
    <w:rsid w:val="00E339A6"/>
    <w:rsid w:val="00E4515B"/>
    <w:rsid w:val="00E467F7"/>
    <w:rsid w:val="00E4772E"/>
    <w:rsid w:val="00E523D2"/>
    <w:rsid w:val="00E538F0"/>
    <w:rsid w:val="00E54526"/>
    <w:rsid w:val="00E664E2"/>
    <w:rsid w:val="00E6722F"/>
    <w:rsid w:val="00E76545"/>
    <w:rsid w:val="00E76659"/>
    <w:rsid w:val="00E772AC"/>
    <w:rsid w:val="00EA4491"/>
    <w:rsid w:val="00EB2101"/>
    <w:rsid w:val="00EB3AD5"/>
    <w:rsid w:val="00EB5F48"/>
    <w:rsid w:val="00EC7300"/>
    <w:rsid w:val="00ED2684"/>
    <w:rsid w:val="00EE3919"/>
    <w:rsid w:val="00EE60EE"/>
    <w:rsid w:val="00EF4B7B"/>
    <w:rsid w:val="00F0302A"/>
    <w:rsid w:val="00F057C3"/>
    <w:rsid w:val="00F154D6"/>
    <w:rsid w:val="00F21C23"/>
    <w:rsid w:val="00F3165B"/>
    <w:rsid w:val="00F47CA4"/>
    <w:rsid w:val="00F509D4"/>
    <w:rsid w:val="00F511CA"/>
    <w:rsid w:val="00F54833"/>
    <w:rsid w:val="00F567E9"/>
    <w:rsid w:val="00F67D0F"/>
    <w:rsid w:val="00F77946"/>
    <w:rsid w:val="00F83BBC"/>
    <w:rsid w:val="00F96296"/>
    <w:rsid w:val="00FA1ED9"/>
    <w:rsid w:val="00FA22A5"/>
    <w:rsid w:val="00FB3C6E"/>
    <w:rsid w:val="00FC52F5"/>
    <w:rsid w:val="00FC66CD"/>
    <w:rsid w:val="00FD06D0"/>
    <w:rsid w:val="00FD0937"/>
    <w:rsid w:val="00FD50C3"/>
    <w:rsid w:val="00FD563C"/>
    <w:rsid w:val="00FE068C"/>
    <w:rsid w:val="00FE549D"/>
    <w:rsid w:val="00FE7E11"/>
    <w:rsid w:val="00FF1CA7"/>
    <w:rsid w:val="01F01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9371A"/>
  <w15:docId w15:val="{11820EFE-BF44-46C8-BD64-D7A46B90A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0" w:defSemiHidden="0" w:defUnhideWhenUsed="0" w:defQFormat="0" w:count="375">
    <w:lsdException w:name="heading 1" w:qFormat="1"/>
    <w:lsdException w:name="heading 2"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header" w:uiPriority="99"/>
    <w:lsdException w:name="caption" w:semiHidden="1" w:unhideWhenUsed="1" w:qFormat="1"/>
    <w:lsdException w:name="Default Paragraph Font" w:semiHidden="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rPr>
      <w:color w:val="000000"/>
      <w:sz w:val="22"/>
      <w:szCs w:val="22"/>
    </w:rPr>
  </w:style>
  <w:style w:type="paragraph" w:styleId="1">
    <w:name w:val="heading 1"/>
    <w:basedOn w:val="a"/>
    <w:next w:val="a"/>
    <w:qFormat/>
    <w:rsid w:val="00CE0C92"/>
    <w:pPr>
      <w:keepNext/>
      <w:keepLines/>
      <w:spacing w:before="240" w:after="0"/>
      <w:outlineLvl w:val="0"/>
    </w:pPr>
    <w:rPr>
      <w:rFonts w:ascii="Times New Roman" w:hAnsi="Times New Roman"/>
      <w:b/>
      <w:color w:val="000000" w:themeColor="text1"/>
      <w:sz w:val="28"/>
      <w:szCs w:val="32"/>
    </w:rPr>
  </w:style>
  <w:style w:type="paragraph" w:styleId="2">
    <w:name w:val="heading 2"/>
    <w:basedOn w:val="a"/>
    <w:next w:val="a"/>
    <w:qFormat/>
    <w:rsid w:val="00CE0C92"/>
    <w:pPr>
      <w:keepNext/>
      <w:keepLines/>
      <w:spacing w:before="40" w:after="0"/>
      <w:outlineLvl w:val="1"/>
    </w:pPr>
    <w:rPr>
      <w:rFonts w:ascii="Times New Roman" w:hAnsi="Times New Roman"/>
      <w:b/>
      <w:color w:val="000000" w:themeColor="text1"/>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spacing w:before="100" w:after="100" w:line="240" w:lineRule="auto"/>
      <w:outlineLvl w:val="3"/>
    </w:pPr>
    <w:rPr>
      <w:rFonts w:ascii="Times New Roman" w:eastAsia="Times New Roman" w:hAnsi="Times New Roman" w:cs="Times New Roman"/>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spacing w:after="0" w:line="240" w:lineRule="auto"/>
      <w:jc w:val="center"/>
    </w:pPr>
    <w:rPr>
      <w:rFonts w:ascii="Times New Roman" w:eastAsia="Times New Roman" w:hAnsi="Times New Roman" w:cs="Times New Roman"/>
      <w:b/>
      <w:smallCaps/>
      <w:sz w:val="24"/>
      <w:szCs w:val="24"/>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 w:type="paragraph" w:styleId="10">
    <w:name w:val="toc 1"/>
    <w:aliases w:val="МО"/>
    <w:basedOn w:val="a"/>
    <w:next w:val="a"/>
    <w:autoRedefine/>
    <w:uiPriority w:val="39"/>
    <w:qFormat/>
    <w:rsid w:val="008814E0"/>
    <w:pPr>
      <w:spacing w:after="100"/>
    </w:pPr>
    <w:rPr>
      <w:rFonts w:ascii="Times New Roman" w:hAnsi="Times New Roman"/>
      <w:b/>
      <w:sz w:val="28"/>
    </w:rPr>
  </w:style>
  <w:style w:type="paragraph" w:styleId="20">
    <w:name w:val="toc 2"/>
    <w:basedOn w:val="a"/>
    <w:next w:val="a"/>
    <w:autoRedefine/>
    <w:uiPriority w:val="39"/>
    <w:rsid w:val="00316D2A"/>
    <w:pPr>
      <w:spacing w:after="100"/>
      <w:ind w:left="220"/>
    </w:pPr>
  </w:style>
  <w:style w:type="character" w:styleId="a5">
    <w:name w:val="Hyperlink"/>
    <w:basedOn w:val="a0"/>
    <w:uiPriority w:val="99"/>
    <w:unhideWhenUsed/>
    <w:rsid w:val="00316D2A"/>
    <w:rPr>
      <w:color w:val="0000FF" w:themeColor="hyperlink"/>
      <w:u w:val="single"/>
    </w:rPr>
  </w:style>
  <w:style w:type="paragraph" w:styleId="a6">
    <w:name w:val="TOC Heading"/>
    <w:basedOn w:val="1"/>
    <w:next w:val="a"/>
    <w:uiPriority w:val="39"/>
    <w:unhideWhenUsed/>
    <w:qFormat/>
    <w:rsid w:val="00316D2A"/>
    <w:pPr>
      <w:outlineLvl w:val="9"/>
    </w:pPr>
    <w:rPr>
      <w:rFonts w:asciiTheme="majorHAnsi" w:eastAsiaTheme="majorEastAsia" w:hAnsiTheme="majorHAnsi" w:cstheme="majorBidi"/>
      <w:color w:val="365F91" w:themeColor="accent1" w:themeShade="BF"/>
    </w:rPr>
  </w:style>
  <w:style w:type="paragraph" w:styleId="30">
    <w:name w:val="toc 3"/>
    <w:basedOn w:val="a"/>
    <w:next w:val="a"/>
    <w:autoRedefine/>
    <w:uiPriority w:val="39"/>
    <w:unhideWhenUsed/>
    <w:rsid w:val="00AA3C47"/>
    <w:pPr>
      <w:spacing w:after="100"/>
      <w:ind w:left="440"/>
    </w:pPr>
    <w:rPr>
      <w:rFonts w:asciiTheme="minorHAnsi" w:eastAsiaTheme="minorEastAsia" w:hAnsiTheme="minorHAnsi" w:cs="Times New Roman"/>
      <w:color w:val="auto"/>
    </w:rPr>
  </w:style>
  <w:style w:type="paragraph" w:customStyle="1" w:styleId="a7">
    <w:name w:val="МойЗаголовок"/>
    <w:basedOn w:val="a"/>
    <w:link w:val="a8"/>
    <w:qFormat/>
    <w:rsid w:val="00AA3C47"/>
    <w:rPr>
      <w:rFonts w:ascii="Times New Roman" w:eastAsia="Times New Roman" w:hAnsi="Times New Roman" w:cs="Times New Roman"/>
      <w:b/>
      <w:sz w:val="28"/>
      <w:szCs w:val="28"/>
      <w:lang w:val="ru-RU"/>
    </w:rPr>
  </w:style>
  <w:style w:type="paragraph" w:styleId="a9">
    <w:name w:val="Balloon Text"/>
    <w:basedOn w:val="a"/>
    <w:link w:val="aa"/>
    <w:rsid w:val="008814E0"/>
    <w:pPr>
      <w:spacing w:after="0" w:line="240" w:lineRule="auto"/>
    </w:pPr>
    <w:rPr>
      <w:rFonts w:ascii="Segoe UI" w:hAnsi="Segoe UI" w:cs="Segoe UI"/>
      <w:sz w:val="18"/>
      <w:szCs w:val="18"/>
    </w:rPr>
  </w:style>
  <w:style w:type="character" w:customStyle="1" w:styleId="a8">
    <w:name w:val="МойЗаголовок Знак"/>
    <w:basedOn w:val="a0"/>
    <w:link w:val="a7"/>
    <w:rsid w:val="00AA3C47"/>
    <w:rPr>
      <w:rFonts w:ascii="Times New Roman" w:eastAsia="Times New Roman" w:hAnsi="Times New Roman" w:cs="Times New Roman"/>
      <w:b/>
      <w:color w:val="000000"/>
      <w:sz w:val="28"/>
      <w:szCs w:val="28"/>
      <w:lang w:val="ru-RU"/>
    </w:rPr>
  </w:style>
  <w:style w:type="paragraph" w:styleId="9">
    <w:name w:val="toc 9"/>
    <w:basedOn w:val="a"/>
    <w:next w:val="a"/>
    <w:autoRedefine/>
    <w:rsid w:val="00AA3C47"/>
    <w:pPr>
      <w:spacing w:after="100"/>
      <w:ind w:left="1760"/>
    </w:pPr>
  </w:style>
  <w:style w:type="character" w:customStyle="1" w:styleId="aa">
    <w:name w:val="Текст выноски Знак"/>
    <w:basedOn w:val="a0"/>
    <w:link w:val="a9"/>
    <w:rsid w:val="008814E0"/>
    <w:rPr>
      <w:rFonts w:ascii="Segoe UI" w:hAnsi="Segoe UI" w:cs="Segoe UI"/>
      <w:color w:val="000000"/>
      <w:sz w:val="18"/>
      <w:szCs w:val="18"/>
    </w:rPr>
  </w:style>
  <w:style w:type="paragraph" w:styleId="ab">
    <w:name w:val="List Paragraph"/>
    <w:basedOn w:val="a"/>
    <w:uiPriority w:val="99"/>
    <w:qFormat/>
    <w:rsid w:val="00EE3919"/>
    <w:pPr>
      <w:ind w:left="720"/>
      <w:contextualSpacing/>
    </w:pPr>
  </w:style>
  <w:style w:type="paragraph" w:styleId="ac">
    <w:name w:val="Normal (Web)"/>
    <w:basedOn w:val="a"/>
    <w:uiPriority w:val="99"/>
    <w:unhideWhenUsed/>
    <w:rsid w:val="00FC66C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d">
    <w:name w:val="Strong"/>
    <w:basedOn w:val="a0"/>
    <w:uiPriority w:val="22"/>
    <w:qFormat/>
    <w:rsid w:val="006D1C74"/>
    <w:rPr>
      <w:b/>
      <w:bCs/>
    </w:rPr>
  </w:style>
  <w:style w:type="paragraph" w:styleId="ae">
    <w:name w:val="header"/>
    <w:basedOn w:val="a"/>
    <w:link w:val="af"/>
    <w:uiPriority w:val="99"/>
    <w:unhideWhenUsed/>
    <w:rsid w:val="0051592C"/>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af">
    <w:name w:val="Верхний колонтитул Знак"/>
    <w:basedOn w:val="a0"/>
    <w:link w:val="ae"/>
    <w:uiPriority w:val="99"/>
    <w:rsid w:val="0051592C"/>
    <w:rPr>
      <w:rFonts w:asciiTheme="minorHAnsi" w:eastAsiaTheme="minorEastAsia" w:hAnsiTheme="minorHAnsi" w:cs="Times New Roman"/>
      <w:sz w:val="22"/>
      <w:szCs w:val="22"/>
    </w:rPr>
  </w:style>
  <w:style w:type="table" w:styleId="af0">
    <w:name w:val="Table Grid"/>
    <w:basedOn w:val="a1"/>
    <w:uiPriority w:val="39"/>
    <w:rsid w:val="007963F8"/>
    <w:pPr>
      <w:spacing w:after="0" w:line="240" w:lineRule="auto"/>
    </w:pPr>
    <w:rPr>
      <w:rFonts w:asciiTheme="minorHAnsi" w:eastAsiaTheme="minorHAnsi" w:hAnsiTheme="minorHAnsi" w:cstheme="minorBidi"/>
      <w:sz w:val="22"/>
      <w:szCs w:val="22"/>
      <w:lang w:val="ru-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Без интервала1"/>
    <w:uiPriority w:val="99"/>
    <w:rsid w:val="00FB3C6E"/>
    <w:pPr>
      <w:spacing w:after="0" w:line="240" w:lineRule="auto"/>
    </w:pPr>
    <w:rPr>
      <w:rFonts w:ascii="Times New Roman" w:eastAsia="Times New Roman" w:hAnsi="Times New Roman" w:cs="Times New Roman"/>
      <w:sz w:val="22"/>
      <w:szCs w:val="22"/>
      <w:lang w:val="ru-RU"/>
    </w:rPr>
  </w:style>
  <w:style w:type="character" w:styleId="af1">
    <w:name w:val="Emphasis"/>
    <w:basedOn w:val="a0"/>
    <w:qFormat/>
    <w:rsid w:val="002249BA"/>
    <w:rPr>
      <w:i/>
      <w:iCs/>
    </w:rPr>
  </w:style>
  <w:style w:type="paragraph" w:styleId="HTML">
    <w:name w:val="HTML Preformatted"/>
    <w:basedOn w:val="a"/>
    <w:link w:val="HTML0"/>
    <w:uiPriority w:val="99"/>
    <w:unhideWhenUsed/>
    <w:rsid w:val="00653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ru-BY" w:eastAsia="ru-BY"/>
    </w:rPr>
  </w:style>
  <w:style w:type="character" w:customStyle="1" w:styleId="HTML0">
    <w:name w:val="Стандартный HTML Знак"/>
    <w:basedOn w:val="a0"/>
    <w:link w:val="HTML"/>
    <w:uiPriority w:val="99"/>
    <w:rsid w:val="00653EA4"/>
    <w:rPr>
      <w:rFonts w:ascii="Courier New" w:eastAsia="Times New Roman" w:hAnsi="Courier New" w:cs="Courier New"/>
      <w:lang w:val="ru-BY" w:eastAsia="ru-BY"/>
    </w:rPr>
  </w:style>
  <w:style w:type="character" w:styleId="af2">
    <w:name w:val="Unresolved Mention"/>
    <w:basedOn w:val="a0"/>
    <w:uiPriority w:val="99"/>
    <w:semiHidden/>
    <w:unhideWhenUsed/>
    <w:rsid w:val="00873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8">
      <w:bodyDiv w:val="1"/>
      <w:marLeft w:val="0"/>
      <w:marRight w:val="0"/>
      <w:marTop w:val="0"/>
      <w:marBottom w:val="0"/>
      <w:divBdr>
        <w:top w:val="none" w:sz="0" w:space="0" w:color="auto"/>
        <w:left w:val="none" w:sz="0" w:space="0" w:color="auto"/>
        <w:bottom w:val="none" w:sz="0" w:space="0" w:color="auto"/>
        <w:right w:val="none" w:sz="0" w:space="0" w:color="auto"/>
      </w:divBdr>
    </w:div>
    <w:div w:id="24140014">
      <w:bodyDiv w:val="1"/>
      <w:marLeft w:val="0"/>
      <w:marRight w:val="0"/>
      <w:marTop w:val="0"/>
      <w:marBottom w:val="0"/>
      <w:divBdr>
        <w:top w:val="none" w:sz="0" w:space="0" w:color="auto"/>
        <w:left w:val="none" w:sz="0" w:space="0" w:color="auto"/>
        <w:bottom w:val="none" w:sz="0" w:space="0" w:color="auto"/>
        <w:right w:val="none" w:sz="0" w:space="0" w:color="auto"/>
      </w:divBdr>
    </w:div>
    <w:div w:id="26102896">
      <w:bodyDiv w:val="1"/>
      <w:marLeft w:val="0"/>
      <w:marRight w:val="0"/>
      <w:marTop w:val="0"/>
      <w:marBottom w:val="0"/>
      <w:divBdr>
        <w:top w:val="none" w:sz="0" w:space="0" w:color="auto"/>
        <w:left w:val="none" w:sz="0" w:space="0" w:color="auto"/>
        <w:bottom w:val="none" w:sz="0" w:space="0" w:color="auto"/>
        <w:right w:val="none" w:sz="0" w:space="0" w:color="auto"/>
      </w:divBdr>
    </w:div>
    <w:div w:id="28578182">
      <w:bodyDiv w:val="1"/>
      <w:marLeft w:val="0"/>
      <w:marRight w:val="0"/>
      <w:marTop w:val="0"/>
      <w:marBottom w:val="0"/>
      <w:divBdr>
        <w:top w:val="none" w:sz="0" w:space="0" w:color="auto"/>
        <w:left w:val="none" w:sz="0" w:space="0" w:color="auto"/>
        <w:bottom w:val="none" w:sz="0" w:space="0" w:color="auto"/>
        <w:right w:val="none" w:sz="0" w:space="0" w:color="auto"/>
      </w:divBdr>
    </w:div>
    <w:div w:id="32772012">
      <w:bodyDiv w:val="1"/>
      <w:marLeft w:val="0"/>
      <w:marRight w:val="0"/>
      <w:marTop w:val="0"/>
      <w:marBottom w:val="0"/>
      <w:divBdr>
        <w:top w:val="none" w:sz="0" w:space="0" w:color="auto"/>
        <w:left w:val="none" w:sz="0" w:space="0" w:color="auto"/>
        <w:bottom w:val="none" w:sz="0" w:space="0" w:color="auto"/>
        <w:right w:val="none" w:sz="0" w:space="0" w:color="auto"/>
      </w:divBdr>
    </w:div>
    <w:div w:id="40717440">
      <w:bodyDiv w:val="1"/>
      <w:marLeft w:val="0"/>
      <w:marRight w:val="0"/>
      <w:marTop w:val="0"/>
      <w:marBottom w:val="0"/>
      <w:divBdr>
        <w:top w:val="none" w:sz="0" w:space="0" w:color="auto"/>
        <w:left w:val="none" w:sz="0" w:space="0" w:color="auto"/>
        <w:bottom w:val="none" w:sz="0" w:space="0" w:color="auto"/>
        <w:right w:val="none" w:sz="0" w:space="0" w:color="auto"/>
      </w:divBdr>
    </w:div>
    <w:div w:id="63837516">
      <w:bodyDiv w:val="1"/>
      <w:marLeft w:val="0"/>
      <w:marRight w:val="0"/>
      <w:marTop w:val="0"/>
      <w:marBottom w:val="0"/>
      <w:divBdr>
        <w:top w:val="none" w:sz="0" w:space="0" w:color="auto"/>
        <w:left w:val="none" w:sz="0" w:space="0" w:color="auto"/>
        <w:bottom w:val="none" w:sz="0" w:space="0" w:color="auto"/>
        <w:right w:val="none" w:sz="0" w:space="0" w:color="auto"/>
      </w:divBdr>
    </w:div>
    <w:div w:id="86778715">
      <w:bodyDiv w:val="1"/>
      <w:marLeft w:val="0"/>
      <w:marRight w:val="0"/>
      <w:marTop w:val="0"/>
      <w:marBottom w:val="0"/>
      <w:divBdr>
        <w:top w:val="none" w:sz="0" w:space="0" w:color="auto"/>
        <w:left w:val="none" w:sz="0" w:space="0" w:color="auto"/>
        <w:bottom w:val="none" w:sz="0" w:space="0" w:color="auto"/>
        <w:right w:val="none" w:sz="0" w:space="0" w:color="auto"/>
      </w:divBdr>
    </w:div>
    <w:div w:id="93323970">
      <w:bodyDiv w:val="1"/>
      <w:marLeft w:val="0"/>
      <w:marRight w:val="0"/>
      <w:marTop w:val="0"/>
      <w:marBottom w:val="0"/>
      <w:divBdr>
        <w:top w:val="none" w:sz="0" w:space="0" w:color="auto"/>
        <w:left w:val="none" w:sz="0" w:space="0" w:color="auto"/>
        <w:bottom w:val="none" w:sz="0" w:space="0" w:color="auto"/>
        <w:right w:val="none" w:sz="0" w:space="0" w:color="auto"/>
      </w:divBdr>
    </w:div>
    <w:div w:id="102772164">
      <w:bodyDiv w:val="1"/>
      <w:marLeft w:val="0"/>
      <w:marRight w:val="0"/>
      <w:marTop w:val="0"/>
      <w:marBottom w:val="0"/>
      <w:divBdr>
        <w:top w:val="none" w:sz="0" w:space="0" w:color="auto"/>
        <w:left w:val="none" w:sz="0" w:space="0" w:color="auto"/>
        <w:bottom w:val="none" w:sz="0" w:space="0" w:color="auto"/>
        <w:right w:val="none" w:sz="0" w:space="0" w:color="auto"/>
      </w:divBdr>
    </w:div>
    <w:div w:id="114836264">
      <w:bodyDiv w:val="1"/>
      <w:marLeft w:val="0"/>
      <w:marRight w:val="0"/>
      <w:marTop w:val="0"/>
      <w:marBottom w:val="0"/>
      <w:divBdr>
        <w:top w:val="none" w:sz="0" w:space="0" w:color="auto"/>
        <w:left w:val="none" w:sz="0" w:space="0" w:color="auto"/>
        <w:bottom w:val="none" w:sz="0" w:space="0" w:color="auto"/>
        <w:right w:val="none" w:sz="0" w:space="0" w:color="auto"/>
      </w:divBdr>
    </w:div>
    <w:div w:id="118115361">
      <w:bodyDiv w:val="1"/>
      <w:marLeft w:val="0"/>
      <w:marRight w:val="0"/>
      <w:marTop w:val="0"/>
      <w:marBottom w:val="0"/>
      <w:divBdr>
        <w:top w:val="none" w:sz="0" w:space="0" w:color="auto"/>
        <w:left w:val="none" w:sz="0" w:space="0" w:color="auto"/>
        <w:bottom w:val="none" w:sz="0" w:space="0" w:color="auto"/>
        <w:right w:val="none" w:sz="0" w:space="0" w:color="auto"/>
      </w:divBdr>
    </w:div>
    <w:div w:id="144275998">
      <w:bodyDiv w:val="1"/>
      <w:marLeft w:val="0"/>
      <w:marRight w:val="0"/>
      <w:marTop w:val="0"/>
      <w:marBottom w:val="0"/>
      <w:divBdr>
        <w:top w:val="none" w:sz="0" w:space="0" w:color="auto"/>
        <w:left w:val="none" w:sz="0" w:space="0" w:color="auto"/>
        <w:bottom w:val="none" w:sz="0" w:space="0" w:color="auto"/>
        <w:right w:val="none" w:sz="0" w:space="0" w:color="auto"/>
      </w:divBdr>
    </w:div>
    <w:div w:id="190151151">
      <w:bodyDiv w:val="1"/>
      <w:marLeft w:val="0"/>
      <w:marRight w:val="0"/>
      <w:marTop w:val="0"/>
      <w:marBottom w:val="0"/>
      <w:divBdr>
        <w:top w:val="none" w:sz="0" w:space="0" w:color="auto"/>
        <w:left w:val="none" w:sz="0" w:space="0" w:color="auto"/>
        <w:bottom w:val="none" w:sz="0" w:space="0" w:color="auto"/>
        <w:right w:val="none" w:sz="0" w:space="0" w:color="auto"/>
      </w:divBdr>
    </w:div>
    <w:div w:id="203758525">
      <w:bodyDiv w:val="1"/>
      <w:marLeft w:val="0"/>
      <w:marRight w:val="0"/>
      <w:marTop w:val="0"/>
      <w:marBottom w:val="0"/>
      <w:divBdr>
        <w:top w:val="none" w:sz="0" w:space="0" w:color="auto"/>
        <w:left w:val="none" w:sz="0" w:space="0" w:color="auto"/>
        <w:bottom w:val="none" w:sz="0" w:space="0" w:color="auto"/>
        <w:right w:val="none" w:sz="0" w:space="0" w:color="auto"/>
      </w:divBdr>
    </w:div>
    <w:div w:id="216820686">
      <w:bodyDiv w:val="1"/>
      <w:marLeft w:val="0"/>
      <w:marRight w:val="0"/>
      <w:marTop w:val="0"/>
      <w:marBottom w:val="0"/>
      <w:divBdr>
        <w:top w:val="none" w:sz="0" w:space="0" w:color="auto"/>
        <w:left w:val="none" w:sz="0" w:space="0" w:color="auto"/>
        <w:bottom w:val="none" w:sz="0" w:space="0" w:color="auto"/>
        <w:right w:val="none" w:sz="0" w:space="0" w:color="auto"/>
      </w:divBdr>
    </w:div>
    <w:div w:id="228002996">
      <w:bodyDiv w:val="1"/>
      <w:marLeft w:val="0"/>
      <w:marRight w:val="0"/>
      <w:marTop w:val="0"/>
      <w:marBottom w:val="0"/>
      <w:divBdr>
        <w:top w:val="none" w:sz="0" w:space="0" w:color="auto"/>
        <w:left w:val="none" w:sz="0" w:space="0" w:color="auto"/>
        <w:bottom w:val="none" w:sz="0" w:space="0" w:color="auto"/>
        <w:right w:val="none" w:sz="0" w:space="0" w:color="auto"/>
      </w:divBdr>
    </w:div>
    <w:div w:id="230311682">
      <w:bodyDiv w:val="1"/>
      <w:marLeft w:val="0"/>
      <w:marRight w:val="0"/>
      <w:marTop w:val="0"/>
      <w:marBottom w:val="0"/>
      <w:divBdr>
        <w:top w:val="none" w:sz="0" w:space="0" w:color="auto"/>
        <w:left w:val="none" w:sz="0" w:space="0" w:color="auto"/>
        <w:bottom w:val="none" w:sz="0" w:space="0" w:color="auto"/>
        <w:right w:val="none" w:sz="0" w:space="0" w:color="auto"/>
      </w:divBdr>
    </w:div>
    <w:div w:id="240220704">
      <w:bodyDiv w:val="1"/>
      <w:marLeft w:val="0"/>
      <w:marRight w:val="0"/>
      <w:marTop w:val="0"/>
      <w:marBottom w:val="0"/>
      <w:divBdr>
        <w:top w:val="none" w:sz="0" w:space="0" w:color="auto"/>
        <w:left w:val="none" w:sz="0" w:space="0" w:color="auto"/>
        <w:bottom w:val="none" w:sz="0" w:space="0" w:color="auto"/>
        <w:right w:val="none" w:sz="0" w:space="0" w:color="auto"/>
      </w:divBdr>
    </w:div>
    <w:div w:id="247810148">
      <w:bodyDiv w:val="1"/>
      <w:marLeft w:val="0"/>
      <w:marRight w:val="0"/>
      <w:marTop w:val="0"/>
      <w:marBottom w:val="0"/>
      <w:divBdr>
        <w:top w:val="none" w:sz="0" w:space="0" w:color="auto"/>
        <w:left w:val="none" w:sz="0" w:space="0" w:color="auto"/>
        <w:bottom w:val="none" w:sz="0" w:space="0" w:color="auto"/>
        <w:right w:val="none" w:sz="0" w:space="0" w:color="auto"/>
      </w:divBdr>
    </w:div>
    <w:div w:id="272127874">
      <w:bodyDiv w:val="1"/>
      <w:marLeft w:val="0"/>
      <w:marRight w:val="0"/>
      <w:marTop w:val="0"/>
      <w:marBottom w:val="0"/>
      <w:divBdr>
        <w:top w:val="none" w:sz="0" w:space="0" w:color="auto"/>
        <w:left w:val="none" w:sz="0" w:space="0" w:color="auto"/>
        <w:bottom w:val="none" w:sz="0" w:space="0" w:color="auto"/>
        <w:right w:val="none" w:sz="0" w:space="0" w:color="auto"/>
      </w:divBdr>
    </w:div>
    <w:div w:id="286081775">
      <w:bodyDiv w:val="1"/>
      <w:marLeft w:val="0"/>
      <w:marRight w:val="0"/>
      <w:marTop w:val="0"/>
      <w:marBottom w:val="0"/>
      <w:divBdr>
        <w:top w:val="none" w:sz="0" w:space="0" w:color="auto"/>
        <w:left w:val="none" w:sz="0" w:space="0" w:color="auto"/>
        <w:bottom w:val="none" w:sz="0" w:space="0" w:color="auto"/>
        <w:right w:val="none" w:sz="0" w:space="0" w:color="auto"/>
      </w:divBdr>
    </w:div>
    <w:div w:id="293487079">
      <w:bodyDiv w:val="1"/>
      <w:marLeft w:val="0"/>
      <w:marRight w:val="0"/>
      <w:marTop w:val="0"/>
      <w:marBottom w:val="0"/>
      <w:divBdr>
        <w:top w:val="none" w:sz="0" w:space="0" w:color="auto"/>
        <w:left w:val="none" w:sz="0" w:space="0" w:color="auto"/>
        <w:bottom w:val="none" w:sz="0" w:space="0" w:color="auto"/>
        <w:right w:val="none" w:sz="0" w:space="0" w:color="auto"/>
      </w:divBdr>
    </w:div>
    <w:div w:id="322587516">
      <w:bodyDiv w:val="1"/>
      <w:marLeft w:val="0"/>
      <w:marRight w:val="0"/>
      <w:marTop w:val="0"/>
      <w:marBottom w:val="0"/>
      <w:divBdr>
        <w:top w:val="none" w:sz="0" w:space="0" w:color="auto"/>
        <w:left w:val="none" w:sz="0" w:space="0" w:color="auto"/>
        <w:bottom w:val="none" w:sz="0" w:space="0" w:color="auto"/>
        <w:right w:val="none" w:sz="0" w:space="0" w:color="auto"/>
      </w:divBdr>
    </w:div>
    <w:div w:id="329405045">
      <w:bodyDiv w:val="1"/>
      <w:marLeft w:val="0"/>
      <w:marRight w:val="0"/>
      <w:marTop w:val="0"/>
      <w:marBottom w:val="0"/>
      <w:divBdr>
        <w:top w:val="none" w:sz="0" w:space="0" w:color="auto"/>
        <w:left w:val="none" w:sz="0" w:space="0" w:color="auto"/>
        <w:bottom w:val="none" w:sz="0" w:space="0" w:color="auto"/>
        <w:right w:val="none" w:sz="0" w:space="0" w:color="auto"/>
      </w:divBdr>
    </w:div>
    <w:div w:id="330377130">
      <w:bodyDiv w:val="1"/>
      <w:marLeft w:val="0"/>
      <w:marRight w:val="0"/>
      <w:marTop w:val="0"/>
      <w:marBottom w:val="0"/>
      <w:divBdr>
        <w:top w:val="none" w:sz="0" w:space="0" w:color="auto"/>
        <w:left w:val="none" w:sz="0" w:space="0" w:color="auto"/>
        <w:bottom w:val="none" w:sz="0" w:space="0" w:color="auto"/>
        <w:right w:val="none" w:sz="0" w:space="0" w:color="auto"/>
      </w:divBdr>
    </w:div>
    <w:div w:id="357657473">
      <w:bodyDiv w:val="1"/>
      <w:marLeft w:val="0"/>
      <w:marRight w:val="0"/>
      <w:marTop w:val="0"/>
      <w:marBottom w:val="0"/>
      <w:divBdr>
        <w:top w:val="none" w:sz="0" w:space="0" w:color="auto"/>
        <w:left w:val="none" w:sz="0" w:space="0" w:color="auto"/>
        <w:bottom w:val="none" w:sz="0" w:space="0" w:color="auto"/>
        <w:right w:val="none" w:sz="0" w:space="0" w:color="auto"/>
      </w:divBdr>
    </w:div>
    <w:div w:id="383792349">
      <w:bodyDiv w:val="1"/>
      <w:marLeft w:val="0"/>
      <w:marRight w:val="0"/>
      <w:marTop w:val="0"/>
      <w:marBottom w:val="0"/>
      <w:divBdr>
        <w:top w:val="none" w:sz="0" w:space="0" w:color="auto"/>
        <w:left w:val="none" w:sz="0" w:space="0" w:color="auto"/>
        <w:bottom w:val="none" w:sz="0" w:space="0" w:color="auto"/>
        <w:right w:val="none" w:sz="0" w:space="0" w:color="auto"/>
      </w:divBdr>
    </w:div>
    <w:div w:id="403068730">
      <w:bodyDiv w:val="1"/>
      <w:marLeft w:val="0"/>
      <w:marRight w:val="0"/>
      <w:marTop w:val="0"/>
      <w:marBottom w:val="0"/>
      <w:divBdr>
        <w:top w:val="none" w:sz="0" w:space="0" w:color="auto"/>
        <w:left w:val="none" w:sz="0" w:space="0" w:color="auto"/>
        <w:bottom w:val="none" w:sz="0" w:space="0" w:color="auto"/>
        <w:right w:val="none" w:sz="0" w:space="0" w:color="auto"/>
      </w:divBdr>
    </w:div>
    <w:div w:id="407581633">
      <w:bodyDiv w:val="1"/>
      <w:marLeft w:val="0"/>
      <w:marRight w:val="0"/>
      <w:marTop w:val="0"/>
      <w:marBottom w:val="0"/>
      <w:divBdr>
        <w:top w:val="none" w:sz="0" w:space="0" w:color="auto"/>
        <w:left w:val="none" w:sz="0" w:space="0" w:color="auto"/>
        <w:bottom w:val="none" w:sz="0" w:space="0" w:color="auto"/>
        <w:right w:val="none" w:sz="0" w:space="0" w:color="auto"/>
      </w:divBdr>
    </w:div>
    <w:div w:id="425394215">
      <w:bodyDiv w:val="1"/>
      <w:marLeft w:val="0"/>
      <w:marRight w:val="0"/>
      <w:marTop w:val="0"/>
      <w:marBottom w:val="0"/>
      <w:divBdr>
        <w:top w:val="none" w:sz="0" w:space="0" w:color="auto"/>
        <w:left w:val="none" w:sz="0" w:space="0" w:color="auto"/>
        <w:bottom w:val="none" w:sz="0" w:space="0" w:color="auto"/>
        <w:right w:val="none" w:sz="0" w:space="0" w:color="auto"/>
      </w:divBdr>
    </w:div>
    <w:div w:id="510263729">
      <w:bodyDiv w:val="1"/>
      <w:marLeft w:val="0"/>
      <w:marRight w:val="0"/>
      <w:marTop w:val="0"/>
      <w:marBottom w:val="0"/>
      <w:divBdr>
        <w:top w:val="none" w:sz="0" w:space="0" w:color="auto"/>
        <w:left w:val="none" w:sz="0" w:space="0" w:color="auto"/>
        <w:bottom w:val="none" w:sz="0" w:space="0" w:color="auto"/>
        <w:right w:val="none" w:sz="0" w:space="0" w:color="auto"/>
      </w:divBdr>
    </w:div>
    <w:div w:id="514733306">
      <w:bodyDiv w:val="1"/>
      <w:marLeft w:val="0"/>
      <w:marRight w:val="0"/>
      <w:marTop w:val="0"/>
      <w:marBottom w:val="0"/>
      <w:divBdr>
        <w:top w:val="none" w:sz="0" w:space="0" w:color="auto"/>
        <w:left w:val="none" w:sz="0" w:space="0" w:color="auto"/>
        <w:bottom w:val="none" w:sz="0" w:space="0" w:color="auto"/>
        <w:right w:val="none" w:sz="0" w:space="0" w:color="auto"/>
      </w:divBdr>
    </w:div>
    <w:div w:id="570777109">
      <w:bodyDiv w:val="1"/>
      <w:marLeft w:val="0"/>
      <w:marRight w:val="0"/>
      <w:marTop w:val="0"/>
      <w:marBottom w:val="0"/>
      <w:divBdr>
        <w:top w:val="none" w:sz="0" w:space="0" w:color="auto"/>
        <w:left w:val="none" w:sz="0" w:space="0" w:color="auto"/>
        <w:bottom w:val="none" w:sz="0" w:space="0" w:color="auto"/>
        <w:right w:val="none" w:sz="0" w:space="0" w:color="auto"/>
      </w:divBdr>
    </w:div>
    <w:div w:id="618224247">
      <w:bodyDiv w:val="1"/>
      <w:marLeft w:val="0"/>
      <w:marRight w:val="0"/>
      <w:marTop w:val="0"/>
      <w:marBottom w:val="0"/>
      <w:divBdr>
        <w:top w:val="none" w:sz="0" w:space="0" w:color="auto"/>
        <w:left w:val="none" w:sz="0" w:space="0" w:color="auto"/>
        <w:bottom w:val="none" w:sz="0" w:space="0" w:color="auto"/>
        <w:right w:val="none" w:sz="0" w:space="0" w:color="auto"/>
      </w:divBdr>
    </w:div>
    <w:div w:id="629749182">
      <w:bodyDiv w:val="1"/>
      <w:marLeft w:val="0"/>
      <w:marRight w:val="0"/>
      <w:marTop w:val="0"/>
      <w:marBottom w:val="0"/>
      <w:divBdr>
        <w:top w:val="none" w:sz="0" w:space="0" w:color="auto"/>
        <w:left w:val="none" w:sz="0" w:space="0" w:color="auto"/>
        <w:bottom w:val="none" w:sz="0" w:space="0" w:color="auto"/>
        <w:right w:val="none" w:sz="0" w:space="0" w:color="auto"/>
      </w:divBdr>
    </w:div>
    <w:div w:id="637301409">
      <w:bodyDiv w:val="1"/>
      <w:marLeft w:val="0"/>
      <w:marRight w:val="0"/>
      <w:marTop w:val="0"/>
      <w:marBottom w:val="0"/>
      <w:divBdr>
        <w:top w:val="none" w:sz="0" w:space="0" w:color="auto"/>
        <w:left w:val="none" w:sz="0" w:space="0" w:color="auto"/>
        <w:bottom w:val="none" w:sz="0" w:space="0" w:color="auto"/>
        <w:right w:val="none" w:sz="0" w:space="0" w:color="auto"/>
      </w:divBdr>
    </w:div>
    <w:div w:id="651567143">
      <w:bodyDiv w:val="1"/>
      <w:marLeft w:val="0"/>
      <w:marRight w:val="0"/>
      <w:marTop w:val="0"/>
      <w:marBottom w:val="0"/>
      <w:divBdr>
        <w:top w:val="none" w:sz="0" w:space="0" w:color="auto"/>
        <w:left w:val="none" w:sz="0" w:space="0" w:color="auto"/>
        <w:bottom w:val="none" w:sz="0" w:space="0" w:color="auto"/>
        <w:right w:val="none" w:sz="0" w:space="0" w:color="auto"/>
      </w:divBdr>
    </w:div>
    <w:div w:id="671491961">
      <w:bodyDiv w:val="1"/>
      <w:marLeft w:val="0"/>
      <w:marRight w:val="0"/>
      <w:marTop w:val="0"/>
      <w:marBottom w:val="0"/>
      <w:divBdr>
        <w:top w:val="none" w:sz="0" w:space="0" w:color="auto"/>
        <w:left w:val="none" w:sz="0" w:space="0" w:color="auto"/>
        <w:bottom w:val="none" w:sz="0" w:space="0" w:color="auto"/>
        <w:right w:val="none" w:sz="0" w:space="0" w:color="auto"/>
      </w:divBdr>
    </w:div>
    <w:div w:id="741295265">
      <w:bodyDiv w:val="1"/>
      <w:marLeft w:val="0"/>
      <w:marRight w:val="0"/>
      <w:marTop w:val="0"/>
      <w:marBottom w:val="0"/>
      <w:divBdr>
        <w:top w:val="none" w:sz="0" w:space="0" w:color="auto"/>
        <w:left w:val="none" w:sz="0" w:space="0" w:color="auto"/>
        <w:bottom w:val="none" w:sz="0" w:space="0" w:color="auto"/>
        <w:right w:val="none" w:sz="0" w:space="0" w:color="auto"/>
      </w:divBdr>
    </w:div>
    <w:div w:id="795216995">
      <w:bodyDiv w:val="1"/>
      <w:marLeft w:val="0"/>
      <w:marRight w:val="0"/>
      <w:marTop w:val="0"/>
      <w:marBottom w:val="0"/>
      <w:divBdr>
        <w:top w:val="none" w:sz="0" w:space="0" w:color="auto"/>
        <w:left w:val="none" w:sz="0" w:space="0" w:color="auto"/>
        <w:bottom w:val="none" w:sz="0" w:space="0" w:color="auto"/>
        <w:right w:val="none" w:sz="0" w:space="0" w:color="auto"/>
      </w:divBdr>
    </w:div>
    <w:div w:id="830172279">
      <w:bodyDiv w:val="1"/>
      <w:marLeft w:val="0"/>
      <w:marRight w:val="0"/>
      <w:marTop w:val="0"/>
      <w:marBottom w:val="0"/>
      <w:divBdr>
        <w:top w:val="none" w:sz="0" w:space="0" w:color="auto"/>
        <w:left w:val="none" w:sz="0" w:space="0" w:color="auto"/>
        <w:bottom w:val="none" w:sz="0" w:space="0" w:color="auto"/>
        <w:right w:val="none" w:sz="0" w:space="0" w:color="auto"/>
      </w:divBdr>
    </w:div>
    <w:div w:id="831137140">
      <w:bodyDiv w:val="1"/>
      <w:marLeft w:val="0"/>
      <w:marRight w:val="0"/>
      <w:marTop w:val="0"/>
      <w:marBottom w:val="0"/>
      <w:divBdr>
        <w:top w:val="none" w:sz="0" w:space="0" w:color="auto"/>
        <w:left w:val="none" w:sz="0" w:space="0" w:color="auto"/>
        <w:bottom w:val="none" w:sz="0" w:space="0" w:color="auto"/>
        <w:right w:val="none" w:sz="0" w:space="0" w:color="auto"/>
      </w:divBdr>
    </w:div>
    <w:div w:id="844396549">
      <w:bodyDiv w:val="1"/>
      <w:marLeft w:val="0"/>
      <w:marRight w:val="0"/>
      <w:marTop w:val="0"/>
      <w:marBottom w:val="0"/>
      <w:divBdr>
        <w:top w:val="none" w:sz="0" w:space="0" w:color="auto"/>
        <w:left w:val="none" w:sz="0" w:space="0" w:color="auto"/>
        <w:bottom w:val="none" w:sz="0" w:space="0" w:color="auto"/>
        <w:right w:val="none" w:sz="0" w:space="0" w:color="auto"/>
      </w:divBdr>
    </w:div>
    <w:div w:id="879706776">
      <w:bodyDiv w:val="1"/>
      <w:marLeft w:val="0"/>
      <w:marRight w:val="0"/>
      <w:marTop w:val="0"/>
      <w:marBottom w:val="0"/>
      <w:divBdr>
        <w:top w:val="none" w:sz="0" w:space="0" w:color="auto"/>
        <w:left w:val="none" w:sz="0" w:space="0" w:color="auto"/>
        <w:bottom w:val="none" w:sz="0" w:space="0" w:color="auto"/>
        <w:right w:val="none" w:sz="0" w:space="0" w:color="auto"/>
      </w:divBdr>
    </w:div>
    <w:div w:id="892081820">
      <w:bodyDiv w:val="1"/>
      <w:marLeft w:val="0"/>
      <w:marRight w:val="0"/>
      <w:marTop w:val="0"/>
      <w:marBottom w:val="0"/>
      <w:divBdr>
        <w:top w:val="none" w:sz="0" w:space="0" w:color="auto"/>
        <w:left w:val="none" w:sz="0" w:space="0" w:color="auto"/>
        <w:bottom w:val="none" w:sz="0" w:space="0" w:color="auto"/>
        <w:right w:val="none" w:sz="0" w:space="0" w:color="auto"/>
      </w:divBdr>
    </w:div>
    <w:div w:id="892279454">
      <w:bodyDiv w:val="1"/>
      <w:marLeft w:val="0"/>
      <w:marRight w:val="0"/>
      <w:marTop w:val="0"/>
      <w:marBottom w:val="0"/>
      <w:divBdr>
        <w:top w:val="none" w:sz="0" w:space="0" w:color="auto"/>
        <w:left w:val="none" w:sz="0" w:space="0" w:color="auto"/>
        <w:bottom w:val="none" w:sz="0" w:space="0" w:color="auto"/>
        <w:right w:val="none" w:sz="0" w:space="0" w:color="auto"/>
      </w:divBdr>
    </w:div>
    <w:div w:id="919409606">
      <w:bodyDiv w:val="1"/>
      <w:marLeft w:val="0"/>
      <w:marRight w:val="0"/>
      <w:marTop w:val="0"/>
      <w:marBottom w:val="0"/>
      <w:divBdr>
        <w:top w:val="none" w:sz="0" w:space="0" w:color="auto"/>
        <w:left w:val="none" w:sz="0" w:space="0" w:color="auto"/>
        <w:bottom w:val="none" w:sz="0" w:space="0" w:color="auto"/>
        <w:right w:val="none" w:sz="0" w:space="0" w:color="auto"/>
      </w:divBdr>
    </w:div>
    <w:div w:id="932082559">
      <w:bodyDiv w:val="1"/>
      <w:marLeft w:val="0"/>
      <w:marRight w:val="0"/>
      <w:marTop w:val="0"/>
      <w:marBottom w:val="0"/>
      <w:divBdr>
        <w:top w:val="none" w:sz="0" w:space="0" w:color="auto"/>
        <w:left w:val="none" w:sz="0" w:space="0" w:color="auto"/>
        <w:bottom w:val="none" w:sz="0" w:space="0" w:color="auto"/>
        <w:right w:val="none" w:sz="0" w:space="0" w:color="auto"/>
      </w:divBdr>
    </w:div>
    <w:div w:id="935097664">
      <w:bodyDiv w:val="1"/>
      <w:marLeft w:val="0"/>
      <w:marRight w:val="0"/>
      <w:marTop w:val="0"/>
      <w:marBottom w:val="0"/>
      <w:divBdr>
        <w:top w:val="none" w:sz="0" w:space="0" w:color="auto"/>
        <w:left w:val="none" w:sz="0" w:space="0" w:color="auto"/>
        <w:bottom w:val="none" w:sz="0" w:space="0" w:color="auto"/>
        <w:right w:val="none" w:sz="0" w:space="0" w:color="auto"/>
      </w:divBdr>
    </w:div>
    <w:div w:id="945045008">
      <w:bodyDiv w:val="1"/>
      <w:marLeft w:val="0"/>
      <w:marRight w:val="0"/>
      <w:marTop w:val="0"/>
      <w:marBottom w:val="0"/>
      <w:divBdr>
        <w:top w:val="none" w:sz="0" w:space="0" w:color="auto"/>
        <w:left w:val="none" w:sz="0" w:space="0" w:color="auto"/>
        <w:bottom w:val="none" w:sz="0" w:space="0" w:color="auto"/>
        <w:right w:val="none" w:sz="0" w:space="0" w:color="auto"/>
      </w:divBdr>
    </w:div>
    <w:div w:id="954554457">
      <w:bodyDiv w:val="1"/>
      <w:marLeft w:val="0"/>
      <w:marRight w:val="0"/>
      <w:marTop w:val="0"/>
      <w:marBottom w:val="0"/>
      <w:divBdr>
        <w:top w:val="none" w:sz="0" w:space="0" w:color="auto"/>
        <w:left w:val="none" w:sz="0" w:space="0" w:color="auto"/>
        <w:bottom w:val="none" w:sz="0" w:space="0" w:color="auto"/>
        <w:right w:val="none" w:sz="0" w:space="0" w:color="auto"/>
      </w:divBdr>
    </w:div>
    <w:div w:id="1008871518">
      <w:bodyDiv w:val="1"/>
      <w:marLeft w:val="0"/>
      <w:marRight w:val="0"/>
      <w:marTop w:val="0"/>
      <w:marBottom w:val="0"/>
      <w:divBdr>
        <w:top w:val="none" w:sz="0" w:space="0" w:color="auto"/>
        <w:left w:val="none" w:sz="0" w:space="0" w:color="auto"/>
        <w:bottom w:val="none" w:sz="0" w:space="0" w:color="auto"/>
        <w:right w:val="none" w:sz="0" w:space="0" w:color="auto"/>
      </w:divBdr>
    </w:div>
    <w:div w:id="1010984439">
      <w:bodyDiv w:val="1"/>
      <w:marLeft w:val="0"/>
      <w:marRight w:val="0"/>
      <w:marTop w:val="0"/>
      <w:marBottom w:val="0"/>
      <w:divBdr>
        <w:top w:val="none" w:sz="0" w:space="0" w:color="auto"/>
        <w:left w:val="none" w:sz="0" w:space="0" w:color="auto"/>
        <w:bottom w:val="none" w:sz="0" w:space="0" w:color="auto"/>
        <w:right w:val="none" w:sz="0" w:space="0" w:color="auto"/>
      </w:divBdr>
    </w:div>
    <w:div w:id="1026979012">
      <w:bodyDiv w:val="1"/>
      <w:marLeft w:val="0"/>
      <w:marRight w:val="0"/>
      <w:marTop w:val="0"/>
      <w:marBottom w:val="0"/>
      <w:divBdr>
        <w:top w:val="none" w:sz="0" w:space="0" w:color="auto"/>
        <w:left w:val="none" w:sz="0" w:space="0" w:color="auto"/>
        <w:bottom w:val="none" w:sz="0" w:space="0" w:color="auto"/>
        <w:right w:val="none" w:sz="0" w:space="0" w:color="auto"/>
      </w:divBdr>
    </w:div>
    <w:div w:id="1059665814">
      <w:bodyDiv w:val="1"/>
      <w:marLeft w:val="0"/>
      <w:marRight w:val="0"/>
      <w:marTop w:val="0"/>
      <w:marBottom w:val="0"/>
      <w:divBdr>
        <w:top w:val="none" w:sz="0" w:space="0" w:color="auto"/>
        <w:left w:val="none" w:sz="0" w:space="0" w:color="auto"/>
        <w:bottom w:val="none" w:sz="0" w:space="0" w:color="auto"/>
        <w:right w:val="none" w:sz="0" w:space="0" w:color="auto"/>
      </w:divBdr>
    </w:div>
    <w:div w:id="1074549981">
      <w:bodyDiv w:val="1"/>
      <w:marLeft w:val="0"/>
      <w:marRight w:val="0"/>
      <w:marTop w:val="0"/>
      <w:marBottom w:val="0"/>
      <w:divBdr>
        <w:top w:val="none" w:sz="0" w:space="0" w:color="auto"/>
        <w:left w:val="none" w:sz="0" w:space="0" w:color="auto"/>
        <w:bottom w:val="none" w:sz="0" w:space="0" w:color="auto"/>
        <w:right w:val="none" w:sz="0" w:space="0" w:color="auto"/>
      </w:divBdr>
    </w:div>
    <w:div w:id="1087266775">
      <w:bodyDiv w:val="1"/>
      <w:marLeft w:val="0"/>
      <w:marRight w:val="0"/>
      <w:marTop w:val="0"/>
      <w:marBottom w:val="0"/>
      <w:divBdr>
        <w:top w:val="none" w:sz="0" w:space="0" w:color="auto"/>
        <w:left w:val="none" w:sz="0" w:space="0" w:color="auto"/>
        <w:bottom w:val="none" w:sz="0" w:space="0" w:color="auto"/>
        <w:right w:val="none" w:sz="0" w:space="0" w:color="auto"/>
      </w:divBdr>
    </w:div>
    <w:div w:id="1122265885">
      <w:bodyDiv w:val="1"/>
      <w:marLeft w:val="0"/>
      <w:marRight w:val="0"/>
      <w:marTop w:val="0"/>
      <w:marBottom w:val="0"/>
      <w:divBdr>
        <w:top w:val="none" w:sz="0" w:space="0" w:color="auto"/>
        <w:left w:val="none" w:sz="0" w:space="0" w:color="auto"/>
        <w:bottom w:val="none" w:sz="0" w:space="0" w:color="auto"/>
        <w:right w:val="none" w:sz="0" w:space="0" w:color="auto"/>
      </w:divBdr>
    </w:div>
    <w:div w:id="1143700282">
      <w:bodyDiv w:val="1"/>
      <w:marLeft w:val="0"/>
      <w:marRight w:val="0"/>
      <w:marTop w:val="0"/>
      <w:marBottom w:val="0"/>
      <w:divBdr>
        <w:top w:val="none" w:sz="0" w:space="0" w:color="auto"/>
        <w:left w:val="none" w:sz="0" w:space="0" w:color="auto"/>
        <w:bottom w:val="none" w:sz="0" w:space="0" w:color="auto"/>
        <w:right w:val="none" w:sz="0" w:space="0" w:color="auto"/>
      </w:divBdr>
    </w:div>
    <w:div w:id="1154759727">
      <w:bodyDiv w:val="1"/>
      <w:marLeft w:val="0"/>
      <w:marRight w:val="0"/>
      <w:marTop w:val="0"/>
      <w:marBottom w:val="0"/>
      <w:divBdr>
        <w:top w:val="none" w:sz="0" w:space="0" w:color="auto"/>
        <w:left w:val="none" w:sz="0" w:space="0" w:color="auto"/>
        <w:bottom w:val="none" w:sz="0" w:space="0" w:color="auto"/>
        <w:right w:val="none" w:sz="0" w:space="0" w:color="auto"/>
      </w:divBdr>
    </w:div>
    <w:div w:id="1165707704">
      <w:bodyDiv w:val="1"/>
      <w:marLeft w:val="0"/>
      <w:marRight w:val="0"/>
      <w:marTop w:val="0"/>
      <w:marBottom w:val="0"/>
      <w:divBdr>
        <w:top w:val="none" w:sz="0" w:space="0" w:color="auto"/>
        <w:left w:val="none" w:sz="0" w:space="0" w:color="auto"/>
        <w:bottom w:val="none" w:sz="0" w:space="0" w:color="auto"/>
        <w:right w:val="none" w:sz="0" w:space="0" w:color="auto"/>
      </w:divBdr>
    </w:div>
    <w:div w:id="1170413503">
      <w:bodyDiv w:val="1"/>
      <w:marLeft w:val="0"/>
      <w:marRight w:val="0"/>
      <w:marTop w:val="0"/>
      <w:marBottom w:val="0"/>
      <w:divBdr>
        <w:top w:val="none" w:sz="0" w:space="0" w:color="auto"/>
        <w:left w:val="none" w:sz="0" w:space="0" w:color="auto"/>
        <w:bottom w:val="none" w:sz="0" w:space="0" w:color="auto"/>
        <w:right w:val="none" w:sz="0" w:space="0" w:color="auto"/>
      </w:divBdr>
    </w:div>
    <w:div w:id="1173226361">
      <w:bodyDiv w:val="1"/>
      <w:marLeft w:val="0"/>
      <w:marRight w:val="0"/>
      <w:marTop w:val="0"/>
      <w:marBottom w:val="0"/>
      <w:divBdr>
        <w:top w:val="none" w:sz="0" w:space="0" w:color="auto"/>
        <w:left w:val="none" w:sz="0" w:space="0" w:color="auto"/>
        <w:bottom w:val="none" w:sz="0" w:space="0" w:color="auto"/>
        <w:right w:val="none" w:sz="0" w:space="0" w:color="auto"/>
      </w:divBdr>
    </w:div>
    <w:div w:id="1178231857">
      <w:bodyDiv w:val="1"/>
      <w:marLeft w:val="0"/>
      <w:marRight w:val="0"/>
      <w:marTop w:val="0"/>
      <w:marBottom w:val="0"/>
      <w:divBdr>
        <w:top w:val="none" w:sz="0" w:space="0" w:color="auto"/>
        <w:left w:val="none" w:sz="0" w:space="0" w:color="auto"/>
        <w:bottom w:val="none" w:sz="0" w:space="0" w:color="auto"/>
        <w:right w:val="none" w:sz="0" w:space="0" w:color="auto"/>
      </w:divBdr>
    </w:div>
    <w:div w:id="1195390876">
      <w:bodyDiv w:val="1"/>
      <w:marLeft w:val="0"/>
      <w:marRight w:val="0"/>
      <w:marTop w:val="0"/>
      <w:marBottom w:val="0"/>
      <w:divBdr>
        <w:top w:val="none" w:sz="0" w:space="0" w:color="auto"/>
        <w:left w:val="none" w:sz="0" w:space="0" w:color="auto"/>
        <w:bottom w:val="none" w:sz="0" w:space="0" w:color="auto"/>
        <w:right w:val="none" w:sz="0" w:space="0" w:color="auto"/>
      </w:divBdr>
    </w:div>
    <w:div w:id="1229416188">
      <w:bodyDiv w:val="1"/>
      <w:marLeft w:val="0"/>
      <w:marRight w:val="0"/>
      <w:marTop w:val="0"/>
      <w:marBottom w:val="0"/>
      <w:divBdr>
        <w:top w:val="none" w:sz="0" w:space="0" w:color="auto"/>
        <w:left w:val="none" w:sz="0" w:space="0" w:color="auto"/>
        <w:bottom w:val="none" w:sz="0" w:space="0" w:color="auto"/>
        <w:right w:val="none" w:sz="0" w:space="0" w:color="auto"/>
      </w:divBdr>
    </w:div>
    <w:div w:id="1256355872">
      <w:bodyDiv w:val="1"/>
      <w:marLeft w:val="0"/>
      <w:marRight w:val="0"/>
      <w:marTop w:val="0"/>
      <w:marBottom w:val="0"/>
      <w:divBdr>
        <w:top w:val="none" w:sz="0" w:space="0" w:color="auto"/>
        <w:left w:val="none" w:sz="0" w:space="0" w:color="auto"/>
        <w:bottom w:val="none" w:sz="0" w:space="0" w:color="auto"/>
        <w:right w:val="none" w:sz="0" w:space="0" w:color="auto"/>
      </w:divBdr>
    </w:div>
    <w:div w:id="1263687697">
      <w:bodyDiv w:val="1"/>
      <w:marLeft w:val="0"/>
      <w:marRight w:val="0"/>
      <w:marTop w:val="0"/>
      <w:marBottom w:val="0"/>
      <w:divBdr>
        <w:top w:val="none" w:sz="0" w:space="0" w:color="auto"/>
        <w:left w:val="none" w:sz="0" w:space="0" w:color="auto"/>
        <w:bottom w:val="none" w:sz="0" w:space="0" w:color="auto"/>
        <w:right w:val="none" w:sz="0" w:space="0" w:color="auto"/>
      </w:divBdr>
    </w:div>
    <w:div w:id="1264193255">
      <w:bodyDiv w:val="1"/>
      <w:marLeft w:val="0"/>
      <w:marRight w:val="0"/>
      <w:marTop w:val="0"/>
      <w:marBottom w:val="0"/>
      <w:divBdr>
        <w:top w:val="none" w:sz="0" w:space="0" w:color="auto"/>
        <w:left w:val="none" w:sz="0" w:space="0" w:color="auto"/>
        <w:bottom w:val="none" w:sz="0" w:space="0" w:color="auto"/>
        <w:right w:val="none" w:sz="0" w:space="0" w:color="auto"/>
      </w:divBdr>
    </w:div>
    <w:div w:id="1288311955">
      <w:bodyDiv w:val="1"/>
      <w:marLeft w:val="0"/>
      <w:marRight w:val="0"/>
      <w:marTop w:val="0"/>
      <w:marBottom w:val="0"/>
      <w:divBdr>
        <w:top w:val="none" w:sz="0" w:space="0" w:color="auto"/>
        <w:left w:val="none" w:sz="0" w:space="0" w:color="auto"/>
        <w:bottom w:val="none" w:sz="0" w:space="0" w:color="auto"/>
        <w:right w:val="none" w:sz="0" w:space="0" w:color="auto"/>
      </w:divBdr>
    </w:div>
    <w:div w:id="1318925501">
      <w:bodyDiv w:val="1"/>
      <w:marLeft w:val="0"/>
      <w:marRight w:val="0"/>
      <w:marTop w:val="0"/>
      <w:marBottom w:val="0"/>
      <w:divBdr>
        <w:top w:val="none" w:sz="0" w:space="0" w:color="auto"/>
        <w:left w:val="none" w:sz="0" w:space="0" w:color="auto"/>
        <w:bottom w:val="none" w:sz="0" w:space="0" w:color="auto"/>
        <w:right w:val="none" w:sz="0" w:space="0" w:color="auto"/>
      </w:divBdr>
    </w:div>
    <w:div w:id="1327979019">
      <w:bodyDiv w:val="1"/>
      <w:marLeft w:val="0"/>
      <w:marRight w:val="0"/>
      <w:marTop w:val="0"/>
      <w:marBottom w:val="0"/>
      <w:divBdr>
        <w:top w:val="none" w:sz="0" w:space="0" w:color="auto"/>
        <w:left w:val="none" w:sz="0" w:space="0" w:color="auto"/>
        <w:bottom w:val="none" w:sz="0" w:space="0" w:color="auto"/>
        <w:right w:val="none" w:sz="0" w:space="0" w:color="auto"/>
      </w:divBdr>
    </w:div>
    <w:div w:id="1376270070">
      <w:bodyDiv w:val="1"/>
      <w:marLeft w:val="0"/>
      <w:marRight w:val="0"/>
      <w:marTop w:val="0"/>
      <w:marBottom w:val="0"/>
      <w:divBdr>
        <w:top w:val="none" w:sz="0" w:space="0" w:color="auto"/>
        <w:left w:val="none" w:sz="0" w:space="0" w:color="auto"/>
        <w:bottom w:val="none" w:sz="0" w:space="0" w:color="auto"/>
        <w:right w:val="none" w:sz="0" w:space="0" w:color="auto"/>
      </w:divBdr>
    </w:div>
    <w:div w:id="1384676205">
      <w:bodyDiv w:val="1"/>
      <w:marLeft w:val="0"/>
      <w:marRight w:val="0"/>
      <w:marTop w:val="0"/>
      <w:marBottom w:val="0"/>
      <w:divBdr>
        <w:top w:val="none" w:sz="0" w:space="0" w:color="auto"/>
        <w:left w:val="none" w:sz="0" w:space="0" w:color="auto"/>
        <w:bottom w:val="none" w:sz="0" w:space="0" w:color="auto"/>
        <w:right w:val="none" w:sz="0" w:space="0" w:color="auto"/>
      </w:divBdr>
    </w:div>
    <w:div w:id="1385300158">
      <w:bodyDiv w:val="1"/>
      <w:marLeft w:val="0"/>
      <w:marRight w:val="0"/>
      <w:marTop w:val="0"/>
      <w:marBottom w:val="0"/>
      <w:divBdr>
        <w:top w:val="none" w:sz="0" w:space="0" w:color="auto"/>
        <w:left w:val="none" w:sz="0" w:space="0" w:color="auto"/>
        <w:bottom w:val="none" w:sz="0" w:space="0" w:color="auto"/>
        <w:right w:val="none" w:sz="0" w:space="0" w:color="auto"/>
      </w:divBdr>
    </w:div>
    <w:div w:id="1386832833">
      <w:bodyDiv w:val="1"/>
      <w:marLeft w:val="0"/>
      <w:marRight w:val="0"/>
      <w:marTop w:val="0"/>
      <w:marBottom w:val="0"/>
      <w:divBdr>
        <w:top w:val="none" w:sz="0" w:space="0" w:color="auto"/>
        <w:left w:val="none" w:sz="0" w:space="0" w:color="auto"/>
        <w:bottom w:val="none" w:sz="0" w:space="0" w:color="auto"/>
        <w:right w:val="none" w:sz="0" w:space="0" w:color="auto"/>
      </w:divBdr>
    </w:div>
    <w:div w:id="1401058669">
      <w:bodyDiv w:val="1"/>
      <w:marLeft w:val="0"/>
      <w:marRight w:val="0"/>
      <w:marTop w:val="0"/>
      <w:marBottom w:val="0"/>
      <w:divBdr>
        <w:top w:val="none" w:sz="0" w:space="0" w:color="auto"/>
        <w:left w:val="none" w:sz="0" w:space="0" w:color="auto"/>
        <w:bottom w:val="none" w:sz="0" w:space="0" w:color="auto"/>
        <w:right w:val="none" w:sz="0" w:space="0" w:color="auto"/>
      </w:divBdr>
    </w:div>
    <w:div w:id="1402361813">
      <w:bodyDiv w:val="1"/>
      <w:marLeft w:val="0"/>
      <w:marRight w:val="0"/>
      <w:marTop w:val="0"/>
      <w:marBottom w:val="0"/>
      <w:divBdr>
        <w:top w:val="none" w:sz="0" w:space="0" w:color="auto"/>
        <w:left w:val="none" w:sz="0" w:space="0" w:color="auto"/>
        <w:bottom w:val="none" w:sz="0" w:space="0" w:color="auto"/>
        <w:right w:val="none" w:sz="0" w:space="0" w:color="auto"/>
      </w:divBdr>
    </w:div>
    <w:div w:id="1420248070">
      <w:bodyDiv w:val="1"/>
      <w:marLeft w:val="0"/>
      <w:marRight w:val="0"/>
      <w:marTop w:val="0"/>
      <w:marBottom w:val="0"/>
      <w:divBdr>
        <w:top w:val="none" w:sz="0" w:space="0" w:color="auto"/>
        <w:left w:val="none" w:sz="0" w:space="0" w:color="auto"/>
        <w:bottom w:val="none" w:sz="0" w:space="0" w:color="auto"/>
        <w:right w:val="none" w:sz="0" w:space="0" w:color="auto"/>
      </w:divBdr>
    </w:div>
    <w:div w:id="1425766962">
      <w:bodyDiv w:val="1"/>
      <w:marLeft w:val="0"/>
      <w:marRight w:val="0"/>
      <w:marTop w:val="0"/>
      <w:marBottom w:val="0"/>
      <w:divBdr>
        <w:top w:val="none" w:sz="0" w:space="0" w:color="auto"/>
        <w:left w:val="none" w:sz="0" w:space="0" w:color="auto"/>
        <w:bottom w:val="none" w:sz="0" w:space="0" w:color="auto"/>
        <w:right w:val="none" w:sz="0" w:space="0" w:color="auto"/>
      </w:divBdr>
    </w:div>
    <w:div w:id="1447966555">
      <w:bodyDiv w:val="1"/>
      <w:marLeft w:val="0"/>
      <w:marRight w:val="0"/>
      <w:marTop w:val="0"/>
      <w:marBottom w:val="0"/>
      <w:divBdr>
        <w:top w:val="none" w:sz="0" w:space="0" w:color="auto"/>
        <w:left w:val="none" w:sz="0" w:space="0" w:color="auto"/>
        <w:bottom w:val="none" w:sz="0" w:space="0" w:color="auto"/>
        <w:right w:val="none" w:sz="0" w:space="0" w:color="auto"/>
      </w:divBdr>
    </w:div>
    <w:div w:id="1452239028">
      <w:bodyDiv w:val="1"/>
      <w:marLeft w:val="0"/>
      <w:marRight w:val="0"/>
      <w:marTop w:val="0"/>
      <w:marBottom w:val="0"/>
      <w:divBdr>
        <w:top w:val="none" w:sz="0" w:space="0" w:color="auto"/>
        <w:left w:val="none" w:sz="0" w:space="0" w:color="auto"/>
        <w:bottom w:val="none" w:sz="0" w:space="0" w:color="auto"/>
        <w:right w:val="none" w:sz="0" w:space="0" w:color="auto"/>
      </w:divBdr>
    </w:div>
    <w:div w:id="1454984689">
      <w:bodyDiv w:val="1"/>
      <w:marLeft w:val="0"/>
      <w:marRight w:val="0"/>
      <w:marTop w:val="0"/>
      <w:marBottom w:val="0"/>
      <w:divBdr>
        <w:top w:val="none" w:sz="0" w:space="0" w:color="auto"/>
        <w:left w:val="none" w:sz="0" w:space="0" w:color="auto"/>
        <w:bottom w:val="none" w:sz="0" w:space="0" w:color="auto"/>
        <w:right w:val="none" w:sz="0" w:space="0" w:color="auto"/>
      </w:divBdr>
    </w:div>
    <w:div w:id="1464927169">
      <w:bodyDiv w:val="1"/>
      <w:marLeft w:val="0"/>
      <w:marRight w:val="0"/>
      <w:marTop w:val="0"/>
      <w:marBottom w:val="0"/>
      <w:divBdr>
        <w:top w:val="none" w:sz="0" w:space="0" w:color="auto"/>
        <w:left w:val="none" w:sz="0" w:space="0" w:color="auto"/>
        <w:bottom w:val="none" w:sz="0" w:space="0" w:color="auto"/>
        <w:right w:val="none" w:sz="0" w:space="0" w:color="auto"/>
      </w:divBdr>
    </w:div>
    <w:div w:id="1537546022">
      <w:bodyDiv w:val="1"/>
      <w:marLeft w:val="0"/>
      <w:marRight w:val="0"/>
      <w:marTop w:val="0"/>
      <w:marBottom w:val="0"/>
      <w:divBdr>
        <w:top w:val="none" w:sz="0" w:space="0" w:color="auto"/>
        <w:left w:val="none" w:sz="0" w:space="0" w:color="auto"/>
        <w:bottom w:val="none" w:sz="0" w:space="0" w:color="auto"/>
        <w:right w:val="none" w:sz="0" w:space="0" w:color="auto"/>
      </w:divBdr>
    </w:div>
    <w:div w:id="1544708900">
      <w:bodyDiv w:val="1"/>
      <w:marLeft w:val="0"/>
      <w:marRight w:val="0"/>
      <w:marTop w:val="0"/>
      <w:marBottom w:val="0"/>
      <w:divBdr>
        <w:top w:val="none" w:sz="0" w:space="0" w:color="auto"/>
        <w:left w:val="none" w:sz="0" w:space="0" w:color="auto"/>
        <w:bottom w:val="none" w:sz="0" w:space="0" w:color="auto"/>
        <w:right w:val="none" w:sz="0" w:space="0" w:color="auto"/>
      </w:divBdr>
    </w:div>
    <w:div w:id="1545362894">
      <w:bodyDiv w:val="1"/>
      <w:marLeft w:val="0"/>
      <w:marRight w:val="0"/>
      <w:marTop w:val="0"/>
      <w:marBottom w:val="0"/>
      <w:divBdr>
        <w:top w:val="none" w:sz="0" w:space="0" w:color="auto"/>
        <w:left w:val="none" w:sz="0" w:space="0" w:color="auto"/>
        <w:bottom w:val="none" w:sz="0" w:space="0" w:color="auto"/>
        <w:right w:val="none" w:sz="0" w:space="0" w:color="auto"/>
      </w:divBdr>
    </w:div>
    <w:div w:id="1547645490">
      <w:bodyDiv w:val="1"/>
      <w:marLeft w:val="0"/>
      <w:marRight w:val="0"/>
      <w:marTop w:val="0"/>
      <w:marBottom w:val="0"/>
      <w:divBdr>
        <w:top w:val="none" w:sz="0" w:space="0" w:color="auto"/>
        <w:left w:val="none" w:sz="0" w:space="0" w:color="auto"/>
        <w:bottom w:val="none" w:sz="0" w:space="0" w:color="auto"/>
        <w:right w:val="none" w:sz="0" w:space="0" w:color="auto"/>
      </w:divBdr>
    </w:div>
    <w:div w:id="1572690812">
      <w:bodyDiv w:val="1"/>
      <w:marLeft w:val="0"/>
      <w:marRight w:val="0"/>
      <w:marTop w:val="0"/>
      <w:marBottom w:val="0"/>
      <w:divBdr>
        <w:top w:val="none" w:sz="0" w:space="0" w:color="auto"/>
        <w:left w:val="none" w:sz="0" w:space="0" w:color="auto"/>
        <w:bottom w:val="none" w:sz="0" w:space="0" w:color="auto"/>
        <w:right w:val="none" w:sz="0" w:space="0" w:color="auto"/>
      </w:divBdr>
    </w:div>
    <w:div w:id="1576938982">
      <w:bodyDiv w:val="1"/>
      <w:marLeft w:val="0"/>
      <w:marRight w:val="0"/>
      <w:marTop w:val="0"/>
      <w:marBottom w:val="0"/>
      <w:divBdr>
        <w:top w:val="none" w:sz="0" w:space="0" w:color="auto"/>
        <w:left w:val="none" w:sz="0" w:space="0" w:color="auto"/>
        <w:bottom w:val="none" w:sz="0" w:space="0" w:color="auto"/>
        <w:right w:val="none" w:sz="0" w:space="0" w:color="auto"/>
      </w:divBdr>
    </w:div>
    <w:div w:id="1583370890">
      <w:bodyDiv w:val="1"/>
      <w:marLeft w:val="0"/>
      <w:marRight w:val="0"/>
      <w:marTop w:val="0"/>
      <w:marBottom w:val="0"/>
      <w:divBdr>
        <w:top w:val="none" w:sz="0" w:space="0" w:color="auto"/>
        <w:left w:val="none" w:sz="0" w:space="0" w:color="auto"/>
        <w:bottom w:val="none" w:sz="0" w:space="0" w:color="auto"/>
        <w:right w:val="none" w:sz="0" w:space="0" w:color="auto"/>
      </w:divBdr>
    </w:div>
    <w:div w:id="1609460404">
      <w:bodyDiv w:val="1"/>
      <w:marLeft w:val="0"/>
      <w:marRight w:val="0"/>
      <w:marTop w:val="0"/>
      <w:marBottom w:val="0"/>
      <w:divBdr>
        <w:top w:val="none" w:sz="0" w:space="0" w:color="auto"/>
        <w:left w:val="none" w:sz="0" w:space="0" w:color="auto"/>
        <w:bottom w:val="none" w:sz="0" w:space="0" w:color="auto"/>
        <w:right w:val="none" w:sz="0" w:space="0" w:color="auto"/>
      </w:divBdr>
    </w:div>
    <w:div w:id="1630552622">
      <w:bodyDiv w:val="1"/>
      <w:marLeft w:val="0"/>
      <w:marRight w:val="0"/>
      <w:marTop w:val="0"/>
      <w:marBottom w:val="0"/>
      <w:divBdr>
        <w:top w:val="none" w:sz="0" w:space="0" w:color="auto"/>
        <w:left w:val="none" w:sz="0" w:space="0" w:color="auto"/>
        <w:bottom w:val="none" w:sz="0" w:space="0" w:color="auto"/>
        <w:right w:val="none" w:sz="0" w:space="0" w:color="auto"/>
      </w:divBdr>
    </w:div>
    <w:div w:id="1640918198">
      <w:bodyDiv w:val="1"/>
      <w:marLeft w:val="0"/>
      <w:marRight w:val="0"/>
      <w:marTop w:val="0"/>
      <w:marBottom w:val="0"/>
      <w:divBdr>
        <w:top w:val="none" w:sz="0" w:space="0" w:color="auto"/>
        <w:left w:val="none" w:sz="0" w:space="0" w:color="auto"/>
        <w:bottom w:val="none" w:sz="0" w:space="0" w:color="auto"/>
        <w:right w:val="none" w:sz="0" w:space="0" w:color="auto"/>
      </w:divBdr>
    </w:div>
    <w:div w:id="1644046604">
      <w:bodyDiv w:val="1"/>
      <w:marLeft w:val="0"/>
      <w:marRight w:val="0"/>
      <w:marTop w:val="0"/>
      <w:marBottom w:val="0"/>
      <w:divBdr>
        <w:top w:val="none" w:sz="0" w:space="0" w:color="auto"/>
        <w:left w:val="none" w:sz="0" w:space="0" w:color="auto"/>
        <w:bottom w:val="none" w:sz="0" w:space="0" w:color="auto"/>
        <w:right w:val="none" w:sz="0" w:space="0" w:color="auto"/>
      </w:divBdr>
    </w:div>
    <w:div w:id="1650398329">
      <w:bodyDiv w:val="1"/>
      <w:marLeft w:val="0"/>
      <w:marRight w:val="0"/>
      <w:marTop w:val="0"/>
      <w:marBottom w:val="0"/>
      <w:divBdr>
        <w:top w:val="none" w:sz="0" w:space="0" w:color="auto"/>
        <w:left w:val="none" w:sz="0" w:space="0" w:color="auto"/>
        <w:bottom w:val="none" w:sz="0" w:space="0" w:color="auto"/>
        <w:right w:val="none" w:sz="0" w:space="0" w:color="auto"/>
      </w:divBdr>
    </w:div>
    <w:div w:id="1676809668">
      <w:bodyDiv w:val="1"/>
      <w:marLeft w:val="0"/>
      <w:marRight w:val="0"/>
      <w:marTop w:val="0"/>
      <w:marBottom w:val="0"/>
      <w:divBdr>
        <w:top w:val="none" w:sz="0" w:space="0" w:color="auto"/>
        <w:left w:val="none" w:sz="0" w:space="0" w:color="auto"/>
        <w:bottom w:val="none" w:sz="0" w:space="0" w:color="auto"/>
        <w:right w:val="none" w:sz="0" w:space="0" w:color="auto"/>
      </w:divBdr>
    </w:div>
    <w:div w:id="1680615671">
      <w:bodyDiv w:val="1"/>
      <w:marLeft w:val="0"/>
      <w:marRight w:val="0"/>
      <w:marTop w:val="0"/>
      <w:marBottom w:val="0"/>
      <w:divBdr>
        <w:top w:val="none" w:sz="0" w:space="0" w:color="auto"/>
        <w:left w:val="none" w:sz="0" w:space="0" w:color="auto"/>
        <w:bottom w:val="none" w:sz="0" w:space="0" w:color="auto"/>
        <w:right w:val="none" w:sz="0" w:space="0" w:color="auto"/>
      </w:divBdr>
    </w:div>
    <w:div w:id="1700734861">
      <w:bodyDiv w:val="1"/>
      <w:marLeft w:val="0"/>
      <w:marRight w:val="0"/>
      <w:marTop w:val="0"/>
      <w:marBottom w:val="0"/>
      <w:divBdr>
        <w:top w:val="none" w:sz="0" w:space="0" w:color="auto"/>
        <w:left w:val="none" w:sz="0" w:space="0" w:color="auto"/>
        <w:bottom w:val="none" w:sz="0" w:space="0" w:color="auto"/>
        <w:right w:val="none" w:sz="0" w:space="0" w:color="auto"/>
      </w:divBdr>
    </w:div>
    <w:div w:id="1704751420">
      <w:bodyDiv w:val="1"/>
      <w:marLeft w:val="0"/>
      <w:marRight w:val="0"/>
      <w:marTop w:val="0"/>
      <w:marBottom w:val="0"/>
      <w:divBdr>
        <w:top w:val="none" w:sz="0" w:space="0" w:color="auto"/>
        <w:left w:val="none" w:sz="0" w:space="0" w:color="auto"/>
        <w:bottom w:val="none" w:sz="0" w:space="0" w:color="auto"/>
        <w:right w:val="none" w:sz="0" w:space="0" w:color="auto"/>
      </w:divBdr>
    </w:div>
    <w:div w:id="1730685191">
      <w:bodyDiv w:val="1"/>
      <w:marLeft w:val="0"/>
      <w:marRight w:val="0"/>
      <w:marTop w:val="0"/>
      <w:marBottom w:val="0"/>
      <w:divBdr>
        <w:top w:val="none" w:sz="0" w:space="0" w:color="auto"/>
        <w:left w:val="none" w:sz="0" w:space="0" w:color="auto"/>
        <w:bottom w:val="none" w:sz="0" w:space="0" w:color="auto"/>
        <w:right w:val="none" w:sz="0" w:space="0" w:color="auto"/>
      </w:divBdr>
    </w:div>
    <w:div w:id="1748071898">
      <w:bodyDiv w:val="1"/>
      <w:marLeft w:val="0"/>
      <w:marRight w:val="0"/>
      <w:marTop w:val="0"/>
      <w:marBottom w:val="0"/>
      <w:divBdr>
        <w:top w:val="none" w:sz="0" w:space="0" w:color="auto"/>
        <w:left w:val="none" w:sz="0" w:space="0" w:color="auto"/>
        <w:bottom w:val="none" w:sz="0" w:space="0" w:color="auto"/>
        <w:right w:val="none" w:sz="0" w:space="0" w:color="auto"/>
      </w:divBdr>
    </w:div>
    <w:div w:id="1752391362">
      <w:bodyDiv w:val="1"/>
      <w:marLeft w:val="0"/>
      <w:marRight w:val="0"/>
      <w:marTop w:val="0"/>
      <w:marBottom w:val="0"/>
      <w:divBdr>
        <w:top w:val="none" w:sz="0" w:space="0" w:color="auto"/>
        <w:left w:val="none" w:sz="0" w:space="0" w:color="auto"/>
        <w:bottom w:val="none" w:sz="0" w:space="0" w:color="auto"/>
        <w:right w:val="none" w:sz="0" w:space="0" w:color="auto"/>
      </w:divBdr>
    </w:div>
    <w:div w:id="1788086201">
      <w:bodyDiv w:val="1"/>
      <w:marLeft w:val="0"/>
      <w:marRight w:val="0"/>
      <w:marTop w:val="0"/>
      <w:marBottom w:val="0"/>
      <w:divBdr>
        <w:top w:val="none" w:sz="0" w:space="0" w:color="auto"/>
        <w:left w:val="none" w:sz="0" w:space="0" w:color="auto"/>
        <w:bottom w:val="none" w:sz="0" w:space="0" w:color="auto"/>
        <w:right w:val="none" w:sz="0" w:space="0" w:color="auto"/>
      </w:divBdr>
    </w:div>
    <w:div w:id="1830436829">
      <w:bodyDiv w:val="1"/>
      <w:marLeft w:val="0"/>
      <w:marRight w:val="0"/>
      <w:marTop w:val="0"/>
      <w:marBottom w:val="0"/>
      <w:divBdr>
        <w:top w:val="none" w:sz="0" w:space="0" w:color="auto"/>
        <w:left w:val="none" w:sz="0" w:space="0" w:color="auto"/>
        <w:bottom w:val="none" w:sz="0" w:space="0" w:color="auto"/>
        <w:right w:val="none" w:sz="0" w:space="0" w:color="auto"/>
      </w:divBdr>
    </w:div>
    <w:div w:id="1834682132">
      <w:bodyDiv w:val="1"/>
      <w:marLeft w:val="0"/>
      <w:marRight w:val="0"/>
      <w:marTop w:val="0"/>
      <w:marBottom w:val="0"/>
      <w:divBdr>
        <w:top w:val="none" w:sz="0" w:space="0" w:color="auto"/>
        <w:left w:val="none" w:sz="0" w:space="0" w:color="auto"/>
        <w:bottom w:val="none" w:sz="0" w:space="0" w:color="auto"/>
        <w:right w:val="none" w:sz="0" w:space="0" w:color="auto"/>
      </w:divBdr>
    </w:div>
    <w:div w:id="1881164136">
      <w:bodyDiv w:val="1"/>
      <w:marLeft w:val="0"/>
      <w:marRight w:val="0"/>
      <w:marTop w:val="0"/>
      <w:marBottom w:val="0"/>
      <w:divBdr>
        <w:top w:val="none" w:sz="0" w:space="0" w:color="auto"/>
        <w:left w:val="none" w:sz="0" w:space="0" w:color="auto"/>
        <w:bottom w:val="none" w:sz="0" w:space="0" w:color="auto"/>
        <w:right w:val="none" w:sz="0" w:space="0" w:color="auto"/>
      </w:divBdr>
    </w:div>
    <w:div w:id="1881238311">
      <w:bodyDiv w:val="1"/>
      <w:marLeft w:val="0"/>
      <w:marRight w:val="0"/>
      <w:marTop w:val="0"/>
      <w:marBottom w:val="0"/>
      <w:divBdr>
        <w:top w:val="none" w:sz="0" w:space="0" w:color="auto"/>
        <w:left w:val="none" w:sz="0" w:space="0" w:color="auto"/>
        <w:bottom w:val="none" w:sz="0" w:space="0" w:color="auto"/>
        <w:right w:val="none" w:sz="0" w:space="0" w:color="auto"/>
      </w:divBdr>
    </w:div>
    <w:div w:id="1922370123">
      <w:bodyDiv w:val="1"/>
      <w:marLeft w:val="0"/>
      <w:marRight w:val="0"/>
      <w:marTop w:val="0"/>
      <w:marBottom w:val="0"/>
      <w:divBdr>
        <w:top w:val="none" w:sz="0" w:space="0" w:color="auto"/>
        <w:left w:val="none" w:sz="0" w:space="0" w:color="auto"/>
        <w:bottom w:val="none" w:sz="0" w:space="0" w:color="auto"/>
        <w:right w:val="none" w:sz="0" w:space="0" w:color="auto"/>
      </w:divBdr>
    </w:div>
    <w:div w:id="1927835863">
      <w:bodyDiv w:val="1"/>
      <w:marLeft w:val="0"/>
      <w:marRight w:val="0"/>
      <w:marTop w:val="0"/>
      <w:marBottom w:val="0"/>
      <w:divBdr>
        <w:top w:val="none" w:sz="0" w:space="0" w:color="auto"/>
        <w:left w:val="none" w:sz="0" w:space="0" w:color="auto"/>
        <w:bottom w:val="none" w:sz="0" w:space="0" w:color="auto"/>
        <w:right w:val="none" w:sz="0" w:space="0" w:color="auto"/>
      </w:divBdr>
    </w:div>
    <w:div w:id="1932926096">
      <w:bodyDiv w:val="1"/>
      <w:marLeft w:val="0"/>
      <w:marRight w:val="0"/>
      <w:marTop w:val="0"/>
      <w:marBottom w:val="0"/>
      <w:divBdr>
        <w:top w:val="none" w:sz="0" w:space="0" w:color="auto"/>
        <w:left w:val="none" w:sz="0" w:space="0" w:color="auto"/>
        <w:bottom w:val="none" w:sz="0" w:space="0" w:color="auto"/>
        <w:right w:val="none" w:sz="0" w:space="0" w:color="auto"/>
      </w:divBdr>
    </w:div>
    <w:div w:id="1999185792">
      <w:bodyDiv w:val="1"/>
      <w:marLeft w:val="0"/>
      <w:marRight w:val="0"/>
      <w:marTop w:val="0"/>
      <w:marBottom w:val="0"/>
      <w:divBdr>
        <w:top w:val="none" w:sz="0" w:space="0" w:color="auto"/>
        <w:left w:val="none" w:sz="0" w:space="0" w:color="auto"/>
        <w:bottom w:val="none" w:sz="0" w:space="0" w:color="auto"/>
        <w:right w:val="none" w:sz="0" w:space="0" w:color="auto"/>
      </w:divBdr>
    </w:div>
    <w:div w:id="2021928028">
      <w:bodyDiv w:val="1"/>
      <w:marLeft w:val="0"/>
      <w:marRight w:val="0"/>
      <w:marTop w:val="0"/>
      <w:marBottom w:val="0"/>
      <w:divBdr>
        <w:top w:val="none" w:sz="0" w:space="0" w:color="auto"/>
        <w:left w:val="none" w:sz="0" w:space="0" w:color="auto"/>
        <w:bottom w:val="none" w:sz="0" w:space="0" w:color="auto"/>
        <w:right w:val="none" w:sz="0" w:space="0" w:color="auto"/>
      </w:divBdr>
    </w:div>
    <w:div w:id="2029090311">
      <w:bodyDiv w:val="1"/>
      <w:marLeft w:val="0"/>
      <w:marRight w:val="0"/>
      <w:marTop w:val="0"/>
      <w:marBottom w:val="0"/>
      <w:divBdr>
        <w:top w:val="none" w:sz="0" w:space="0" w:color="auto"/>
        <w:left w:val="none" w:sz="0" w:space="0" w:color="auto"/>
        <w:bottom w:val="none" w:sz="0" w:space="0" w:color="auto"/>
        <w:right w:val="none" w:sz="0" w:space="0" w:color="auto"/>
      </w:divBdr>
    </w:div>
    <w:div w:id="2036079163">
      <w:bodyDiv w:val="1"/>
      <w:marLeft w:val="0"/>
      <w:marRight w:val="0"/>
      <w:marTop w:val="0"/>
      <w:marBottom w:val="0"/>
      <w:divBdr>
        <w:top w:val="none" w:sz="0" w:space="0" w:color="auto"/>
        <w:left w:val="none" w:sz="0" w:space="0" w:color="auto"/>
        <w:bottom w:val="none" w:sz="0" w:space="0" w:color="auto"/>
        <w:right w:val="none" w:sz="0" w:space="0" w:color="auto"/>
      </w:divBdr>
    </w:div>
    <w:div w:id="2135705626">
      <w:bodyDiv w:val="1"/>
      <w:marLeft w:val="0"/>
      <w:marRight w:val="0"/>
      <w:marTop w:val="0"/>
      <w:marBottom w:val="0"/>
      <w:divBdr>
        <w:top w:val="none" w:sz="0" w:space="0" w:color="auto"/>
        <w:left w:val="none" w:sz="0" w:space="0" w:color="auto"/>
        <w:bottom w:val="none" w:sz="0" w:space="0" w:color="auto"/>
        <w:right w:val="none" w:sz="0" w:space="0" w:color="auto"/>
      </w:divBdr>
    </w:div>
    <w:div w:id="2145005260">
      <w:bodyDiv w:val="1"/>
      <w:marLeft w:val="0"/>
      <w:marRight w:val="0"/>
      <w:marTop w:val="0"/>
      <w:marBottom w:val="0"/>
      <w:divBdr>
        <w:top w:val="none" w:sz="0" w:space="0" w:color="auto"/>
        <w:left w:val="none" w:sz="0" w:space="0" w:color="auto"/>
        <w:bottom w:val="none" w:sz="0" w:space="0" w:color="auto"/>
        <w:right w:val="none" w:sz="0" w:space="0" w:color="auto"/>
      </w:divBdr>
    </w:div>
    <w:div w:id="2145346925">
      <w:bodyDiv w:val="1"/>
      <w:marLeft w:val="0"/>
      <w:marRight w:val="0"/>
      <w:marTop w:val="0"/>
      <w:marBottom w:val="0"/>
      <w:divBdr>
        <w:top w:val="none" w:sz="0" w:space="0" w:color="auto"/>
        <w:left w:val="none" w:sz="0" w:space="0" w:color="auto"/>
        <w:bottom w:val="none" w:sz="0" w:space="0" w:color="auto"/>
        <w:right w:val="none" w:sz="0" w:space="0" w:color="auto"/>
      </w:divBdr>
    </w:div>
    <w:div w:id="2146509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habr.com/post/41260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CADA5A-A485-4A24-A13E-E25223F2F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113</Pages>
  <Words>20858</Words>
  <Characters>178758</Characters>
  <Application>Microsoft Office Word</Application>
  <DocSecurity>0</DocSecurity>
  <Lines>8125</Lines>
  <Paragraphs>1883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Bahirau Ruslan</dc:creator>
  <cp:lastModifiedBy>Ruslan Bahirau</cp:lastModifiedBy>
  <cp:revision>222</cp:revision>
  <dcterms:created xsi:type="dcterms:W3CDTF">2018-05-05T08:32:00Z</dcterms:created>
  <dcterms:modified xsi:type="dcterms:W3CDTF">2018-12-10T23:58:00Z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1049-10.2.0.6020</vt:lpwstr>
  </property>
</Properties>
</file>