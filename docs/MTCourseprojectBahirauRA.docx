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77E" w:rsidRPr="00B37273" w:rsidRDefault="00316D2A">
      <w:pPr>
        <w:pStyle w:val="a3"/>
        <w:rPr>
          <w:b w:val="0"/>
          <w:sz w:val="22"/>
          <w:szCs w:val="26"/>
          <w:lang w:val="ru-RU"/>
        </w:rPr>
      </w:pPr>
      <w:bookmarkStart w:id="0" w:name="_Toc513287476"/>
      <w:bookmarkStart w:id="1" w:name="_Toc513287728"/>
      <w:bookmarkStart w:id="2" w:name="_Toc513287848"/>
      <w:r w:rsidRPr="00316D2A">
        <w:rPr>
          <w:b w:val="0"/>
          <w:sz w:val="26"/>
          <w:szCs w:val="26"/>
          <w:lang w:val="ru-RU"/>
        </w:rPr>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0"/>
      <w:bookmarkEnd w:id="1"/>
      <w:bookmarkEnd w:id="2"/>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316D2A" w:rsidRDefault="0045277E" w:rsidP="00B37273">
      <w:pPr>
        <w:spacing w:before="120"/>
        <w:jc w:val="center"/>
        <w:rPr>
          <w:rFonts w:ascii="Times New Roman" w:eastAsia="Times New Roman" w:hAnsi="Times New Roman" w:cs="Times New Roman"/>
          <w:b/>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КУРСОВОЙ</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B37273">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EB2101">
        <w:rPr>
          <w:rFonts w:ascii="Times New Roman" w:eastAsia="Times New Roman" w:hAnsi="Times New Roman" w:cs="Times New Roman"/>
          <w:sz w:val="24"/>
          <w:szCs w:val="24"/>
          <w:lang w:val="ru-RU"/>
        </w:rPr>
        <w:tab/>
        <w:t xml:space="preserve">        </w:t>
      </w:r>
      <w:r w:rsidRPr="00316D2A">
        <w:rPr>
          <w:rFonts w:ascii="Times New Roman" w:eastAsia="Times New Roman" w:hAnsi="Times New Roman" w:cs="Times New Roman"/>
          <w:sz w:val="24"/>
          <w:szCs w:val="24"/>
          <w:lang w:val="ru-RU"/>
        </w:rPr>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316D2A" w:rsidP="00B37273">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Руководитель:</w:t>
      </w:r>
      <w:r w:rsidR="00B37273">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DD2282">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B37273" w:rsidRDefault="0045277E">
      <w:pPr>
        <w:jc w:val="center"/>
        <w:rPr>
          <w:rFonts w:ascii="Times New Roman" w:eastAsia="Times New Roman" w:hAnsi="Times New Roman" w:cs="Times New Roman"/>
          <w:szCs w:val="24"/>
          <w:lang w:val="ru-RU"/>
        </w:rPr>
      </w:pPr>
    </w:p>
    <w:p w:rsidR="0045277E" w:rsidRPr="00B37273" w:rsidRDefault="0045277E">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B37273" w:rsidRPr="008F7B29" w:rsidRDefault="00B37273">
      <w:pPr>
        <w:jc w:val="center"/>
        <w:rPr>
          <w:rFonts w:ascii="Times New Roman" w:eastAsia="Times New Roman" w:hAnsi="Times New Roman" w:cs="Times New Roman"/>
          <w:szCs w:val="24"/>
          <w:lang w:val="ru-RU"/>
        </w:rPr>
      </w:pPr>
    </w:p>
    <w:p w:rsidR="00B37273" w:rsidRPr="00B37273" w:rsidRDefault="003E0D40" w:rsidP="00B37273">
      <w:pPr>
        <w:jc w:val="center"/>
        <w:rPr>
          <w:rFonts w:ascii="Times New Roman" w:eastAsia="Times New Roman" w:hAnsi="Times New Roman" w:cs="Times New Roman"/>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p>
    <w:p w:rsidR="0045277E" w:rsidRPr="00B37273" w:rsidRDefault="00316D2A">
      <w:pPr>
        <w:pStyle w:val="a3"/>
        <w:rPr>
          <w:b w:val="0"/>
          <w:sz w:val="22"/>
          <w:szCs w:val="26"/>
          <w:lang w:val="ru-RU"/>
        </w:rPr>
      </w:pPr>
      <w:r w:rsidRPr="00316D2A">
        <w:rPr>
          <w:lang w:val="ru-RU"/>
        </w:rPr>
        <w:br w:type="page"/>
      </w:r>
      <w:bookmarkStart w:id="3" w:name="_Toc513287477"/>
      <w:bookmarkStart w:id="4" w:name="_Toc513287729"/>
      <w:bookmarkStart w:id="5" w:name="_Toc513287849"/>
      <w:r w:rsidRPr="00316D2A">
        <w:rPr>
          <w:b w:val="0"/>
          <w:sz w:val="26"/>
          <w:szCs w:val="26"/>
          <w:lang w:val="ru-RU"/>
        </w:rPr>
        <w:lastRenderedPageBreak/>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3"/>
      <w:bookmarkEnd w:id="4"/>
      <w:bookmarkEnd w:id="5"/>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B37273" w:rsidRDefault="0045277E" w:rsidP="00B37273">
      <w:pPr>
        <w:spacing w:before="120"/>
        <w:jc w:val="center"/>
        <w:rPr>
          <w:rFonts w:ascii="Times New Roman" w:eastAsia="Times New Roman" w:hAnsi="Times New Roman" w:cs="Times New Roman"/>
          <w:b/>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b/>
          <w:sz w:val="24"/>
          <w:szCs w:val="24"/>
          <w:lang w:val="ru-RU"/>
        </w:rPr>
        <w:t>ПОЯСНИТЕЛЬНАЯ</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ЗАПИСКА</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курсовому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проекту</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16"/>
          <w:szCs w:val="16"/>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Default="0045277E" w:rsidP="00B37273">
      <w:pPr>
        <w:jc w:val="center"/>
        <w:rPr>
          <w:rFonts w:ascii="Times New Roman" w:eastAsia="Times New Roman" w:hAnsi="Times New Roman" w:cs="Times New Roman"/>
          <w:sz w:val="24"/>
          <w:szCs w:val="24"/>
          <w:lang w:val="ru-RU"/>
        </w:rPr>
      </w:pPr>
    </w:p>
    <w:p w:rsidR="00316D2A" w:rsidRPr="00316D2A" w:rsidRDefault="00316D2A" w:rsidP="00B37273">
      <w:pPr>
        <w:jc w:val="center"/>
        <w:rPr>
          <w:rFonts w:ascii="Times New Roman" w:eastAsia="Times New Roman" w:hAnsi="Times New Roman" w:cs="Times New Roman"/>
          <w:sz w:val="24"/>
          <w:szCs w:val="24"/>
          <w:lang w:val="ru-RU"/>
        </w:rPr>
      </w:pPr>
    </w:p>
    <w:p w:rsidR="0045277E" w:rsidRPr="00316D2A" w:rsidRDefault="00316D2A" w:rsidP="00316D2A">
      <w:pPr>
        <w:spacing w:after="0"/>
        <w:ind w:firstLine="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Руководитель:</w:t>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3411A6">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3411A6">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3411A6">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316D2A" w:rsidRDefault="0045277E">
      <w:pPr>
        <w:jc w:val="center"/>
        <w:rPr>
          <w:rFonts w:ascii="Times New Roman" w:eastAsia="Times New Roman" w:hAnsi="Times New Roman" w:cs="Times New Roman"/>
          <w:lang w:val="ru-RU"/>
        </w:rPr>
      </w:pPr>
    </w:p>
    <w:p w:rsidR="0045277E" w:rsidRPr="00316D2A" w:rsidRDefault="0045277E">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8814E0" w:rsidRDefault="003E0D40" w:rsidP="008814E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bookmarkStart w:id="6" w:name="_gjdgxs" w:colFirst="0" w:colLast="0"/>
      <w:bookmarkEnd w:id="6"/>
    </w:p>
    <w:p w:rsidR="004C43B4" w:rsidRDefault="006757F8">
      <w:pPr>
        <w:pStyle w:val="10"/>
        <w:tabs>
          <w:tab w:val="right" w:leader="dot" w:pos="9344"/>
        </w:tabs>
        <w:rPr>
          <w:rFonts w:asciiTheme="minorHAnsi" w:eastAsiaTheme="minorEastAsia" w:hAnsiTheme="minorHAnsi" w:cstheme="minorBidi"/>
          <w:b w:val="0"/>
          <w:noProof/>
          <w:color w:val="auto"/>
          <w:sz w:val="22"/>
          <w:lang w:val="ru-BY" w:eastAsia="ru-BY"/>
        </w:rPr>
      </w:pPr>
      <w:r>
        <w:rPr>
          <w:rFonts w:eastAsia="Times New Roman" w:cs="Times New Roman"/>
          <w:sz w:val="24"/>
          <w:szCs w:val="24"/>
          <w:lang w:val="ru-RU"/>
        </w:rPr>
        <w:lastRenderedPageBreak/>
        <w:fldChar w:fldCharType="begin"/>
      </w:r>
      <w:r>
        <w:rPr>
          <w:rFonts w:eastAsia="Times New Roman" w:cs="Times New Roman"/>
          <w:sz w:val="24"/>
          <w:szCs w:val="24"/>
          <w:lang w:val="ru-RU"/>
        </w:rPr>
        <w:instrText xml:space="preserve"> TOC \o "1-2" \u </w:instrText>
      </w:r>
      <w:r>
        <w:rPr>
          <w:rFonts w:eastAsia="Times New Roman" w:cs="Times New Roman"/>
          <w:sz w:val="24"/>
          <w:szCs w:val="24"/>
          <w:lang w:val="ru-RU"/>
        </w:rPr>
        <w:fldChar w:fldCharType="separate"/>
      </w:r>
      <w:r w:rsidR="004C43B4" w:rsidRPr="009B5BF1">
        <w:rPr>
          <w:noProof/>
          <w:lang w:val="ru-RU"/>
        </w:rPr>
        <w:t>Введение</w:t>
      </w:r>
      <w:r w:rsidR="004C43B4" w:rsidRPr="004C43B4">
        <w:rPr>
          <w:noProof/>
          <w:lang w:val="ru-RU"/>
        </w:rPr>
        <w:tab/>
      </w:r>
      <w:r w:rsidR="004C43B4">
        <w:rPr>
          <w:noProof/>
        </w:rPr>
        <w:fldChar w:fldCharType="begin"/>
      </w:r>
      <w:r w:rsidR="004C43B4" w:rsidRPr="004C43B4">
        <w:rPr>
          <w:noProof/>
          <w:lang w:val="ru-RU"/>
        </w:rPr>
        <w:instrText xml:space="preserve"> </w:instrText>
      </w:r>
      <w:r w:rsidR="004C43B4">
        <w:rPr>
          <w:noProof/>
        </w:rPr>
        <w:instrText>PAGEREF</w:instrText>
      </w:r>
      <w:r w:rsidR="004C43B4" w:rsidRPr="004C43B4">
        <w:rPr>
          <w:noProof/>
          <w:lang w:val="ru-RU"/>
        </w:rPr>
        <w:instrText xml:space="preserve"> _</w:instrText>
      </w:r>
      <w:r w:rsidR="004C43B4">
        <w:rPr>
          <w:noProof/>
        </w:rPr>
        <w:instrText>Toc</w:instrText>
      </w:r>
      <w:r w:rsidR="004C43B4" w:rsidRPr="004C43B4">
        <w:rPr>
          <w:noProof/>
          <w:lang w:val="ru-RU"/>
        </w:rPr>
        <w:instrText>531875917 \</w:instrText>
      </w:r>
      <w:r w:rsidR="004C43B4">
        <w:rPr>
          <w:noProof/>
        </w:rPr>
        <w:instrText>h</w:instrText>
      </w:r>
      <w:r w:rsidR="004C43B4" w:rsidRPr="004C43B4">
        <w:rPr>
          <w:noProof/>
          <w:lang w:val="ru-RU"/>
        </w:rPr>
        <w:instrText xml:space="preserve"> </w:instrText>
      </w:r>
      <w:r w:rsidR="004C43B4">
        <w:rPr>
          <w:noProof/>
        </w:rPr>
      </w:r>
      <w:r w:rsidR="004C43B4">
        <w:rPr>
          <w:noProof/>
        </w:rPr>
        <w:fldChar w:fldCharType="separate"/>
      </w:r>
      <w:r w:rsidR="004C43B4" w:rsidRPr="004C43B4">
        <w:rPr>
          <w:noProof/>
          <w:lang w:val="ru-RU"/>
        </w:rPr>
        <w:t>4</w:t>
      </w:r>
      <w:r w:rsidR="004C43B4">
        <w:rPr>
          <w:noProof/>
        </w:rPr>
        <w:fldChar w:fldCharType="end"/>
      </w:r>
    </w:p>
    <w:p w:rsidR="004C43B4" w:rsidRDefault="004C43B4">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1.</w:t>
      </w:r>
      <w:r>
        <w:rPr>
          <w:rFonts w:asciiTheme="minorHAnsi" w:eastAsiaTheme="minorEastAsia" w:hAnsiTheme="minorHAnsi" w:cstheme="minorBidi"/>
          <w:b w:val="0"/>
          <w:noProof/>
          <w:color w:val="auto"/>
          <w:sz w:val="22"/>
          <w:lang w:val="ru-BY" w:eastAsia="ru-BY"/>
        </w:rPr>
        <w:tab/>
      </w:r>
      <w:r w:rsidRPr="009B5BF1">
        <w:rPr>
          <w:noProof/>
          <w:lang w:val="ru-RU"/>
        </w:rPr>
        <w:t>Требования к программному продукту</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531875918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7</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1.1.</w:t>
      </w:r>
      <w:r>
        <w:rPr>
          <w:rFonts w:asciiTheme="minorHAnsi" w:eastAsiaTheme="minorEastAsia" w:hAnsiTheme="minorHAnsi" w:cstheme="minorBidi"/>
          <w:noProof/>
          <w:color w:val="auto"/>
          <w:lang w:val="ru-BY" w:eastAsia="ru-BY"/>
        </w:rPr>
        <w:tab/>
      </w:r>
      <w:r w:rsidRPr="009B5BF1">
        <w:rPr>
          <w:noProof/>
          <w:lang w:val="ru-RU"/>
        </w:rPr>
        <w:t>Регистрация</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531875919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7</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1.2.</w:t>
      </w:r>
      <w:r>
        <w:rPr>
          <w:rFonts w:asciiTheme="minorHAnsi" w:eastAsiaTheme="minorEastAsia" w:hAnsiTheme="minorHAnsi" w:cstheme="minorBidi"/>
          <w:noProof/>
          <w:color w:val="auto"/>
          <w:lang w:val="ru-BY" w:eastAsia="ru-BY"/>
        </w:rPr>
        <w:tab/>
      </w:r>
      <w:r w:rsidRPr="009B5BF1">
        <w:rPr>
          <w:noProof/>
          <w:lang w:val="ru-RU"/>
        </w:rPr>
        <w:t>Аутентификация</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531875920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9</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1.3.</w:t>
      </w:r>
      <w:r>
        <w:rPr>
          <w:rFonts w:asciiTheme="minorHAnsi" w:eastAsiaTheme="minorEastAsia" w:hAnsiTheme="minorHAnsi" w:cstheme="minorBidi"/>
          <w:noProof/>
          <w:color w:val="auto"/>
          <w:lang w:val="ru-BY" w:eastAsia="ru-BY"/>
        </w:rPr>
        <w:tab/>
      </w:r>
      <w:r w:rsidRPr="009B5BF1">
        <w:rPr>
          <w:noProof/>
          <w:lang w:val="ru-RU"/>
        </w:rPr>
        <w:t>Администратор</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531875921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9</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1.4.</w:t>
      </w:r>
      <w:r>
        <w:rPr>
          <w:rFonts w:asciiTheme="minorHAnsi" w:eastAsiaTheme="minorEastAsia" w:hAnsiTheme="minorHAnsi" w:cstheme="minorBidi"/>
          <w:noProof/>
          <w:color w:val="auto"/>
          <w:lang w:val="ru-BY" w:eastAsia="ru-BY"/>
        </w:rPr>
        <w:tab/>
      </w:r>
      <w:r w:rsidRPr="009B5BF1">
        <w:rPr>
          <w:noProof/>
          <w:lang w:val="ru-RU"/>
        </w:rPr>
        <w:t>Авторизованный пользователь</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531875922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11</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1.5.</w:t>
      </w:r>
      <w:r>
        <w:rPr>
          <w:rFonts w:asciiTheme="minorHAnsi" w:eastAsiaTheme="minorEastAsia" w:hAnsiTheme="minorHAnsi" w:cstheme="minorBidi"/>
          <w:noProof/>
          <w:color w:val="auto"/>
          <w:lang w:val="ru-BY" w:eastAsia="ru-BY"/>
        </w:rPr>
        <w:tab/>
      </w:r>
      <w:r w:rsidRPr="009B5BF1">
        <w:rPr>
          <w:noProof/>
          <w:lang w:val="ru-RU"/>
        </w:rPr>
        <w:t>Неавторизованный пользователь</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531875923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13</w:t>
      </w:r>
      <w:r>
        <w:rPr>
          <w:noProof/>
        </w:rPr>
        <w:fldChar w:fldCharType="end"/>
      </w:r>
    </w:p>
    <w:p w:rsidR="004C43B4" w:rsidRDefault="004C43B4">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2.</w:t>
      </w:r>
      <w:r>
        <w:rPr>
          <w:rFonts w:asciiTheme="minorHAnsi" w:eastAsiaTheme="minorEastAsia" w:hAnsiTheme="minorHAnsi" w:cstheme="minorBidi"/>
          <w:b w:val="0"/>
          <w:noProof/>
          <w:color w:val="auto"/>
          <w:sz w:val="22"/>
          <w:lang w:val="ru-BY" w:eastAsia="ru-BY"/>
        </w:rPr>
        <w:tab/>
      </w:r>
      <w:r w:rsidRPr="009B5BF1">
        <w:rPr>
          <w:noProof/>
          <w:lang w:val="ru-RU"/>
        </w:rPr>
        <w:t>Проектирование программных модулей</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531875924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15</w:t>
      </w:r>
      <w:r>
        <w:rPr>
          <w:noProof/>
        </w:rPr>
        <w:fldChar w:fldCharType="end"/>
      </w:r>
    </w:p>
    <w:p w:rsidR="004C43B4" w:rsidRDefault="004C43B4">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3.</w:t>
      </w:r>
      <w:r>
        <w:rPr>
          <w:rFonts w:asciiTheme="minorHAnsi" w:eastAsiaTheme="minorEastAsia" w:hAnsiTheme="minorHAnsi" w:cstheme="minorBidi"/>
          <w:b w:val="0"/>
          <w:noProof/>
          <w:color w:val="auto"/>
          <w:sz w:val="22"/>
          <w:lang w:val="ru-BY" w:eastAsia="ru-BY"/>
        </w:rPr>
        <w:tab/>
      </w:r>
      <w:r w:rsidRPr="009B5BF1">
        <w:rPr>
          <w:noProof/>
          <w:lang w:val="ru-RU"/>
        </w:rPr>
        <w:t>Реализация программных модулей</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531875925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16</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3.1.</w:t>
      </w:r>
      <w:r>
        <w:rPr>
          <w:rFonts w:asciiTheme="minorHAnsi" w:eastAsiaTheme="minorEastAsia" w:hAnsiTheme="minorHAnsi" w:cstheme="minorBidi"/>
          <w:noProof/>
          <w:color w:val="auto"/>
          <w:lang w:val="ru-BY" w:eastAsia="ru-BY"/>
        </w:rPr>
        <w:tab/>
      </w:r>
      <w:r w:rsidRPr="009B5BF1">
        <w:rPr>
          <w:noProof/>
          <w:lang w:val="ru-RU"/>
        </w:rPr>
        <w:t>Архитектура ПО и описание протокола взаимодействия клиента и сервера</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531875926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16</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3.2.</w:t>
      </w:r>
      <w:r>
        <w:rPr>
          <w:rFonts w:asciiTheme="minorHAnsi" w:eastAsiaTheme="minorEastAsia" w:hAnsiTheme="minorHAnsi" w:cstheme="minorBidi"/>
          <w:noProof/>
          <w:color w:val="auto"/>
          <w:lang w:val="ru-BY" w:eastAsia="ru-BY"/>
        </w:rPr>
        <w:tab/>
      </w:r>
      <w:r w:rsidRPr="009B5BF1">
        <w:rPr>
          <w:noProof/>
          <w:lang w:val="ru-RU"/>
        </w:rPr>
        <w:t>Серверная часть</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531875927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17</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3.3.</w:t>
      </w:r>
      <w:r>
        <w:rPr>
          <w:rFonts w:asciiTheme="minorHAnsi" w:eastAsiaTheme="minorEastAsia" w:hAnsiTheme="minorHAnsi" w:cstheme="minorBidi"/>
          <w:noProof/>
          <w:color w:val="auto"/>
          <w:lang w:val="ru-BY" w:eastAsia="ru-BY"/>
        </w:rPr>
        <w:tab/>
      </w:r>
      <w:r w:rsidRPr="009B5BF1">
        <w:rPr>
          <w:noProof/>
          <w:lang w:val="ru-RU"/>
        </w:rPr>
        <w:t>Клиентская часть</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531875928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19</w:t>
      </w:r>
      <w:r>
        <w:rPr>
          <w:noProof/>
        </w:rPr>
        <w:fldChar w:fldCharType="end"/>
      </w:r>
    </w:p>
    <w:p w:rsidR="004C43B4" w:rsidRDefault="004C43B4">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4.</w:t>
      </w:r>
      <w:r>
        <w:rPr>
          <w:rFonts w:asciiTheme="minorHAnsi" w:eastAsiaTheme="minorEastAsia" w:hAnsiTheme="minorHAnsi" w:cstheme="minorBidi"/>
          <w:b w:val="0"/>
          <w:noProof/>
          <w:color w:val="auto"/>
          <w:sz w:val="22"/>
          <w:lang w:val="ru-BY" w:eastAsia="ru-BY"/>
        </w:rPr>
        <w:tab/>
      </w:r>
      <w:r w:rsidRPr="009B5BF1">
        <w:rPr>
          <w:noProof/>
          <w:lang w:val="ru-RU"/>
        </w:rPr>
        <w:t>Проектирование модульных тестов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531875929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21</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4.1.</w:t>
      </w:r>
      <w:r>
        <w:rPr>
          <w:rFonts w:asciiTheme="minorHAnsi" w:eastAsiaTheme="minorEastAsia" w:hAnsiTheme="minorHAnsi" w:cstheme="minorBidi"/>
          <w:noProof/>
          <w:color w:val="auto"/>
          <w:lang w:val="ru-BY" w:eastAsia="ru-BY"/>
        </w:rPr>
        <w:tab/>
      </w:r>
      <w:r w:rsidRPr="009B5BF1">
        <w:rPr>
          <w:noProof/>
          <w:lang w:val="ru-RU"/>
        </w:rPr>
        <w:t>Построение ориентированных графов Мак-кейба</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531875930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21</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4.2.</w:t>
      </w:r>
      <w:r>
        <w:rPr>
          <w:rFonts w:asciiTheme="minorHAnsi" w:eastAsiaTheme="minorEastAsia" w:hAnsiTheme="minorHAnsi" w:cstheme="minorBidi"/>
          <w:noProof/>
          <w:color w:val="auto"/>
          <w:lang w:val="ru-BY" w:eastAsia="ru-BY"/>
        </w:rPr>
        <w:tab/>
      </w:r>
      <w:r w:rsidRPr="009B5BF1">
        <w:rPr>
          <w:noProof/>
          <w:lang w:val="ru-RU"/>
        </w:rPr>
        <w:t>Формирование проходов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531875931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22</w:t>
      </w:r>
      <w:r>
        <w:rPr>
          <w:noProof/>
        </w:rPr>
        <w:fldChar w:fldCharType="end"/>
      </w:r>
    </w:p>
    <w:p w:rsidR="004C43B4" w:rsidRDefault="004C43B4">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9B5BF1">
        <w:rPr>
          <w:rFonts w:cs="Times New Roman"/>
          <w:noProof/>
          <w:lang w:val="ru-RU"/>
        </w:rPr>
        <w:t>5.</w:t>
      </w:r>
      <w:r>
        <w:rPr>
          <w:rFonts w:asciiTheme="minorHAnsi" w:eastAsiaTheme="minorEastAsia" w:hAnsiTheme="minorHAnsi" w:cstheme="minorBidi"/>
          <w:b w:val="0"/>
          <w:noProof/>
          <w:color w:val="auto"/>
          <w:sz w:val="22"/>
          <w:lang w:val="ru-BY" w:eastAsia="ru-BY"/>
        </w:rPr>
        <w:tab/>
      </w:r>
      <w:r w:rsidRPr="009B5BF1">
        <w:rPr>
          <w:noProof/>
          <w:lang w:val="ru-RU"/>
        </w:rPr>
        <w:t>Реализация модульного тестирования</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531875932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26</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5.1.</w:t>
      </w:r>
      <w:r>
        <w:rPr>
          <w:rFonts w:asciiTheme="minorHAnsi" w:eastAsiaTheme="minorEastAsia" w:hAnsiTheme="minorHAnsi" w:cstheme="minorBidi"/>
          <w:noProof/>
          <w:color w:val="auto"/>
          <w:lang w:val="ru-BY" w:eastAsia="ru-BY"/>
        </w:rPr>
        <w:tab/>
      </w:r>
      <w:r w:rsidRPr="009B5BF1">
        <w:rPr>
          <w:noProof/>
          <w:lang w:val="ru-RU"/>
        </w:rPr>
        <w:t>Реализация автоматизированных скриптов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531875933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26</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5.2.</w:t>
      </w:r>
      <w:r>
        <w:rPr>
          <w:rFonts w:asciiTheme="minorHAnsi" w:eastAsiaTheme="minorEastAsia" w:hAnsiTheme="minorHAnsi" w:cstheme="minorBidi"/>
          <w:noProof/>
          <w:color w:val="auto"/>
          <w:lang w:val="ru-BY" w:eastAsia="ru-BY"/>
        </w:rPr>
        <w:tab/>
      </w:r>
      <w:r w:rsidRPr="009B5BF1">
        <w:rPr>
          <w:noProof/>
          <w:lang w:val="ru-RU"/>
        </w:rPr>
        <w:t>Анализ результатов тестов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531875934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26</w:t>
      </w:r>
      <w:r>
        <w:rPr>
          <w:noProof/>
        </w:rPr>
        <w:fldChar w:fldCharType="end"/>
      </w:r>
    </w:p>
    <w:p w:rsidR="004C43B4" w:rsidRDefault="004C43B4">
      <w:pPr>
        <w:pStyle w:val="20"/>
        <w:tabs>
          <w:tab w:val="left" w:pos="880"/>
          <w:tab w:val="right" w:leader="dot" w:pos="9344"/>
        </w:tabs>
        <w:rPr>
          <w:rFonts w:asciiTheme="minorHAnsi" w:eastAsiaTheme="minorEastAsia" w:hAnsiTheme="minorHAnsi" w:cstheme="minorBidi"/>
          <w:noProof/>
          <w:color w:val="auto"/>
          <w:lang w:val="ru-BY" w:eastAsia="ru-BY"/>
        </w:rPr>
      </w:pPr>
      <w:r w:rsidRPr="009B5BF1">
        <w:rPr>
          <w:noProof/>
          <w:lang w:val="ru-RU"/>
        </w:rPr>
        <w:t>5.3.</w:t>
      </w:r>
      <w:r>
        <w:rPr>
          <w:rFonts w:asciiTheme="minorHAnsi" w:eastAsiaTheme="minorEastAsia" w:hAnsiTheme="minorHAnsi" w:cstheme="minorBidi"/>
          <w:noProof/>
          <w:color w:val="auto"/>
          <w:lang w:val="ru-BY" w:eastAsia="ru-BY"/>
        </w:rPr>
        <w:tab/>
      </w:r>
      <w:r w:rsidRPr="009B5BF1">
        <w:rPr>
          <w:noProof/>
          <w:lang w:val="ru-RU"/>
        </w:rPr>
        <w:t>Отладка тестов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531875935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26</w:t>
      </w:r>
      <w:r>
        <w:rPr>
          <w:noProof/>
        </w:rPr>
        <w:fldChar w:fldCharType="end"/>
      </w:r>
    </w:p>
    <w:p w:rsidR="004C43B4" w:rsidRDefault="004C43B4">
      <w:pPr>
        <w:pStyle w:val="10"/>
        <w:tabs>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Заключение</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531875936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27</w:t>
      </w:r>
      <w:r>
        <w:rPr>
          <w:noProof/>
        </w:rPr>
        <w:fldChar w:fldCharType="end"/>
      </w:r>
    </w:p>
    <w:p w:rsidR="004C43B4" w:rsidRDefault="004C43B4">
      <w:pPr>
        <w:pStyle w:val="10"/>
        <w:tabs>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Список использованных источников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531875937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28</w:t>
      </w:r>
      <w:r>
        <w:rPr>
          <w:noProof/>
        </w:rPr>
        <w:fldChar w:fldCharType="end"/>
      </w:r>
    </w:p>
    <w:p w:rsidR="004C43B4" w:rsidRDefault="004C43B4">
      <w:pPr>
        <w:pStyle w:val="10"/>
        <w:tabs>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ПРИЛОЖЕНИЕ А</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531875938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29</w:t>
      </w:r>
      <w:r>
        <w:rPr>
          <w:noProof/>
        </w:rPr>
        <w:fldChar w:fldCharType="end"/>
      </w:r>
    </w:p>
    <w:p w:rsidR="004C43B4" w:rsidRDefault="004C43B4">
      <w:pPr>
        <w:pStyle w:val="20"/>
        <w:tabs>
          <w:tab w:val="right" w:leader="dot" w:pos="9344"/>
        </w:tabs>
        <w:rPr>
          <w:rFonts w:asciiTheme="minorHAnsi" w:eastAsiaTheme="minorEastAsia" w:hAnsiTheme="minorHAnsi" w:cstheme="minorBidi"/>
          <w:noProof/>
          <w:color w:val="auto"/>
          <w:lang w:val="ru-BY" w:eastAsia="ru-BY"/>
        </w:rPr>
      </w:pPr>
      <w:r w:rsidRPr="009B5BF1">
        <w:rPr>
          <w:noProof/>
          <w:lang w:val="ru-RU"/>
        </w:rPr>
        <w:t>Листинг исходных кодов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531875939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29</w:t>
      </w:r>
      <w:r>
        <w:rPr>
          <w:noProof/>
        </w:rPr>
        <w:fldChar w:fldCharType="end"/>
      </w:r>
    </w:p>
    <w:p w:rsidR="004C43B4" w:rsidRDefault="004C43B4">
      <w:pPr>
        <w:pStyle w:val="10"/>
        <w:tabs>
          <w:tab w:val="right" w:leader="dot" w:pos="9344"/>
        </w:tabs>
        <w:rPr>
          <w:rFonts w:asciiTheme="minorHAnsi" w:eastAsiaTheme="minorEastAsia" w:hAnsiTheme="minorHAnsi" w:cstheme="minorBidi"/>
          <w:b w:val="0"/>
          <w:noProof/>
          <w:color w:val="auto"/>
          <w:sz w:val="22"/>
          <w:lang w:val="ru-BY" w:eastAsia="ru-BY"/>
        </w:rPr>
      </w:pPr>
      <w:r w:rsidRPr="009B5BF1">
        <w:rPr>
          <w:noProof/>
          <w:lang w:val="ru-RU"/>
        </w:rPr>
        <w:t>ПРИЛОЖЕНИЕ</w:t>
      </w:r>
      <w:r w:rsidRPr="004C43B4">
        <w:rPr>
          <w:noProof/>
          <w:lang w:val="ru-RU"/>
        </w:rPr>
        <w:t xml:space="preserve"> Б</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531875940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30</w:t>
      </w:r>
      <w:r>
        <w:rPr>
          <w:noProof/>
        </w:rPr>
        <w:fldChar w:fldCharType="end"/>
      </w:r>
    </w:p>
    <w:p w:rsidR="004C43B4" w:rsidRDefault="004C43B4">
      <w:pPr>
        <w:pStyle w:val="20"/>
        <w:tabs>
          <w:tab w:val="right" w:leader="dot" w:pos="9344"/>
        </w:tabs>
        <w:rPr>
          <w:rFonts w:asciiTheme="minorHAnsi" w:eastAsiaTheme="minorEastAsia" w:hAnsiTheme="minorHAnsi" w:cstheme="minorBidi"/>
          <w:noProof/>
          <w:color w:val="auto"/>
          <w:lang w:val="ru-BY" w:eastAsia="ru-BY"/>
        </w:rPr>
      </w:pPr>
      <w:r w:rsidRPr="009B5BF1">
        <w:rPr>
          <w:noProof/>
          <w:lang w:val="ru-RU"/>
        </w:rPr>
        <w:t>Листинг автоматизированных скриптов</w:t>
      </w:r>
      <w:r w:rsidRPr="004C43B4">
        <w:rPr>
          <w:noProof/>
          <w:lang w:val="ru-RU"/>
        </w:rPr>
        <w:tab/>
      </w:r>
      <w:r>
        <w:rPr>
          <w:noProof/>
        </w:rPr>
        <w:fldChar w:fldCharType="begin"/>
      </w:r>
      <w:r w:rsidRPr="004C43B4">
        <w:rPr>
          <w:noProof/>
          <w:lang w:val="ru-RU"/>
        </w:rPr>
        <w:instrText xml:space="preserve"> </w:instrText>
      </w:r>
      <w:r>
        <w:rPr>
          <w:noProof/>
        </w:rPr>
        <w:instrText>PAGEREF</w:instrText>
      </w:r>
      <w:r w:rsidRPr="004C43B4">
        <w:rPr>
          <w:noProof/>
          <w:lang w:val="ru-RU"/>
        </w:rPr>
        <w:instrText xml:space="preserve"> _</w:instrText>
      </w:r>
      <w:r>
        <w:rPr>
          <w:noProof/>
        </w:rPr>
        <w:instrText>Toc</w:instrText>
      </w:r>
      <w:r w:rsidRPr="004C43B4">
        <w:rPr>
          <w:noProof/>
          <w:lang w:val="ru-RU"/>
        </w:rPr>
        <w:instrText>531875941 \</w:instrText>
      </w:r>
      <w:r>
        <w:rPr>
          <w:noProof/>
        </w:rPr>
        <w:instrText>h</w:instrText>
      </w:r>
      <w:r w:rsidRPr="004C43B4">
        <w:rPr>
          <w:noProof/>
          <w:lang w:val="ru-RU"/>
        </w:rPr>
        <w:instrText xml:space="preserve"> </w:instrText>
      </w:r>
      <w:r>
        <w:rPr>
          <w:noProof/>
        </w:rPr>
      </w:r>
      <w:r>
        <w:rPr>
          <w:noProof/>
        </w:rPr>
        <w:fldChar w:fldCharType="separate"/>
      </w:r>
      <w:r w:rsidRPr="004C43B4">
        <w:rPr>
          <w:noProof/>
          <w:lang w:val="ru-RU"/>
        </w:rPr>
        <w:t>30</w:t>
      </w:r>
      <w:r>
        <w:rPr>
          <w:noProof/>
        </w:rPr>
        <w:fldChar w:fldCharType="end"/>
      </w:r>
    </w:p>
    <w:p w:rsidR="008814E0" w:rsidRDefault="006757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fldChar w:fldCharType="end"/>
      </w:r>
    </w:p>
    <w:p w:rsidR="00AA3C47" w:rsidRPr="00AA1BF4" w:rsidRDefault="00AA3C4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rsidR="00EE3919" w:rsidRPr="00AA1BF4" w:rsidRDefault="00AA3C47" w:rsidP="00EE3919">
      <w:pPr>
        <w:pStyle w:val="1"/>
        <w:jc w:val="center"/>
        <w:rPr>
          <w:lang w:val="ru-RU"/>
        </w:rPr>
      </w:pPr>
      <w:bookmarkStart w:id="7" w:name="_Toc513288621"/>
      <w:bookmarkStart w:id="8" w:name="_Toc513289091"/>
      <w:bookmarkStart w:id="9" w:name="_Toc531875917"/>
      <w:r w:rsidRPr="00AA1BF4">
        <w:rPr>
          <w:lang w:val="ru-RU"/>
        </w:rPr>
        <w:lastRenderedPageBreak/>
        <w:t>Введение</w:t>
      </w:r>
      <w:bookmarkEnd w:id="7"/>
      <w:bookmarkEnd w:id="8"/>
      <w:bookmarkEnd w:id="9"/>
    </w:p>
    <w:p w:rsidR="00EE3919" w:rsidRPr="003A18AB" w:rsidRDefault="00EE3919" w:rsidP="00EE3919">
      <w:pPr>
        <w:rPr>
          <w:rFonts w:ascii="Times New Roman" w:hAnsi="Times New Roman" w:cs="Times New Roman"/>
          <w:sz w:val="26"/>
          <w:szCs w:val="26"/>
          <w:lang w:val="ru-RU"/>
        </w:rPr>
      </w:pPr>
    </w:p>
    <w:p w:rsidR="00EE3919" w:rsidRPr="003A18AB" w:rsidRDefault="00AA1BF4" w:rsidP="00FC66CD">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Компьютерной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(вычислительной)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называется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совокупность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взаимосвязанных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через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каналы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передачи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обеспечивающих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средствами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обмена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коллективного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аппаратных,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информационных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p>
    <w:p w:rsidR="00FC66CD" w:rsidRPr="003A18AB" w:rsidRDefault="00FC66CD" w:rsidP="00FC66CD">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История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развития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началась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60-х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годах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прошлого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столетия.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Сначала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появились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многотерминальные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разделения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времени.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таких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системах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мощная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обслуживала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одновременно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несколько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имеющих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своем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распоряжении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терминал</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(монитор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клавиатурой),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помощью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он</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вести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диалог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очереди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обрабатывала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поступающие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каждого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терминала.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Терминалы,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правило,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рассредоточивались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всему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предприятию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функции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ввода-вывода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распределенными,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проводилась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центральной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Подобные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многотерминальные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централизованные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внешне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напоминали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локальные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вычислительные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действительности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нужно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пройти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еще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большой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путь.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Затем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решена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задача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доступа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терминалов,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удаленных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сотни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тысячи)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километров.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Терминалы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случае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соединялись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через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телефонные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линии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помощью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модемов.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Такие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вычислительные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получили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название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распределенных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глобальных.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Следующим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этапом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развитии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вычислительных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соединения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«терминал</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ЭВМ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обмениваться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автоматическом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режиме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впервые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появились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возможности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обмена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синхронизации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баз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электронной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почты.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словами,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появились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службы,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настоящее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время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традиционными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сервисами.</w:t>
      </w:r>
    </w:p>
    <w:p w:rsidR="00FC66CD" w:rsidRPr="003A18AB" w:rsidRDefault="00FC66CD" w:rsidP="00FC66CD">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Исторически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первые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агентством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АRРА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заданию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военного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ведомства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США.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1969</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году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министерство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обороны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США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инициировало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работы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объединению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единую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суперкомпьютеров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оборонных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научно-исследовательских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центров.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получившая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название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ARPANET,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отправной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точкой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самой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известной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ныне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глобальной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Internet</w:t>
      </w:r>
      <w:proofErr w:type="spellEnd"/>
      <w:r w:rsidRPr="003A18AB">
        <w:rPr>
          <w:rFonts w:ascii="Times New Roman" w:hAnsi="Times New Roman" w:cs="Times New Roman"/>
          <w:sz w:val="26"/>
          <w:szCs w:val="26"/>
          <w:lang w:val="ru-RU"/>
        </w:rPr>
        <w:t>.</w:t>
      </w:r>
    </w:p>
    <w:p w:rsidR="00FC66CD" w:rsidRPr="003A18AB" w:rsidRDefault="00FC66CD" w:rsidP="00FC66CD">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70-х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XX</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века,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связи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развитием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микроэлектроники,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начался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интенсивный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процесс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распределения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вычислительных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впоследствии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привело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необходимости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обратного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объединения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всех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вычислительных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одну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теперь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объединение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происходило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уже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базе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одного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путем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подключения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отдельных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распределенных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Подобные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называться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локальными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сетями.</w:t>
      </w:r>
    </w:p>
    <w:p w:rsidR="00FC66CD" w:rsidRPr="003A18AB" w:rsidRDefault="00FC66CD" w:rsidP="00FC66CD">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начальном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этапе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локальных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объединения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использовались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самые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разнообразные</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нестандартизированные</w:t>
      </w:r>
      <w:proofErr w:type="spellEnd"/>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устройства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программное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время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требовало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lastRenderedPageBreak/>
        <w:t>разработчиков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изобретательности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больших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усилий.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середине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80-х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положение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дел</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локальных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сетях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кардинально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меняться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сторону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технологий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объединения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единую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разработаны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специальные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методы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правила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обмена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между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среди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наиболее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известными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стандарты</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Ethernet</w:t>
      </w:r>
      <w:proofErr w:type="spellEnd"/>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Toking</w:t>
      </w:r>
      <w:proofErr w:type="spellEnd"/>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Ring</w:t>
      </w:r>
      <w:proofErr w:type="spellEnd"/>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FDDI,</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Arcnet</w:t>
      </w:r>
      <w:proofErr w:type="spellEnd"/>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стандартах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строго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регламентированы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длина,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вид</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порядок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следования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кодов,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посылаемых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правила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доступа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отдельных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proofErr w:type="gramStart"/>
      <w:r w:rsidRPr="003A18AB">
        <w:rPr>
          <w:rFonts w:ascii="Times New Roman" w:hAnsi="Times New Roman" w:cs="Times New Roman"/>
          <w:sz w:val="26"/>
          <w:szCs w:val="26"/>
          <w:lang w:val="ru-RU"/>
        </w:rPr>
        <w:t>т.д.</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Кроме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того</w:t>
      </w:r>
      <w:proofErr w:type="gramEnd"/>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время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начали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интенсивно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использоваться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персональные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очень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быстро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потеснили</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мини-ЭВМ</w:t>
      </w:r>
      <w:proofErr w:type="spellEnd"/>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мэйнфреймы.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Разработанные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технологии,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также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персональных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значительно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упростили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процесс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создания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достаточно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стало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приобрести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специальные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платы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адаптеры)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соответствующего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стандартный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кабель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стандартными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разъемами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установить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операционную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систему.</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сегодняшний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день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основными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направлениями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являются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следующие:</w:t>
      </w:r>
    </w:p>
    <w:p w:rsidR="00FC66CD" w:rsidRPr="003A18AB" w:rsidRDefault="00FC66CD" w:rsidP="00140B98">
      <w:pPr>
        <w:pStyle w:val="ab"/>
        <w:numPr>
          <w:ilvl w:val="0"/>
          <w:numId w:val="11"/>
        </w:numPr>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Совместный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доступ</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аппаратным,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программным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информационным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ресурсам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дисков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определенных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папок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других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принтеров,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баз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банков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p>
    <w:p w:rsidR="00FC66CD" w:rsidRPr="003A18AB" w:rsidRDefault="00FC66CD" w:rsidP="00140B98">
      <w:pPr>
        <w:pStyle w:val="ab"/>
        <w:numPr>
          <w:ilvl w:val="0"/>
          <w:numId w:val="11"/>
        </w:numPr>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Предоставление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коммуникационных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услуг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(службы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электронная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почта,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телеконференции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т.д.);</w:t>
      </w:r>
    </w:p>
    <w:p w:rsidR="00FC66CD" w:rsidRPr="003A18AB" w:rsidRDefault="00FC66CD" w:rsidP="00140B98">
      <w:pPr>
        <w:pStyle w:val="ab"/>
        <w:numPr>
          <w:ilvl w:val="0"/>
          <w:numId w:val="11"/>
        </w:numPr>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Распределенная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можно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отдельных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связанных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между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собой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представляющих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распределенную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систему).</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общем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случае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любая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состоит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набора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трех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основных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компонентов:</w:t>
      </w:r>
    </w:p>
    <w:p w:rsidR="00FC66CD" w:rsidRPr="003A18AB" w:rsidRDefault="00FC66CD" w:rsidP="00140B98">
      <w:pPr>
        <w:pStyle w:val="ab"/>
        <w:numPr>
          <w:ilvl w:val="0"/>
          <w:numId w:val="12"/>
        </w:numPr>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рабочих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(персональных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пользователей);</w:t>
      </w:r>
    </w:p>
    <w:p w:rsidR="00FC66CD" w:rsidRPr="003A18AB" w:rsidRDefault="00FC66CD" w:rsidP="00140B98">
      <w:pPr>
        <w:pStyle w:val="ab"/>
        <w:numPr>
          <w:ilvl w:val="0"/>
          <w:numId w:val="12"/>
        </w:numPr>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файлового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(главного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p>
    <w:p w:rsidR="00FC66CD" w:rsidRPr="003A18AB" w:rsidRDefault="00FC66CD" w:rsidP="00140B98">
      <w:pPr>
        <w:pStyle w:val="ab"/>
        <w:numPr>
          <w:ilvl w:val="0"/>
          <w:numId w:val="12"/>
        </w:numPr>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средств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передачи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(физической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передающей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среды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АПД),</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обеспечивающих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обмен</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информацией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между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компьютерами.</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частном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случае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может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содержать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несколько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степени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иерархии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состоять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двух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более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однотипных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рабочих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станций.</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Функциональные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возможности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определяются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услугами,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предоставляет.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реализации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каждой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услуг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доступа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услуге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используется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сетевое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программное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обеспечение.</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настоящее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время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распространены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две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основные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концепции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построения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lastRenderedPageBreak/>
        <w:t>Первая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концепция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ориентирована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предоставление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многим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пользователям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главного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Управление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предоставление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ним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доступа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производится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сетевой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операционной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основная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часть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находится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рабочих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станциях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(компьютерах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устанавливается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небольшая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оболочка,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выполняющая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роль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интерфейса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между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обращающимися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файловому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Рабочие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используют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также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другие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(принтер,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модем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т.п.).</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могут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использоваться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всеми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пользователями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одновременно,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выполнения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модули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мере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необходимости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переносятся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рабочую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даже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если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они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являются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общими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хранятся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происходит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непосредственно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рабочих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станциях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(очевидно,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хранятся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должны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перемещены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рабочую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станцию).</w:t>
      </w:r>
    </w:p>
    <w:p w:rsidR="00FC66CD" w:rsidRPr="003A18AB" w:rsidRDefault="00FC66CD" w:rsidP="00140B98">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Во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второй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концепции,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называемой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архитектурой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«клиент-сервер»,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обеспечивает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коллективное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использование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ориентировано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местах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размещения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ресурсов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запросам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Программные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архитектуры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клиент-сервер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состоят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двух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частей: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программного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пользователя-клиента.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Работа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организуется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следующим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образом: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программы-клиенты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выполняются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посылают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запросы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программе-серверу,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которая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работает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общего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доступа.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Основная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производится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мощным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компьютер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пользователя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посылаются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только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результаты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выполнения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запроса.</w:t>
      </w:r>
    </w:p>
    <w:p w:rsidR="00EE3919" w:rsidRPr="00AA1BF4" w:rsidRDefault="00FC66CD" w:rsidP="00FC66CD">
      <w:pPr>
        <w:ind w:firstLine="360"/>
        <w:jc w:val="both"/>
        <w:rPr>
          <w:rFonts w:ascii="Times New Roman" w:hAnsi="Times New Roman" w:cs="Times New Roman"/>
          <w:lang w:val="ru-RU"/>
        </w:rPr>
      </w:pP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приложениях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глобальных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сетей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архитектура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клиент-сервер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является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основной.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Широко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известны</w:t>
      </w:r>
      <w:r w:rsidR="004623FC">
        <w:rPr>
          <w:rFonts w:ascii="Times New Roman" w:hAnsi="Times New Roman" w:cs="Times New Roman"/>
          <w:sz w:val="26"/>
          <w:szCs w:val="26"/>
          <w:lang w:val="ru-RU"/>
        </w:rPr>
        <w:t xml:space="preserve"> </w:t>
      </w:r>
      <w:proofErr w:type="spellStart"/>
      <w:r w:rsidRPr="003A18AB">
        <w:rPr>
          <w:rFonts w:ascii="Times New Roman" w:hAnsi="Times New Roman" w:cs="Times New Roman"/>
          <w:sz w:val="26"/>
          <w:szCs w:val="26"/>
          <w:lang w:val="ru-RU"/>
        </w:rPr>
        <w:t>Web</w:t>
      </w:r>
      <w:proofErr w:type="spellEnd"/>
      <w:r w:rsidRPr="003A18AB">
        <w:rPr>
          <w:rFonts w:ascii="Times New Roman" w:hAnsi="Times New Roman" w:cs="Times New Roman"/>
          <w:sz w:val="26"/>
          <w:szCs w:val="26"/>
          <w:lang w:val="ru-RU"/>
        </w:rPr>
        <w:t>-серверы,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обеспечивающие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хранение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обработку</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гипертекстовых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страниц,</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FTP-серверы,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электронной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почты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множество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других.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Клиентские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программы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перечисленных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служб</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позволяют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сформулировать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запрос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получение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услуги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стороны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этих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принять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них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ответ.</w:t>
      </w:r>
      <w:r w:rsidR="00EE3919" w:rsidRPr="00AA1BF4">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0" w:name="_Toc531875918"/>
      <w:r>
        <w:rPr>
          <w:lang w:val="ru-RU"/>
        </w:rPr>
        <w:lastRenderedPageBreak/>
        <w:t>Требования к программному продукту</w:t>
      </w:r>
      <w:bookmarkEnd w:id="10"/>
    </w:p>
    <w:p w:rsidR="00EE3919" w:rsidRDefault="00EE3919" w:rsidP="00EE3919">
      <w:pPr>
        <w:rPr>
          <w:rFonts w:ascii="Times New Roman" w:hAnsi="Times New Roman" w:cs="Times New Roman"/>
          <w:sz w:val="26"/>
          <w:szCs w:val="26"/>
          <w:lang w:val="ru-RU"/>
        </w:rPr>
      </w:pP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Система предназначена для заказа компьютерных комплектующих через Интернет.</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 xml:space="preserve"> В системе предусмотрено три роли пользователей:</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Администратор – зарегистрированный пользователь, имеющий доступ к серверной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Пользователь – зарегистрированный пользователь, имеющий доступ только к клиентской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Гость – незарегистрированный пользователь, имеющий доступ только к клиентской части приложения</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администратора: выйти, добавление категорий, удаление категорий, добавление товаров, удаление товаров, редактирование товаров, поиск пользователя по логину, просмотр списка пользователей (логин и история покупок), удаление пользователей, просмотр списка заказов, подтверждение заказа, просмотр всей истории заказов, удаление записи из истории заказов, очистка истории заказов.</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пользователя: выйти, просмотр истории покупок, удаление записи из истории, очистка истории,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84205F" w:rsidRPr="0084205F" w:rsidRDefault="0084205F" w:rsidP="00FE7E11">
      <w:pPr>
        <w:pStyle w:val="ac"/>
        <w:shd w:val="clear" w:color="auto" w:fill="FFFFFF"/>
        <w:spacing w:before="0" w:beforeAutospacing="0" w:after="160" w:afterAutospacing="0"/>
        <w:jc w:val="both"/>
        <w:rPr>
          <w:sz w:val="26"/>
          <w:szCs w:val="26"/>
          <w:lang w:val="ru-RU"/>
        </w:rPr>
      </w:pPr>
      <w:r w:rsidRPr="0084205F">
        <w:rPr>
          <w:sz w:val="26"/>
          <w:szCs w:val="26"/>
          <w:lang w:val="ru-RU"/>
        </w:rPr>
        <w:t>Функции гостя: регистрация (логин и пароль), авторизация,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E4772E" w:rsidRDefault="00E4772E" w:rsidP="00E4772E">
      <w:pPr>
        <w:jc w:val="both"/>
        <w:rPr>
          <w:rFonts w:ascii="Times New Roman" w:hAnsi="Times New Roman" w:cs="Times New Roman"/>
          <w:sz w:val="26"/>
          <w:szCs w:val="26"/>
          <w:lang w:val="ru-RU"/>
        </w:rPr>
      </w:pPr>
    </w:p>
    <w:p w:rsidR="00BD752C" w:rsidRPr="00BD752C" w:rsidRDefault="00F77946" w:rsidP="00BD752C">
      <w:pPr>
        <w:pStyle w:val="2"/>
        <w:numPr>
          <w:ilvl w:val="1"/>
          <w:numId w:val="19"/>
        </w:numPr>
        <w:rPr>
          <w:lang w:val="ru-RU"/>
        </w:rPr>
      </w:pPr>
      <w:bookmarkStart w:id="11" w:name="_Toc531875919"/>
      <w:r>
        <w:rPr>
          <w:lang w:val="ru-RU"/>
        </w:rPr>
        <w:t>Регистрация</w:t>
      </w:r>
      <w:bookmarkEnd w:id="11"/>
    </w:p>
    <w:p w:rsidR="00E4772E" w:rsidRDefault="00E4772E"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Для создания нового аккаунта используется страница регистрации (</w:t>
            </w:r>
            <w:r w:rsidRPr="007963F8">
              <w:rPr>
                <w:rFonts w:ascii="Times New Roman" w:hAnsi="Times New Roman" w:cs="Times New Roman"/>
                <w:lang w:val="en-US"/>
              </w:rPr>
              <w:t>registration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lastRenderedPageBreak/>
              <w:drawing>
                <wp:inline distT="0" distB="0" distL="0" distR="0" wp14:anchorId="2072A7A3" wp14:editId="6995E996">
                  <wp:extent cx="1952625" cy="25552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 t="11718" r="86159" b="54709"/>
                          <a:stretch/>
                        </pic:blipFill>
                        <pic:spPr bwMode="auto">
                          <a:xfrm>
                            <a:off x="0" y="0"/>
                            <a:ext cx="1956640" cy="2560541"/>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почты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подтверждения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регистрации на сайте</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lastRenderedPageBreak/>
              <w:t>R1.2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«Почта», «Пароль» и «Подтверждение пароля»)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1.3», то после нажатия на кнопку «Зарегистрироваться» появится сообщение «Некорректно введен логин».</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уже занят, то при нажатии на кнопку «Зарегистрироваться» появится сообщение «Данный логин уже занят».</w:t>
            </w:r>
          </w:p>
        </w:tc>
      </w:tr>
      <w:tr w:rsidR="007963F8" w:rsidRPr="004346EE" w:rsidTr="005761AD">
        <w:tc>
          <w:tcPr>
            <w:tcW w:w="988"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en-US"/>
              </w:rPr>
              <w:t>R1.</w:t>
            </w:r>
            <w:r w:rsidRPr="007963F8">
              <w:rPr>
                <w:rFonts w:ascii="Times New Roman" w:hAnsi="Times New Roman" w:cs="Times New Roman"/>
                <w:lang w:val="ru-RU"/>
              </w:rPr>
              <w:t>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Почта должна соответствовать формату «</w:t>
            </w:r>
            <w:r w:rsidRPr="007963F8">
              <w:rPr>
                <w:rFonts w:ascii="Times New Roman" w:hAnsi="Times New Roman" w:cs="Times New Roman"/>
                <w:lang w:val="en-US"/>
              </w:rPr>
              <w:t>a</w:t>
            </w:r>
            <w:r w:rsidRPr="007963F8">
              <w:rPr>
                <w:rFonts w:ascii="Times New Roman" w:hAnsi="Times New Roman" w:cs="Times New Roman"/>
                <w:lang w:val="ru-RU"/>
              </w:rPr>
              <w:t>@</w:t>
            </w:r>
            <w:r w:rsidRPr="007963F8">
              <w:rPr>
                <w:rFonts w:ascii="Times New Roman" w:hAnsi="Times New Roman" w:cs="Times New Roman"/>
                <w:lang w:val="en-US"/>
              </w:rPr>
              <w:t>b</w:t>
            </w:r>
            <w:r w:rsidRPr="007963F8">
              <w:rPr>
                <w:rFonts w:ascii="Times New Roman" w:hAnsi="Times New Roman" w:cs="Times New Roman"/>
                <w:lang w:val="ru-RU"/>
              </w:rPr>
              <w:t>.</w:t>
            </w:r>
            <w:r w:rsidRPr="007963F8">
              <w:rPr>
                <w:rFonts w:ascii="Times New Roman" w:hAnsi="Times New Roman" w:cs="Times New Roman"/>
                <w:lang w:val="en-US"/>
              </w:rPr>
              <w:t>c</w:t>
            </w:r>
            <w:r w:rsidRPr="007963F8">
              <w:rPr>
                <w:rFonts w:ascii="Times New Roman" w:hAnsi="Times New Roman" w:cs="Times New Roman"/>
                <w:lang w:val="ru-RU"/>
              </w:rPr>
              <w:t>», где части «</w:t>
            </w:r>
            <w:r w:rsidRPr="007963F8">
              <w:rPr>
                <w:rFonts w:ascii="Times New Roman" w:hAnsi="Times New Roman" w:cs="Times New Roman"/>
                <w:lang w:val="en-US"/>
              </w:rPr>
              <w:t>a</w:t>
            </w:r>
            <w:r w:rsidRPr="007963F8">
              <w:rPr>
                <w:rFonts w:ascii="Times New Roman" w:hAnsi="Times New Roman" w:cs="Times New Roman"/>
                <w:lang w:val="ru-RU"/>
              </w:rPr>
              <w:t>» и «</w:t>
            </w:r>
            <w:r w:rsidRPr="007963F8">
              <w:rPr>
                <w:rFonts w:ascii="Times New Roman" w:hAnsi="Times New Roman" w:cs="Times New Roman"/>
                <w:lang w:val="en-US"/>
              </w:rPr>
              <w:t>b</w:t>
            </w:r>
            <w:r w:rsidRPr="007963F8">
              <w:rPr>
                <w:rFonts w:ascii="Times New Roman" w:hAnsi="Times New Roman" w:cs="Times New Roman"/>
                <w:lang w:val="ru-RU"/>
              </w:rPr>
              <w:t>» могут содержать только буквы латинского алфавита в нижнем регистре, цифры, символы «_», «.» и «-». Часть «с» может содержать только буквы латинского алфавита в нижнем регистре и символ «.». Часть «с» может иметь размер не менее двух символов и не более шести.</w:t>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Длина почты не должна превышать 128 символов.</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 xml:space="preserve">1.6», то после нажатия на кнопку «Зарегистрироваться» появится сообщение «Некорректно введен </w:t>
            </w:r>
            <w:r w:rsidRPr="007963F8">
              <w:rPr>
                <w:rFonts w:ascii="Times New Roman" w:hAnsi="Times New Roman" w:cs="Times New Roman"/>
                <w:lang w:val="en-US"/>
              </w:rPr>
              <w:t>email</w:t>
            </w:r>
            <w:r w:rsidRPr="007963F8">
              <w:rPr>
                <w:rFonts w:ascii="Times New Roman" w:hAnsi="Times New Roman" w:cs="Times New Roman"/>
                <w:lang w:val="ru-RU"/>
              </w:rPr>
              <w:t>».</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привязана к другому зарегистрированному пользователю, то после нажатия на кнопку «Зарегистрироваться» появится сообщение «Пользователь с данной почтой уже существует».</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R1.9</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Пароль может содержать любые символы. Допустимый размер пароля – от 5 до 32 символов. </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R1.10</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1.9», то после нажатия на кнопку «Зарегистрироваться» появится сообщение «Некорректно введен пароль».</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пароли в полях «Пароль» и «Подтверждение пароля» не совпадают, то после нажатия на кнопку «Зарегистрироваться» появится сообщение «Неверно подтвержден пароль».</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«Зарегистрироваться» появится новый аккаунт в системе 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2" w:name="_Toc531875920"/>
      <w:r>
        <w:rPr>
          <w:lang w:val="ru-RU"/>
        </w:rPr>
        <w:lastRenderedPageBreak/>
        <w:t>Аутентификация</w:t>
      </w:r>
      <w:bookmarkEnd w:id="12"/>
    </w:p>
    <w:p w:rsidR="00F77946" w:rsidRDefault="00F77946"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Для аутентификации используется страница </w:t>
            </w:r>
            <w:r w:rsidRPr="007963F8">
              <w:rPr>
                <w:rFonts w:ascii="Times New Roman" w:hAnsi="Times New Roman" w:cs="Times New Roman"/>
                <w:lang w:val="en-US"/>
              </w:rPr>
              <w:t>authentication</w:t>
            </w:r>
            <w:r w:rsidRPr="007963F8">
              <w:rPr>
                <w:rFonts w:ascii="Times New Roman" w:hAnsi="Times New Roman" w:cs="Times New Roman"/>
                <w:lang w:val="ru-RU"/>
              </w:rPr>
              <w:t>.</w:t>
            </w:r>
            <w:r w:rsidRPr="007963F8">
              <w:rPr>
                <w:rFonts w:ascii="Times New Roman" w:hAnsi="Times New Roman" w:cs="Times New Roman"/>
                <w:lang w:val="en-US"/>
              </w:rPr>
              <w:t>php</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drawing>
                <wp:inline distT="0" distB="0" distL="0" distR="0" wp14:anchorId="387BB830" wp14:editId="7D55ED17">
                  <wp:extent cx="2676525" cy="11725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 t="10768" r="82109" b="74663"/>
                          <a:stretch/>
                        </pic:blipFill>
                        <pic:spPr bwMode="auto">
                          <a:xfrm>
                            <a:off x="0" y="0"/>
                            <a:ext cx="2683487" cy="1175623"/>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входа</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и «Пароль»)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2.3», то при нажатии на кнопку «Войти» появится сообщение «Некорректно введен логин».</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Пароль может содержать любые символы. Допустимый размер пароля – от 5 до 32 символов.</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2.5», то при нажатии на кнопку «Войти» появится сообщение «Некорректно введен пароль».</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несуществующий логин или не подходящий пароль, то при нажатии на кнопку «Войти» появится сообщение «Неправильный логин или пароль».</w:t>
            </w:r>
          </w:p>
        </w:tc>
      </w:tr>
      <w:tr w:rsidR="007963F8" w:rsidRPr="004346EE"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«Войти»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или на страницу администратора (</w:t>
            </w:r>
            <w:r w:rsidRPr="007963F8">
              <w:rPr>
                <w:rFonts w:ascii="Times New Roman" w:hAnsi="Times New Roman" w:cs="Times New Roman"/>
                <w:lang w:val="en-US"/>
              </w:rPr>
              <w:t>admin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если данный пользователь является администратором (имеет логин «</w:t>
            </w:r>
            <w:r w:rsidRPr="007963F8">
              <w:rPr>
                <w:rFonts w:ascii="Times New Roman" w:hAnsi="Times New Roman" w:cs="Times New Roman"/>
                <w:lang w:val="en-US"/>
              </w:rPr>
              <w:t>admin</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3" w:name="_Toc531875921"/>
      <w:r>
        <w:rPr>
          <w:lang w:val="ru-RU"/>
        </w:rPr>
        <w:t>Администратор</w:t>
      </w:r>
      <w:bookmarkEnd w:id="13"/>
    </w:p>
    <w:p w:rsidR="00193DE4" w:rsidRDefault="00193DE4" w:rsidP="00E4772E">
      <w:pPr>
        <w:jc w:val="both"/>
        <w:rPr>
          <w:rFonts w:ascii="Times New Roman" w:hAnsi="Times New Roman" w:cs="Times New Roman"/>
          <w:b/>
          <w:sz w:val="26"/>
          <w:szCs w:val="26"/>
          <w:lang w:val="ru-RU"/>
        </w:rPr>
      </w:pPr>
    </w:p>
    <w:p w:rsidR="00F77946" w:rsidRDefault="00193DE4"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193DE4" w:rsidRDefault="00193DE4" w:rsidP="00193DE4">
      <w:pPr>
        <w:rPr>
          <w:rFonts w:ascii="Times New Roman" w:hAnsi="Times New Roman" w:cs="Times New Roman"/>
          <w:sz w:val="26"/>
          <w:szCs w:val="26"/>
          <w:lang w:val="ru-RU"/>
        </w:rPr>
      </w:pPr>
      <w:r w:rsidRPr="00193DE4">
        <w:rPr>
          <w:rFonts w:ascii="Times New Roman" w:hAnsi="Times New Roman" w:cs="Times New Roman"/>
          <w:sz w:val="26"/>
          <w:szCs w:val="26"/>
          <w:lang w:val="ru-RU"/>
        </w:rPr>
        <w:t>Данную часть системы может видеть только авторизованный администратор. Администратор может просматривать список пользователей, историю заказов выбранного пользователя. Администратор может удалить пользователя. Администратор может добавить или удалить категории. Администратор может добавлять, удалять и редактировать товары. Также администратор может просмотреть список заказов, подтвердить заказ, удалить заказ, просмотреть всю историю заказов, удалить запись из истории заказов, очистить историю заказов. Администратор может выйти.</w:t>
      </w:r>
    </w:p>
    <w:p w:rsidR="00FB3C6E" w:rsidRPr="00193DE4" w:rsidRDefault="00FB3C6E" w:rsidP="00193DE4">
      <w:pPr>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главной странице администратора (</w:t>
            </w:r>
            <w:r w:rsidRPr="00062018">
              <w:rPr>
                <w:rFonts w:ascii="Times New Roman" w:hAnsi="Times New Roman" w:cs="Times New Roman"/>
                <w:lang w:val="en-US"/>
              </w:rPr>
              <w:t>admin</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расположено понятное пользовательское меню в виде ссылок:</w:t>
            </w:r>
          </w:p>
          <w:p w:rsidR="00062018" w:rsidRPr="00062018" w:rsidRDefault="00062018" w:rsidP="005761AD">
            <w:pPr>
              <w:rPr>
                <w:rFonts w:ascii="Times New Roman" w:hAnsi="Times New Roman" w:cs="Times New Roman"/>
                <w:noProof/>
              </w:rPr>
            </w:pPr>
          </w:p>
          <w:p w:rsidR="00062018" w:rsidRPr="00062018" w:rsidRDefault="00E6722F" w:rsidP="005761AD">
            <w:pPr>
              <w:jc w:val="center"/>
              <w:rPr>
                <w:rFonts w:ascii="Times New Roman" w:hAnsi="Times New Roman" w:cs="Times New Roman"/>
              </w:rPr>
            </w:pPr>
            <w:r>
              <w:rPr>
                <w:noProof/>
              </w:rPr>
              <w:lastRenderedPageBreak/>
              <w:drawing>
                <wp:inline distT="0" distB="0" distL="0" distR="0" wp14:anchorId="3C91BA46" wp14:editId="15D199A8">
                  <wp:extent cx="1754372" cy="1865476"/>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39" t="16798" r="35737" b="37860"/>
                          <a:stretch/>
                        </pic:blipFill>
                        <pic:spPr bwMode="auto">
                          <a:xfrm>
                            <a:off x="0" y="0"/>
                            <a:ext cx="1759785" cy="1871231"/>
                          </a:xfrm>
                          <a:prstGeom prst="rect">
                            <a:avLst/>
                          </a:prstGeom>
                          <a:ln>
                            <a:noFill/>
                          </a:ln>
                          <a:extLst>
                            <a:ext uri="{53640926-AAD7-44D8-BBD7-CCE9431645EC}">
                              <a14:shadowObscured xmlns:a14="http://schemas.microsoft.com/office/drawing/2010/main"/>
                            </a:ext>
                          </a:extLst>
                        </pic:spPr>
                      </pic:pic>
                    </a:graphicData>
                  </a:graphic>
                </wp:inline>
              </w:drawing>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«Выйти» администратора перенаправляет на главную страницу (</w:t>
            </w:r>
            <w:r w:rsidRPr="00062018">
              <w:rPr>
                <w:rFonts w:ascii="Times New Roman" w:hAnsi="Times New Roman" w:cs="Times New Roman"/>
                <w:lang w:val="en-US"/>
              </w:rPr>
              <w:t>index</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«Список пользователей» открывается страница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 странице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логину и кнопка «Поиск», а также таблица со всеми пользователями.</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всех пользователей, чей логин содержит подстроку, которая соответствует строке в поле для поиска.</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«Пользователей с таким логином не найдено».</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пользователями содержит логин и две кнопки – «История заказов» и «Удалить».</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«История заказов» напротив логина выбранного пользователя открывается страница </w:t>
            </w:r>
            <w:proofErr w:type="spellStart"/>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историей заказов выбранного пользователя.</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 странице </w:t>
            </w:r>
            <w:proofErr w:type="spellStart"/>
            <w:r w:rsidRPr="00062018">
              <w:rPr>
                <w:rFonts w:ascii="Times New Roman" w:hAnsi="Times New Roman" w:cs="Times New Roman"/>
                <w:lang w:val="ru-RU"/>
              </w:rPr>
              <w:t>user</w:t>
            </w:r>
            <w:proofErr w:type="spellEnd"/>
            <w:r>
              <w:rPr>
                <w:rFonts w:ascii="Times New Roman" w:hAnsi="Times New Roman" w:cs="Times New Roman"/>
                <w:lang w:val="en-US"/>
              </w:rPr>
              <w:t>H</w:t>
            </w:r>
            <w:proofErr w:type="spellStart"/>
            <w:r w:rsidRPr="00062018">
              <w:rPr>
                <w:rFonts w:ascii="Times New Roman" w:hAnsi="Times New Roman" w:cs="Times New Roman"/>
                <w:lang w:val="ru-RU"/>
              </w:rPr>
              <w:t>istory.php</w:t>
            </w:r>
            <w:proofErr w:type="spellEnd"/>
            <w:r w:rsidRPr="00062018">
              <w:rPr>
                <w:rFonts w:ascii="Times New Roman" w:hAnsi="Times New Roman" w:cs="Times New Roman"/>
                <w:lang w:val="ru-RU"/>
              </w:rPr>
              <w:t xml:space="preserve"> имеется таблица с историей заказов выбранного пользователя.</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10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proofErr w:type="spellStart"/>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 которая удалит запись, если на нее нажать.</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логина выбранного пользователя выбранный пользователь будет удален.</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«Список заказов» открывается страница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с таблицей заказов.</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«Подтвердить» и «Удалить».</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«Подтвердить» напротив заказа заказ подтверждается.</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заказа заказ удаляется.</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w:t>
            </w:r>
            <w:r w:rsidR="00B62959">
              <w:rPr>
                <w:rFonts w:ascii="Times New Roman" w:hAnsi="Times New Roman" w:cs="Times New Roman"/>
                <w:lang w:val="ru-RU"/>
              </w:rPr>
              <w:t>Список</w:t>
            </w:r>
            <w:r w:rsidRPr="00062018">
              <w:rPr>
                <w:rFonts w:ascii="Times New Roman" w:hAnsi="Times New Roman" w:cs="Times New Roman"/>
                <w:lang w:val="ru-RU"/>
              </w:rPr>
              <w:t xml:space="preserve"> товар</w:t>
            </w:r>
            <w:r w:rsidR="00B62959">
              <w:rPr>
                <w:rFonts w:ascii="Times New Roman" w:hAnsi="Times New Roman" w:cs="Times New Roman"/>
                <w:lang w:val="ru-RU"/>
              </w:rPr>
              <w:t>ов</w:t>
            </w:r>
            <w:r w:rsidRPr="00062018">
              <w:rPr>
                <w:rFonts w:ascii="Times New Roman" w:hAnsi="Times New Roman" w:cs="Times New Roman"/>
                <w:lang w:val="ru-RU"/>
              </w:rPr>
              <w:t>» открывается страница a</w:t>
            </w:r>
            <w:proofErr w:type="spellStart"/>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товаров.</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a</w:t>
            </w:r>
            <w:proofErr w:type="spellStart"/>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названию и кнопка «Поиск», а также таблица со всеми товарами.</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 товары, чье название содержит подстроку, которая соответствует строке в поле для поиска.</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«Товаров с таким названием не найдено».</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товарами содержит название товара и две кнопки – «Изменить» и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«Изменить» открывается страница </w:t>
            </w:r>
            <w:proofErr w:type="spellStart"/>
            <w:r w:rsidRPr="00062018">
              <w:rPr>
                <w:rFonts w:ascii="Times New Roman" w:hAnsi="Times New Roman" w:cs="Times New Roman"/>
                <w:lang w:val="en-US"/>
              </w:rPr>
              <w:t>good</w:t>
            </w:r>
            <w:r>
              <w:rPr>
                <w:rFonts w:ascii="Times New Roman" w:hAnsi="Times New Roman" w:cs="Times New Roman"/>
                <w:lang w:val="en-US"/>
              </w:rPr>
              <w:t>S</w:t>
            </w:r>
            <w:r w:rsidRPr="00062018">
              <w:rPr>
                <w:rFonts w:ascii="Times New Roman" w:hAnsi="Times New Roman" w:cs="Times New Roman"/>
                <w:lang w:val="en-US"/>
              </w:rPr>
              <w:t>et</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Название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Цена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Описание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Кнопка «Подтвердить»</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Название товара не должно быть меньше пяти символов и не должно быть больше 128 символов.</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3.20», то появится сообщение «Некорректное название товара».</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Цена товара должна быть целым неотрицательным числом, меньшим 2 147 483 648.</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цена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3.22», то появится сообщение «Некорректная цена товара».</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Описание не является обязательным. Описание должно содержать не более 10000 символов.</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w:t>
            </w:r>
            <w:r w:rsidRPr="00062018">
              <w:rPr>
                <w:rFonts w:ascii="Times New Roman" w:hAnsi="Times New Roman" w:cs="Times New Roman"/>
                <w:lang w:val="ru-RU"/>
              </w:rPr>
              <w:t>3.2</w:t>
            </w:r>
            <w:r w:rsidRPr="00062018">
              <w:rPr>
                <w:rFonts w:ascii="Times New Roman" w:hAnsi="Times New Roman" w:cs="Times New Roman"/>
                <w:lang w:val="en-US"/>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описание содержит более 10000 символов, то появится сообщение «Слишком большое описание».</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Изображение является необязательным атрибутом.</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proofErr w:type="spellStart"/>
            <w:r w:rsidRPr="00062018">
              <w:rPr>
                <w:rFonts w:ascii="Times New Roman" w:hAnsi="Times New Roman" w:cs="Times New Roman"/>
                <w:lang w:val="en-US"/>
              </w:rPr>
              <w:t>png</w:t>
            </w:r>
            <w:proofErr w:type="spellEnd"/>
            <w:r w:rsidRPr="00062018">
              <w:rPr>
                <w:rFonts w:ascii="Times New Roman" w:hAnsi="Times New Roman" w:cs="Times New Roman"/>
                <w:lang w:val="ru-RU"/>
              </w:rPr>
              <w:t>».</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принимаются изменения.</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товар» открывается страница </w:t>
            </w:r>
            <w:proofErr w:type="spellStart"/>
            <w:r>
              <w:rPr>
                <w:rFonts w:ascii="Times New Roman" w:hAnsi="Times New Roman" w:cs="Times New Roman"/>
                <w:lang w:val="en-US"/>
              </w:rPr>
              <w:t>addGoods</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 списком категорий.</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одну из категорий открывается страница </w:t>
            </w:r>
            <w:proofErr w:type="spellStart"/>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Требования для страницы </w:t>
            </w:r>
            <w:proofErr w:type="spellStart"/>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соответствуют требованиям «</w:t>
            </w:r>
            <w:r w:rsidRPr="00062018">
              <w:rPr>
                <w:rFonts w:ascii="Times New Roman" w:hAnsi="Times New Roman" w:cs="Times New Roman"/>
                <w:lang w:val="en-US"/>
              </w:rPr>
              <w:t>R</w:t>
            </w:r>
            <w:r w:rsidRPr="00062018">
              <w:rPr>
                <w:rFonts w:ascii="Times New Roman" w:hAnsi="Times New Roman" w:cs="Times New Roman"/>
                <w:lang w:val="ru-RU"/>
              </w:rPr>
              <w:t xml:space="preserve">3.19 – </w:t>
            </w:r>
            <w:r w:rsidRPr="00062018">
              <w:rPr>
                <w:rFonts w:ascii="Times New Roman" w:hAnsi="Times New Roman" w:cs="Times New Roman"/>
                <w:lang w:val="en-US"/>
              </w:rPr>
              <w:t>R</w:t>
            </w:r>
            <w:r w:rsidRPr="00062018">
              <w:rPr>
                <w:rFonts w:ascii="Times New Roman" w:hAnsi="Times New Roman" w:cs="Times New Roman"/>
                <w:lang w:val="ru-RU"/>
              </w:rPr>
              <w:t>3.28»</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категорию» открывается страница </w:t>
            </w:r>
            <w:proofErr w:type="spellStart"/>
            <w:r w:rsidRPr="00062018">
              <w:rPr>
                <w:rFonts w:ascii="Times New Roman" w:hAnsi="Times New Roman" w:cs="Times New Roman"/>
                <w:lang w:val="en-US"/>
              </w:rPr>
              <w:t>add</w:t>
            </w:r>
            <w:r w:rsidR="00B62959">
              <w:rPr>
                <w:rFonts w:ascii="Times New Roman" w:hAnsi="Times New Roman" w:cs="Times New Roman"/>
                <w:lang w:val="en-US"/>
              </w:rPr>
              <w:t>C</w:t>
            </w:r>
            <w:r w:rsidRPr="00062018">
              <w:rPr>
                <w:rFonts w:ascii="Times New Roman" w:hAnsi="Times New Roman" w:cs="Times New Roman"/>
                <w:lang w:val="en-US"/>
              </w:rPr>
              <w:t>ategories</w:t>
            </w:r>
            <w:proofErr w:type="spellEnd"/>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Название категории</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Кнопка «Подтвердить»</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Размер названия категории не должен быть меньше двух символов и не больше 64 символов.</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3.33», то появится сообщение «Некорректное название категории».</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Категория (т.е. ее название) не должна дублироваться.</w:t>
            </w:r>
          </w:p>
        </w:tc>
      </w:tr>
      <w:tr w:rsidR="00062018" w:rsidRPr="004346EE"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3.37», то появится сообщение «Категория с таким названием уже существует».</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39</w:t>
            </w:r>
          </w:p>
        </w:tc>
        <w:tc>
          <w:tcPr>
            <w:tcW w:w="8357"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ru-RU"/>
              </w:rPr>
              <w:t>Изображение является необязательным атрибутом.</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proofErr w:type="spellStart"/>
            <w:r w:rsidRPr="00062018">
              <w:rPr>
                <w:rFonts w:ascii="Times New Roman" w:hAnsi="Times New Roman" w:cs="Times New Roman"/>
                <w:lang w:val="en-US"/>
              </w:rPr>
              <w:t>png</w:t>
            </w:r>
            <w:proofErr w:type="spellEnd"/>
            <w:r w:rsidRPr="00062018">
              <w:rPr>
                <w:rFonts w:ascii="Times New Roman" w:hAnsi="Times New Roman" w:cs="Times New Roman"/>
                <w:lang w:val="ru-RU"/>
              </w:rPr>
              <w:t>».</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создается новая категория.</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«Удалить» открывается страница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категорий.</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названия категории в таблице на странице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выбранная категория будет удалена. Также будут «</w:t>
            </w:r>
            <w:proofErr w:type="spellStart"/>
            <w:r w:rsidRPr="00062018">
              <w:rPr>
                <w:rFonts w:ascii="Times New Roman" w:hAnsi="Times New Roman" w:cs="Times New Roman"/>
                <w:lang w:val="ru-RU"/>
              </w:rPr>
              <w:t>каскадно</w:t>
            </w:r>
            <w:proofErr w:type="spellEnd"/>
            <w:r w:rsidRPr="00062018">
              <w:rPr>
                <w:rFonts w:ascii="Times New Roman" w:hAnsi="Times New Roman" w:cs="Times New Roman"/>
                <w:lang w:val="ru-RU"/>
              </w:rPr>
              <w:t>» удалены все товары, принадлежащие данной категории.</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«История заказов» открывается страница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историй заказов и кнопкой «очистить историю».</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истории на странице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запись удаляется.</w:t>
            </w:r>
          </w:p>
        </w:tc>
      </w:tr>
      <w:tr w:rsidR="00062018" w:rsidRPr="004346EE"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«Очистить историю» история будет полностью очищена.</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4" w:name="_Toc531875922"/>
      <w:r>
        <w:rPr>
          <w:lang w:val="ru-RU"/>
        </w:rPr>
        <w:t>Авторизованный пользователь</w:t>
      </w:r>
      <w:bookmarkEnd w:id="14"/>
    </w:p>
    <w:p w:rsidR="00E4772E" w:rsidRDefault="00E4772E" w:rsidP="00E4772E">
      <w:pPr>
        <w:jc w:val="both"/>
        <w:rPr>
          <w:rFonts w:ascii="Times New Roman" w:hAnsi="Times New Roman" w:cs="Times New Roman"/>
          <w:sz w:val="26"/>
          <w:szCs w:val="26"/>
          <w:lang w:val="ru-RU"/>
        </w:rPr>
      </w:pPr>
    </w:p>
    <w:p w:rsidR="00F77946" w:rsidRPr="00FB3C6E" w:rsidRDefault="00FB3C6E"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FB3C6E" w:rsidRDefault="00FB3C6E" w:rsidP="00FB3C6E">
      <w:pPr>
        <w:pStyle w:val="11"/>
        <w:rPr>
          <w:sz w:val="26"/>
          <w:szCs w:val="26"/>
        </w:rPr>
      </w:pPr>
      <w:r w:rsidRPr="00FB3C6E">
        <w:rPr>
          <w:sz w:val="26"/>
          <w:szCs w:val="26"/>
        </w:rPr>
        <w:t xml:space="preserve">Данную часть системы может видеть 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w:t>
      </w:r>
      <w:r w:rsidRPr="00FB3C6E">
        <w:rPr>
          <w:sz w:val="26"/>
          <w:szCs w:val="26"/>
        </w:rPr>
        <w:lastRenderedPageBreak/>
        <w:t>заказ. Также пользователь может просматривать свою историю покупок и удалять из нее записи (или очистить всё).</w:t>
      </w:r>
    </w:p>
    <w:p w:rsidR="00FB3C6E" w:rsidRPr="00FB3C6E" w:rsidRDefault="00FB3C6E" w:rsidP="00FB3C6E">
      <w:pPr>
        <w:pStyle w:val="11"/>
        <w:rPr>
          <w:sz w:val="26"/>
          <w:szCs w:val="26"/>
        </w:rPr>
      </w:pPr>
    </w:p>
    <w:tbl>
      <w:tblPr>
        <w:tblStyle w:val="af0"/>
        <w:tblW w:w="0" w:type="auto"/>
        <w:tblLook w:val="04A0" w:firstRow="1" w:lastRow="0" w:firstColumn="1" w:lastColumn="0" w:noHBand="0" w:noVBand="1"/>
      </w:tblPr>
      <w:tblGrid>
        <w:gridCol w:w="988"/>
        <w:gridCol w:w="8357"/>
      </w:tblGrid>
      <w:tr w:rsidR="00FB3C6E" w:rsidRPr="00CB1AF9" w:rsidTr="005761AD">
        <w:tc>
          <w:tcPr>
            <w:tcW w:w="988" w:type="dxa"/>
          </w:tcPr>
          <w:p w:rsidR="00FB3C6E" w:rsidRPr="00564186" w:rsidRDefault="00FB3C6E" w:rsidP="005761AD">
            <w:pPr>
              <w:pStyle w:val="11"/>
              <w:jc w:val="both"/>
              <w:rPr>
                <w:szCs w:val="24"/>
                <w:lang w:val="en-US"/>
              </w:rPr>
            </w:pPr>
            <w:r w:rsidRPr="00564186">
              <w:rPr>
                <w:szCs w:val="24"/>
                <w:lang w:val="en-US"/>
              </w:rPr>
              <w:t>R4.1</w:t>
            </w:r>
          </w:p>
        </w:tc>
        <w:tc>
          <w:tcPr>
            <w:tcW w:w="8357" w:type="dxa"/>
          </w:tcPr>
          <w:p w:rsidR="00FB3C6E" w:rsidRPr="00564186" w:rsidRDefault="00FB3C6E"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FB3C6E" w:rsidRPr="00564186" w:rsidRDefault="00FB3C6E" w:rsidP="005761AD">
            <w:pPr>
              <w:pStyle w:val="11"/>
              <w:jc w:val="both"/>
              <w:rPr>
                <w:szCs w:val="24"/>
              </w:rPr>
            </w:pPr>
            <w:r w:rsidRPr="00564186">
              <w:rPr>
                <w:noProof/>
              </w:rPr>
              <w:drawing>
                <wp:inline distT="0" distB="0" distL="0" distR="0" wp14:anchorId="10599839" wp14:editId="70912CA3">
                  <wp:extent cx="5118265" cy="2090057"/>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 t="10310" r="1086" b="14073"/>
                          <a:stretch/>
                        </pic:blipFill>
                        <pic:spPr bwMode="auto">
                          <a:xfrm>
                            <a:off x="0" y="0"/>
                            <a:ext cx="5127713" cy="2093915"/>
                          </a:xfrm>
                          <a:prstGeom prst="rect">
                            <a:avLst/>
                          </a:prstGeom>
                          <a:ln>
                            <a:noFill/>
                          </a:ln>
                          <a:extLst>
                            <a:ext uri="{53640926-AAD7-44D8-BBD7-CCE9431645EC}">
                              <a14:shadowObscured xmlns:a14="http://schemas.microsoft.com/office/drawing/2010/main"/>
                            </a:ext>
                          </a:extLst>
                        </pic:spPr>
                      </pic:pic>
                    </a:graphicData>
                  </a:graphic>
                </wp:inline>
              </w:drawing>
            </w:r>
          </w:p>
          <w:p w:rsidR="00FB3C6E" w:rsidRPr="00564186" w:rsidRDefault="00FB3C6E" w:rsidP="005761AD">
            <w:pPr>
              <w:pStyle w:val="11"/>
              <w:jc w:val="both"/>
              <w:rPr>
                <w:szCs w:val="24"/>
              </w:rPr>
            </w:pP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R4.2</w:t>
            </w:r>
          </w:p>
        </w:tc>
        <w:tc>
          <w:tcPr>
            <w:tcW w:w="8357" w:type="dxa"/>
          </w:tcPr>
          <w:p w:rsidR="00FB3C6E" w:rsidRPr="00564186" w:rsidRDefault="00FB3C6E"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R4.3</w:t>
            </w:r>
          </w:p>
        </w:tc>
        <w:tc>
          <w:tcPr>
            <w:tcW w:w="8357" w:type="dxa"/>
          </w:tcPr>
          <w:p w:rsidR="00FB3C6E" w:rsidRPr="00564186" w:rsidRDefault="00FB3C6E"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R4.4</w:t>
            </w:r>
          </w:p>
        </w:tc>
        <w:tc>
          <w:tcPr>
            <w:tcW w:w="8357" w:type="dxa"/>
          </w:tcPr>
          <w:p w:rsidR="00FB3C6E" w:rsidRPr="00564186" w:rsidRDefault="00FB3C6E" w:rsidP="005761AD">
            <w:pPr>
              <w:pStyle w:val="11"/>
            </w:pPr>
            <w:r w:rsidRPr="00564186">
              <w:t>Если поиск ничего не вернул, то на месте таблицы будет надпись «Товаров с таким названием не найдено».</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R4.5</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R4.6</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R4.7</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R4.8</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R4.9</w:t>
            </w:r>
          </w:p>
        </w:tc>
        <w:tc>
          <w:tcPr>
            <w:tcW w:w="8357" w:type="dxa"/>
          </w:tcPr>
          <w:p w:rsidR="00FB3C6E" w:rsidRPr="00564186" w:rsidRDefault="00FB3C6E"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sidRPr="00564186">
              <w:rPr>
                <w:szCs w:val="24"/>
              </w:rPr>
              <w:t>_</w:t>
            </w:r>
            <w:r w:rsidRPr="00564186">
              <w:rPr>
                <w:szCs w:val="24"/>
                <w:lang w:val="en-US"/>
              </w:rPr>
              <w:t>page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R4.10</w:t>
            </w:r>
          </w:p>
        </w:tc>
        <w:tc>
          <w:tcPr>
            <w:tcW w:w="8357" w:type="dxa"/>
          </w:tcPr>
          <w:p w:rsidR="00FB3C6E" w:rsidRPr="00564186" w:rsidRDefault="00FB3C6E" w:rsidP="005761AD">
            <w:pPr>
              <w:pStyle w:val="11"/>
              <w:rPr>
                <w:szCs w:val="24"/>
              </w:rPr>
            </w:pPr>
            <w:r w:rsidRPr="00564186">
              <w:rPr>
                <w:szCs w:val="24"/>
              </w:rPr>
              <w:t>После нажатия на кнопку «Добавить в корзину» товар добавляется в корзину.</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R4.11</w:t>
            </w:r>
          </w:p>
        </w:tc>
        <w:tc>
          <w:tcPr>
            <w:tcW w:w="8357" w:type="dxa"/>
          </w:tcPr>
          <w:p w:rsidR="00FB3C6E" w:rsidRPr="00564186" w:rsidRDefault="00FB3C6E"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R4.12</w:t>
            </w:r>
          </w:p>
        </w:tc>
        <w:tc>
          <w:tcPr>
            <w:tcW w:w="8357" w:type="dxa"/>
          </w:tcPr>
          <w:p w:rsidR="00FB3C6E" w:rsidRPr="00564186" w:rsidRDefault="00FB3C6E" w:rsidP="005761AD">
            <w:pPr>
              <w:pStyle w:val="11"/>
              <w:rPr>
                <w:szCs w:val="24"/>
              </w:rPr>
            </w:pPr>
            <w:r w:rsidRPr="00564186">
              <w:rPr>
                <w:szCs w:val="24"/>
              </w:rPr>
              <w:t>После нажатия на ссылку «История» открывается страница «</w:t>
            </w:r>
            <w:proofErr w:type="spellStart"/>
            <w:r w:rsidRPr="00564186">
              <w:rPr>
                <w:szCs w:val="24"/>
                <w:lang w:val="en-US"/>
              </w:rPr>
              <w:t>user</w:t>
            </w:r>
            <w:r w:rsidR="003A7749" w:rsidRPr="00564186">
              <w:rPr>
                <w:szCs w:val="24"/>
                <w:lang w:val="en-US"/>
              </w:rPr>
              <w:t>H</w:t>
            </w:r>
            <w:r w:rsidRPr="00564186">
              <w:rPr>
                <w:szCs w:val="24"/>
                <w:lang w:val="en-US"/>
              </w:rPr>
              <w:t>istory</w:t>
            </w:r>
            <w:proofErr w:type="spellEnd"/>
            <w:r w:rsidRPr="00564186">
              <w:rPr>
                <w:szCs w:val="24"/>
              </w:rPr>
              <w:t>.</w:t>
            </w:r>
            <w:r w:rsidRPr="00564186">
              <w:rPr>
                <w:szCs w:val="24"/>
                <w:lang w:val="en-US"/>
              </w:rPr>
              <w:t>php</w:t>
            </w:r>
            <w:r w:rsidRPr="00564186">
              <w:rPr>
                <w:szCs w:val="24"/>
              </w:rPr>
              <w:t>»</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R4.13</w:t>
            </w:r>
          </w:p>
        </w:tc>
        <w:tc>
          <w:tcPr>
            <w:tcW w:w="8357" w:type="dxa"/>
          </w:tcPr>
          <w:p w:rsidR="00FB3C6E" w:rsidRPr="00564186" w:rsidRDefault="00FB3C6E" w:rsidP="005761AD">
            <w:pPr>
              <w:pStyle w:val="11"/>
              <w:rPr>
                <w:szCs w:val="24"/>
                <w:lang w:val="ru-BY"/>
              </w:rPr>
            </w:pPr>
            <w:r w:rsidRPr="00564186">
              <w:t xml:space="preserve">На странице </w:t>
            </w:r>
            <w:proofErr w:type="spellStart"/>
            <w:r w:rsidRPr="00564186">
              <w:t>user</w:t>
            </w:r>
            <w:proofErr w:type="spellEnd"/>
            <w:r w:rsidR="003A7749" w:rsidRPr="00564186">
              <w:rPr>
                <w:lang w:val="en-US"/>
              </w:rPr>
              <w:t>H</w:t>
            </w:r>
            <w:proofErr w:type="spellStart"/>
            <w:r w:rsidRPr="00564186">
              <w:t>istory.php</w:t>
            </w:r>
            <w:proofErr w:type="spellEnd"/>
            <w:r w:rsidRPr="00564186">
              <w:t xml:space="preserve"> имеется таблица с историей заказов, кнопка «Очистить историю».</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R4.14</w:t>
            </w:r>
          </w:p>
        </w:tc>
        <w:tc>
          <w:tcPr>
            <w:tcW w:w="8357" w:type="dxa"/>
          </w:tcPr>
          <w:p w:rsidR="00FB3C6E" w:rsidRPr="00564186" w:rsidRDefault="00FB3C6E" w:rsidP="005761AD">
            <w:pPr>
              <w:pStyle w:val="11"/>
              <w:rPr>
                <w:szCs w:val="24"/>
                <w:lang w:val="ru-BY"/>
              </w:rPr>
            </w:pPr>
            <w:r w:rsidRPr="00564186">
              <w:t xml:space="preserve">Напротив записи на странице </w:t>
            </w:r>
            <w:proofErr w:type="spellStart"/>
            <w:r w:rsidRPr="00564186">
              <w:rPr>
                <w:lang w:val="en-US"/>
              </w:rPr>
              <w:t>user</w:t>
            </w:r>
            <w:r w:rsidR="003A7749" w:rsidRPr="00564186">
              <w:rPr>
                <w:lang w:val="en-US"/>
              </w:rPr>
              <w:t>H</w:t>
            </w:r>
            <w:r w:rsidRPr="00564186">
              <w:rPr>
                <w:lang w:val="en-US"/>
              </w:rPr>
              <w:t>istory</w:t>
            </w:r>
            <w:proofErr w:type="spellEnd"/>
            <w:r w:rsidRPr="00564186">
              <w:t>.</w:t>
            </w:r>
            <w:r w:rsidRPr="00564186">
              <w:rPr>
                <w:lang w:val="en-US"/>
              </w:rPr>
              <w:t>php</w:t>
            </w:r>
            <w:r w:rsidRPr="00564186">
              <w:t xml:space="preserve"> имеется кнопка «Удалить», которая удалит запись, если на нее нажать.</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R4.15</w:t>
            </w:r>
          </w:p>
        </w:tc>
        <w:tc>
          <w:tcPr>
            <w:tcW w:w="8357" w:type="dxa"/>
          </w:tcPr>
          <w:p w:rsidR="00FB3C6E" w:rsidRPr="00564186" w:rsidRDefault="00FB3C6E" w:rsidP="005761AD">
            <w:pPr>
              <w:pStyle w:val="11"/>
              <w:rPr>
                <w:szCs w:val="24"/>
                <w:lang w:val="ru-BY"/>
              </w:rPr>
            </w:pPr>
            <w:r w:rsidRPr="00564186">
              <w:t>После нажатия на кнопку «Очистить историю» история будет полностью очищена.</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R4.16</w:t>
            </w:r>
          </w:p>
        </w:tc>
        <w:tc>
          <w:tcPr>
            <w:tcW w:w="8357" w:type="dxa"/>
          </w:tcPr>
          <w:p w:rsidR="00FB3C6E" w:rsidRPr="00564186" w:rsidRDefault="00FB3C6E"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FB3C6E" w:rsidRPr="00CB1AF9" w:rsidTr="005761AD">
        <w:tc>
          <w:tcPr>
            <w:tcW w:w="988" w:type="dxa"/>
          </w:tcPr>
          <w:p w:rsidR="00FB3C6E" w:rsidRPr="00564186" w:rsidRDefault="00FB3C6E" w:rsidP="005761AD">
            <w:pPr>
              <w:pStyle w:val="11"/>
              <w:rPr>
                <w:szCs w:val="24"/>
                <w:lang w:val="en-US"/>
              </w:rPr>
            </w:pPr>
            <w:r w:rsidRPr="00564186">
              <w:rPr>
                <w:szCs w:val="24"/>
                <w:lang w:val="en-US"/>
              </w:rPr>
              <w:t>R4.17</w:t>
            </w:r>
          </w:p>
        </w:tc>
        <w:tc>
          <w:tcPr>
            <w:tcW w:w="8357" w:type="dxa"/>
          </w:tcPr>
          <w:p w:rsidR="00FB3C6E" w:rsidRPr="00564186" w:rsidRDefault="00FB3C6E"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R4.18</w:t>
            </w:r>
          </w:p>
        </w:tc>
        <w:tc>
          <w:tcPr>
            <w:tcW w:w="8357" w:type="dxa"/>
          </w:tcPr>
          <w:p w:rsidR="00FB3C6E" w:rsidRPr="00564186" w:rsidRDefault="00FB3C6E"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R4.19</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R4.20</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«Оформить заказ», то откроется страница c</w:t>
            </w:r>
            <w:proofErr w:type="spellStart"/>
            <w:r w:rsidRPr="00564186">
              <w:rPr>
                <w:szCs w:val="24"/>
                <w:lang w:val="en-US"/>
              </w:rPr>
              <w:t>reate</w:t>
            </w:r>
            <w:r w:rsidR="003A7749" w:rsidRPr="00564186">
              <w:rPr>
                <w:szCs w:val="24"/>
                <w:lang w:val="en-US"/>
              </w:rPr>
              <w:t>O</w:t>
            </w:r>
            <w:r w:rsidRPr="00564186">
              <w:rPr>
                <w:szCs w:val="24"/>
                <w:lang w:val="en-US"/>
              </w:rPr>
              <w:t>rder</w:t>
            </w:r>
            <w:proofErr w:type="spellEnd"/>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R4.21</w:t>
            </w:r>
          </w:p>
        </w:tc>
        <w:tc>
          <w:tcPr>
            <w:tcW w:w="8357" w:type="dxa"/>
          </w:tcPr>
          <w:p w:rsidR="00FB3C6E" w:rsidRPr="00564186" w:rsidRDefault="00FB3C6E" w:rsidP="005761AD">
            <w:pPr>
              <w:pStyle w:val="11"/>
              <w:rPr>
                <w:szCs w:val="24"/>
              </w:rPr>
            </w:pPr>
            <w:r w:rsidRPr="00564186">
              <w:rPr>
                <w:szCs w:val="24"/>
              </w:rPr>
              <w:t>Адрес должен содержать не менее семи символов и не более ста символов.</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R4.22</w:t>
            </w:r>
          </w:p>
        </w:tc>
        <w:tc>
          <w:tcPr>
            <w:tcW w:w="8357" w:type="dxa"/>
          </w:tcPr>
          <w:p w:rsidR="00FB3C6E" w:rsidRPr="00564186" w:rsidRDefault="00FB3C6E"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lastRenderedPageBreak/>
              <w:t>R4.23</w:t>
            </w:r>
          </w:p>
        </w:tc>
        <w:tc>
          <w:tcPr>
            <w:tcW w:w="8357" w:type="dxa"/>
          </w:tcPr>
          <w:p w:rsidR="00FB3C6E" w:rsidRPr="00564186" w:rsidRDefault="00FB3C6E" w:rsidP="005761AD">
            <w:pPr>
              <w:pStyle w:val="11"/>
              <w:rPr>
                <w:szCs w:val="24"/>
              </w:rPr>
            </w:pPr>
            <w:r w:rsidRPr="00564186">
              <w:rPr>
                <w:szCs w:val="24"/>
              </w:rPr>
              <w:t>Телефон должен состоять из семи цифр.</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R4.24</w:t>
            </w:r>
          </w:p>
        </w:tc>
        <w:tc>
          <w:tcPr>
            <w:tcW w:w="8357" w:type="dxa"/>
          </w:tcPr>
          <w:p w:rsidR="00FB3C6E" w:rsidRPr="00564186" w:rsidRDefault="00FB3C6E"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R4.25</w:t>
            </w:r>
          </w:p>
        </w:tc>
        <w:tc>
          <w:tcPr>
            <w:tcW w:w="8357" w:type="dxa"/>
          </w:tcPr>
          <w:p w:rsidR="00FB3C6E" w:rsidRPr="00564186" w:rsidRDefault="00FB3C6E" w:rsidP="005761AD">
            <w:pPr>
              <w:pStyle w:val="11"/>
            </w:pPr>
            <w:r w:rsidRPr="00564186">
              <w:t>Если пользователь заполнил все поля корректно, то заказ отправится на рассмотрение.</w:t>
            </w:r>
          </w:p>
        </w:tc>
      </w:tr>
      <w:tr w:rsidR="00FB3C6E" w:rsidRPr="004346EE" w:rsidTr="005761AD">
        <w:tc>
          <w:tcPr>
            <w:tcW w:w="988" w:type="dxa"/>
          </w:tcPr>
          <w:p w:rsidR="00FB3C6E" w:rsidRPr="00564186" w:rsidRDefault="00FB3C6E" w:rsidP="005761AD">
            <w:pPr>
              <w:pStyle w:val="11"/>
              <w:rPr>
                <w:szCs w:val="24"/>
                <w:lang w:val="en-US"/>
              </w:rPr>
            </w:pPr>
            <w:r w:rsidRPr="00564186">
              <w:rPr>
                <w:szCs w:val="24"/>
                <w:lang w:val="en-US"/>
              </w:rPr>
              <w:t>R4.</w:t>
            </w:r>
            <w:r w:rsidRPr="00564186">
              <w:rPr>
                <w:szCs w:val="24"/>
              </w:rPr>
              <w:t>2</w:t>
            </w:r>
            <w:r w:rsidRPr="00564186">
              <w:rPr>
                <w:szCs w:val="24"/>
                <w:lang w:val="en-US"/>
              </w:rPr>
              <w:t>6</w:t>
            </w:r>
          </w:p>
        </w:tc>
        <w:tc>
          <w:tcPr>
            <w:tcW w:w="8357" w:type="dxa"/>
          </w:tcPr>
          <w:p w:rsidR="00FB3C6E" w:rsidRPr="00564186" w:rsidRDefault="00FB3C6E" w:rsidP="005761AD">
            <w:pPr>
              <w:pStyle w:val="11"/>
              <w:rPr>
                <w:szCs w:val="24"/>
              </w:rPr>
            </w:pPr>
            <w:r w:rsidRPr="00564186">
              <w:rPr>
                <w:szCs w:val="24"/>
              </w:rPr>
              <w:t xml:space="preserve">После нажатия на кнопку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FB3C6E" w:rsidRPr="00FB3C6E" w:rsidRDefault="00FB3C6E"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5" w:name="_Toc531875923"/>
      <w:r>
        <w:rPr>
          <w:lang w:val="ru-RU"/>
        </w:rPr>
        <w:t>Неавторизованный пользователь</w:t>
      </w:r>
      <w:bookmarkEnd w:id="15"/>
    </w:p>
    <w:p w:rsidR="00F77946" w:rsidRDefault="00F77946" w:rsidP="00E4772E">
      <w:pPr>
        <w:jc w:val="both"/>
        <w:rPr>
          <w:rFonts w:ascii="Times New Roman" w:hAnsi="Times New Roman" w:cs="Times New Roman"/>
          <w:sz w:val="26"/>
          <w:szCs w:val="26"/>
          <w:lang w:val="ru-RU"/>
        </w:rPr>
      </w:pPr>
    </w:p>
    <w:p w:rsidR="00564186" w:rsidRPr="00564186" w:rsidRDefault="00564186"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564186" w:rsidRPr="00564186" w:rsidRDefault="00564186" w:rsidP="00564186">
      <w:pPr>
        <w:pStyle w:val="11"/>
        <w:rPr>
          <w:sz w:val="26"/>
          <w:szCs w:val="26"/>
          <w:lang w:val="en-US"/>
        </w:rPr>
      </w:pPr>
      <w:r w:rsidRPr="00564186">
        <w:rPr>
          <w:sz w:val="26"/>
          <w:szCs w:val="26"/>
        </w:rPr>
        <w:t>Данную часть системы может видеть неавторизованный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заказ. Неавторизованный пользователь может войти в систему или зарегистрироваться.</w:t>
      </w:r>
    </w:p>
    <w:p w:rsidR="00BD752C" w:rsidRDefault="00BD752C"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406"/>
      </w:tblGrid>
      <w:tr w:rsidR="00564186" w:rsidRPr="00CB1AF9" w:rsidTr="005761AD">
        <w:tc>
          <w:tcPr>
            <w:tcW w:w="988" w:type="dxa"/>
          </w:tcPr>
          <w:p w:rsidR="00564186" w:rsidRPr="00564186" w:rsidRDefault="00564186" w:rsidP="005761AD">
            <w:pPr>
              <w:pStyle w:val="11"/>
              <w:jc w:val="both"/>
              <w:rPr>
                <w:szCs w:val="24"/>
                <w:lang w:val="en-US"/>
              </w:rPr>
            </w:pPr>
            <w:r w:rsidRPr="00564186">
              <w:rPr>
                <w:szCs w:val="24"/>
                <w:lang w:val="en-US"/>
              </w:rPr>
              <w:t>R5.1</w:t>
            </w:r>
          </w:p>
        </w:tc>
        <w:tc>
          <w:tcPr>
            <w:tcW w:w="8357" w:type="dxa"/>
          </w:tcPr>
          <w:p w:rsidR="00564186" w:rsidRPr="00564186" w:rsidRDefault="00564186"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564186" w:rsidRPr="00564186" w:rsidRDefault="00564186" w:rsidP="005761AD">
            <w:pPr>
              <w:pStyle w:val="11"/>
              <w:jc w:val="both"/>
              <w:rPr>
                <w:noProof/>
              </w:rPr>
            </w:pPr>
          </w:p>
          <w:p w:rsidR="00564186" w:rsidRPr="00564186" w:rsidRDefault="00564186" w:rsidP="005761AD">
            <w:pPr>
              <w:pStyle w:val="11"/>
              <w:jc w:val="both"/>
              <w:rPr>
                <w:szCs w:val="24"/>
              </w:rPr>
            </w:pPr>
            <w:r>
              <w:rPr>
                <w:noProof/>
              </w:rPr>
              <w:drawing>
                <wp:inline distT="0" distB="0" distL="0" distR="0" wp14:anchorId="2011BFFD" wp14:editId="0BD876C1">
                  <wp:extent cx="5200650" cy="1847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1" t="10473" r="1133" b="23970"/>
                          <a:stretch/>
                        </pic:blipFill>
                        <pic:spPr bwMode="auto">
                          <a:xfrm>
                            <a:off x="0" y="0"/>
                            <a:ext cx="5205235" cy="1849479"/>
                          </a:xfrm>
                          <a:prstGeom prst="rect">
                            <a:avLst/>
                          </a:prstGeom>
                          <a:ln>
                            <a:noFill/>
                          </a:ln>
                          <a:extLst>
                            <a:ext uri="{53640926-AAD7-44D8-BBD7-CCE9431645EC}">
                              <a14:shadowObscured xmlns:a14="http://schemas.microsoft.com/office/drawing/2010/main"/>
                            </a:ext>
                          </a:extLst>
                        </pic:spPr>
                      </pic:pic>
                    </a:graphicData>
                  </a:graphic>
                </wp:inline>
              </w:drawing>
            </w:r>
          </w:p>
          <w:p w:rsidR="00564186" w:rsidRPr="00564186" w:rsidRDefault="00564186" w:rsidP="005761AD">
            <w:pPr>
              <w:pStyle w:val="11"/>
              <w:jc w:val="both"/>
              <w:rPr>
                <w:szCs w:val="24"/>
              </w:rPr>
            </w:pP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R5.2</w:t>
            </w:r>
          </w:p>
        </w:tc>
        <w:tc>
          <w:tcPr>
            <w:tcW w:w="8357" w:type="dxa"/>
          </w:tcPr>
          <w:p w:rsidR="00564186" w:rsidRPr="00564186" w:rsidRDefault="00564186"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R5.3</w:t>
            </w:r>
          </w:p>
        </w:tc>
        <w:tc>
          <w:tcPr>
            <w:tcW w:w="8357" w:type="dxa"/>
          </w:tcPr>
          <w:p w:rsidR="00564186" w:rsidRPr="00564186" w:rsidRDefault="00564186"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R5.4</w:t>
            </w:r>
          </w:p>
        </w:tc>
        <w:tc>
          <w:tcPr>
            <w:tcW w:w="8357" w:type="dxa"/>
          </w:tcPr>
          <w:p w:rsidR="00564186" w:rsidRPr="00564186" w:rsidRDefault="00564186" w:rsidP="005761AD">
            <w:pPr>
              <w:pStyle w:val="11"/>
            </w:pPr>
            <w:r w:rsidRPr="00564186">
              <w:t>Если поиск ничего не вернул, то на месте таблицы будет надпись «Товаров с таким названием не найдено».</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R5.5</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R5.6</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R5.7</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R5.8</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R5.9</w:t>
            </w:r>
          </w:p>
        </w:tc>
        <w:tc>
          <w:tcPr>
            <w:tcW w:w="8357" w:type="dxa"/>
          </w:tcPr>
          <w:p w:rsidR="00564186" w:rsidRPr="00564186" w:rsidRDefault="00564186" w:rsidP="005761AD">
            <w:pPr>
              <w:pStyle w:val="11"/>
              <w:rPr>
                <w:szCs w:val="24"/>
              </w:rPr>
            </w:pPr>
            <w:r w:rsidRPr="00564186">
              <w:rPr>
                <w:szCs w:val="24"/>
              </w:rPr>
              <w:t xml:space="preserve">После нажатия на название товара в таблице открывается страница </w:t>
            </w:r>
            <w:proofErr w:type="spellStart"/>
            <w:r w:rsidRPr="00564186">
              <w:rPr>
                <w:szCs w:val="24"/>
                <w:lang w:val="en-US"/>
              </w:rPr>
              <w:t>good</w:t>
            </w:r>
            <w:r>
              <w:rPr>
                <w:szCs w:val="24"/>
                <w:lang w:val="en-US"/>
              </w:rPr>
              <w:t>P</w:t>
            </w:r>
            <w:r w:rsidRPr="00564186">
              <w:rPr>
                <w:szCs w:val="24"/>
                <w:lang w:val="en-US"/>
              </w:rPr>
              <w:t>age</w:t>
            </w:r>
            <w:proofErr w:type="spellEnd"/>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R5.10</w:t>
            </w:r>
          </w:p>
        </w:tc>
        <w:tc>
          <w:tcPr>
            <w:tcW w:w="8357" w:type="dxa"/>
          </w:tcPr>
          <w:p w:rsidR="00564186" w:rsidRPr="00564186" w:rsidRDefault="00564186" w:rsidP="005761AD">
            <w:pPr>
              <w:pStyle w:val="11"/>
              <w:rPr>
                <w:szCs w:val="24"/>
              </w:rPr>
            </w:pPr>
            <w:r w:rsidRPr="00564186">
              <w:rPr>
                <w:szCs w:val="24"/>
              </w:rPr>
              <w:t>После нажатия на кнопку «Добавить в корзину» товар добавляется в корзину.</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R5.11</w:t>
            </w:r>
          </w:p>
        </w:tc>
        <w:tc>
          <w:tcPr>
            <w:tcW w:w="8357" w:type="dxa"/>
          </w:tcPr>
          <w:p w:rsidR="00564186" w:rsidRPr="00564186" w:rsidRDefault="00564186"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R5.12</w:t>
            </w:r>
          </w:p>
        </w:tc>
        <w:tc>
          <w:tcPr>
            <w:tcW w:w="8357" w:type="dxa"/>
          </w:tcPr>
          <w:p w:rsidR="00564186" w:rsidRPr="00564186" w:rsidRDefault="00564186"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564186" w:rsidRPr="00CB1AF9" w:rsidTr="005761AD">
        <w:tc>
          <w:tcPr>
            <w:tcW w:w="988" w:type="dxa"/>
          </w:tcPr>
          <w:p w:rsidR="00564186" w:rsidRPr="00564186" w:rsidRDefault="00564186" w:rsidP="005761AD">
            <w:pPr>
              <w:pStyle w:val="11"/>
              <w:rPr>
                <w:szCs w:val="24"/>
                <w:lang w:val="en-US"/>
              </w:rPr>
            </w:pPr>
            <w:r w:rsidRPr="00564186">
              <w:rPr>
                <w:szCs w:val="24"/>
                <w:lang w:val="en-US"/>
              </w:rPr>
              <w:lastRenderedPageBreak/>
              <w:t>R5.13</w:t>
            </w:r>
          </w:p>
        </w:tc>
        <w:tc>
          <w:tcPr>
            <w:tcW w:w="8357" w:type="dxa"/>
          </w:tcPr>
          <w:p w:rsidR="00564186" w:rsidRPr="00564186" w:rsidRDefault="00564186"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R5.14</w:t>
            </w:r>
          </w:p>
        </w:tc>
        <w:tc>
          <w:tcPr>
            <w:tcW w:w="8357" w:type="dxa"/>
          </w:tcPr>
          <w:p w:rsidR="00564186" w:rsidRPr="00564186" w:rsidRDefault="00564186"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R5.15</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R5.16</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«Оформить заказ», то откроется страница c</w:t>
            </w:r>
            <w:proofErr w:type="spellStart"/>
            <w:r w:rsidRPr="00564186">
              <w:rPr>
                <w:szCs w:val="24"/>
                <w:lang w:val="en-US"/>
              </w:rPr>
              <w:t>reate</w:t>
            </w:r>
            <w:r>
              <w:rPr>
                <w:szCs w:val="24"/>
                <w:lang w:val="en-US"/>
              </w:rPr>
              <w:t>O</w:t>
            </w:r>
            <w:r w:rsidRPr="00564186">
              <w:rPr>
                <w:szCs w:val="24"/>
                <w:lang w:val="en-US"/>
              </w:rPr>
              <w:t>rder</w:t>
            </w:r>
            <w:proofErr w:type="spellEnd"/>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R5.17</w:t>
            </w:r>
          </w:p>
        </w:tc>
        <w:tc>
          <w:tcPr>
            <w:tcW w:w="8357" w:type="dxa"/>
          </w:tcPr>
          <w:p w:rsidR="00564186" w:rsidRPr="00564186" w:rsidRDefault="00564186" w:rsidP="005761AD">
            <w:pPr>
              <w:pStyle w:val="11"/>
              <w:rPr>
                <w:szCs w:val="24"/>
              </w:rPr>
            </w:pPr>
            <w:r w:rsidRPr="00564186">
              <w:rPr>
                <w:szCs w:val="24"/>
              </w:rPr>
              <w:t>Адрес должен содержать не менее семи символов и не более ста символов.</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R5.18</w:t>
            </w:r>
          </w:p>
        </w:tc>
        <w:tc>
          <w:tcPr>
            <w:tcW w:w="8357" w:type="dxa"/>
          </w:tcPr>
          <w:p w:rsidR="00564186" w:rsidRPr="00564186" w:rsidRDefault="00564186"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R5.19</w:t>
            </w:r>
          </w:p>
        </w:tc>
        <w:tc>
          <w:tcPr>
            <w:tcW w:w="8357" w:type="dxa"/>
          </w:tcPr>
          <w:p w:rsidR="00564186" w:rsidRPr="00564186" w:rsidRDefault="00564186" w:rsidP="005761AD">
            <w:pPr>
              <w:pStyle w:val="11"/>
              <w:rPr>
                <w:szCs w:val="24"/>
              </w:rPr>
            </w:pPr>
            <w:r w:rsidRPr="00564186">
              <w:rPr>
                <w:szCs w:val="24"/>
              </w:rPr>
              <w:t>Телефон должен состоять из семи цифр.</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R5.20</w:t>
            </w:r>
          </w:p>
        </w:tc>
        <w:tc>
          <w:tcPr>
            <w:tcW w:w="8357" w:type="dxa"/>
          </w:tcPr>
          <w:p w:rsidR="00564186" w:rsidRPr="00564186" w:rsidRDefault="00564186"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R5.21</w:t>
            </w:r>
          </w:p>
        </w:tc>
        <w:tc>
          <w:tcPr>
            <w:tcW w:w="8357" w:type="dxa"/>
          </w:tcPr>
          <w:p w:rsidR="00564186" w:rsidRPr="00564186" w:rsidRDefault="00564186" w:rsidP="005761AD">
            <w:pPr>
              <w:pStyle w:val="11"/>
            </w:pPr>
            <w:r w:rsidRPr="00564186">
              <w:t>Если пользователь заполнил все поля корректно, то заказ отправится на рассмотрение.</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R5.22</w:t>
            </w:r>
          </w:p>
        </w:tc>
        <w:tc>
          <w:tcPr>
            <w:tcW w:w="8357" w:type="dxa"/>
          </w:tcPr>
          <w:p w:rsidR="00564186" w:rsidRPr="00564186" w:rsidRDefault="00564186" w:rsidP="005761AD">
            <w:pPr>
              <w:pStyle w:val="11"/>
            </w:pPr>
            <w:r w:rsidRPr="00564186">
              <w:t xml:space="preserve">После нажатия на ссылку «Регистрация» открывается страница </w:t>
            </w:r>
            <w:r w:rsidRPr="00564186">
              <w:rPr>
                <w:lang w:val="en-US"/>
              </w:rPr>
              <w:t>registration</w:t>
            </w:r>
            <w:r w:rsidRPr="00564186">
              <w:t>.</w:t>
            </w:r>
            <w:r w:rsidRPr="00564186">
              <w:rPr>
                <w:lang w:val="en-US"/>
              </w:rPr>
              <w:t>php</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R5.23</w:t>
            </w:r>
          </w:p>
        </w:tc>
        <w:tc>
          <w:tcPr>
            <w:tcW w:w="8357" w:type="dxa"/>
          </w:tcPr>
          <w:p w:rsidR="00564186" w:rsidRPr="00564186" w:rsidRDefault="00564186" w:rsidP="005761AD">
            <w:pPr>
              <w:pStyle w:val="11"/>
            </w:pPr>
            <w:r w:rsidRPr="00564186">
              <w:t xml:space="preserve">После нажатия на ссылку «Вход» открывается страница </w:t>
            </w:r>
            <w:r w:rsidRPr="00564186">
              <w:rPr>
                <w:lang w:val="en-US"/>
              </w:rPr>
              <w:t>authentication</w:t>
            </w:r>
            <w:r w:rsidRPr="00564186">
              <w:t>.</w:t>
            </w:r>
            <w:r w:rsidRPr="00564186">
              <w:rPr>
                <w:lang w:val="en-US"/>
              </w:rPr>
              <w:t>php</w:t>
            </w:r>
          </w:p>
        </w:tc>
      </w:tr>
      <w:tr w:rsidR="00564186" w:rsidRPr="004346EE" w:rsidTr="005761AD">
        <w:tc>
          <w:tcPr>
            <w:tcW w:w="988" w:type="dxa"/>
          </w:tcPr>
          <w:p w:rsidR="00564186" w:rsidRPr="00564186" w:rsidRDefault="00564186" w:rsidP="005761AD">
            <w:pPr>
              <w:pStyle w:val="11"/>
              <w:rPr>
                <w:szCs w:val="24"/>
                <w:lang w:val="en-US"/>
              </w:rPr>
            </w:pPr>
            <w:r w:rsidRPr="00564186">
              <w:rPr>
                <w:szCs w:val="24"/>
                <w:lang w:val="en-US"/>
              </w:rPr>
              <w:t>R5.</w:t>
            </w:r>
            <w:r w:rsidRPr="00564186">
              <w:rPr>
                <w:szCs w:val="24"/>
              </w:rPr>
              <w:t>24</w:t>
            </w:r>
          </w:p>
        </w:tc>
        <w:tc>
          <w:tcPr>
            <w:tcW w:w="8357" w:type="dxa"/>
          </w:tcPr>
          <w:p w:rsidR="00564186" w:rsidRPr="00564186" w:rsidRDefault="00564186" w:rsidP="005761AD">
            <w:pPr>
              <w:pStyle w:val="11"/>
              <w:rPr>
                <w:szCs w:val="24"/>
              </w:rPr>
            </w:pPr>
            <w:r w:rsidRPr="00564186">
              <w:rPr>
                <w:szCs w:val="24"/>
              </w:rPr>
              <w:t xml:space="preserve">После нажатия на ссылку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564186" w:rsidRDefault="00564186" w:rsidP="00E4772E">
      <w:pPr>
        <w:jc w:val="both"/>
        <w:rPr>
          <w:rFonts w:ascii="Times New Roman" w:hAnsi="Times New Roman" w:cs="Times New Roman"/>
          <w:sz w:val="26"/>
          <w:szCs w:val="26"/>
          <w:lang w:val="ru-RU"/>
        </w:rPr>
      </w:pPr>
    </w:p>
    <w:p w:rsidR="00EE3919" w:rsidRPr="0095369B" w:rsidRDefault="00EE3919" w:rsidP="005D48F4">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6" w:name="_Toc531875924"/>
      <w:r>
        <w:rPr>
          <w:lang w:val="ru-RU"/>
        </w:rPr>
        <w:lastRenderedPageBreak/>
        <w:t>Проектирование программных модулей</w:t>
      </w:r>
      <w:bookmarkEnd w:id="16"/>
    </w:p>
    <w:p w:rsidR="00EE3919" w:rsidRPr="003A18AB" w:rsidRDefault="00EE3919" w:rsidP="00EE3919">
      <w:pPr>
        <w:rPr>
          <w:rFonts w:ascii="Times New Roman" w:hAnsi="Times New Roman" w:cs="Times New Roman"/>
          <w:sz w:val="26"/>
          <w:szCs w:val="26"/>
          <w:lang w:val="ru-RU"/>
        </w:rPr>
      </w:pPr>
    </w:p>
    <w:p w:rsidR="00E772AC" w:rsidRPr="003A18AB" w:rsidRDefault="001E153D" w:rsidP="00E772AC">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Требуется</w:t>
      </w:r>
      <w:r w:rsidR="004623FC" w:rsidRPr="00EB2101">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разработать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клиент-серверное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приложение</w:t>
      </w:r>
      <w:r w:rsidR="004623FC">
        <w:rPr>
          <w:rFonts w:ascii="Times New Roman" w:hAnsi="Times New Roman" w:cs="Times New Roman"/>
          <w:sz w:val="26"/>
          <w:szCs w:val="26"/>
          <w:lang w:val="ru-RU"/>
        </w:rPr>
        <w:t xml:space="preserve"> </w:t>
      </w:r>
      <w:r w:rsidR="0002081B">
        <w:rPr>
          <w:rFonts w:ascii="Times New Roman" w:hAnsi="Times New Roman" w:cs="Times New Roman"/>
          <w:sz w:val="26"/>
          <w:szCs w:val="26"/>
          <w:lang w:val="ru-RU"/>
        </w:rPr>
        <w:t xml:space="preserve">на языке </w:t>
      </w:r>
      <w:r w:rsidR="0002081B">
        <w:rPr>
          <w:rFonts w:ascii="Times New Roman" w:hAnsi="Times New Roman" w:cs="Times New Roman"/>
          <w:sz w:val="26"/>
          <w:szCs w:val="26"/>
        </w:rPr>
        <w:t>C</w:t>
      </w:r>
      <w:r w:rsidR="0002081B" w:rsidRPr="00EB2101">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графическим</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интерфейсом</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ОС</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rPr>
        <w:t>MS</w:t>
      </w:r>
      <w:r w:rsidR="004623FC" w:rsidRPr="00EB2101">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rPr>
        <w:t>Windows</w:t>
      </w:r>
      <w:r w:rsidR="00E772AC" w:rsidRPr="003A18AB">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использующее</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сокеты</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сетевого</w:t>
      </w:r>
      <w:r w:rsidR="004623FC">
        <w:rPr>
          <w:rFonts w:ascii="Times New Roman" w:hAnsi="Times New Roman" w:cs="Times New Roman"/>
          <w:sz w:val="26"/>
          <w:szCs w:val="26"/>
          <w:lang w:val="ru-RU"/>
        </w:rPr>
        <w:t xml:space="preserve"> </w:t>
      </w:r>
      <w:r w:rsidR="00E772AC" w:rsidRPr="003A18AB">
        <w:rPr>
          <w:rFonts w:ascii="Times New Roman" w:hAnsi="Times New Roman" w:cs="Times New Roman"/>
          <w:sz w:val="26"/>
          <w:szCs w:val="26"/>
          <w:lang w:val="ru-RU"/>
        </w:rPr>
        <w:t>взаимодействия.</w:t>
      </w:r>
    </w:p>
    <w:p w:rsidR="00EE3919" w:rsidRDefault="00E772AC" w:rsidP="00E772AC">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Необходимо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реализовать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поиск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считывание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атрибутов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изменение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атрибутов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подсчет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числа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файлов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каталоге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получение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размера</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каталога.</w:t>
      </w:r>
    </w:p>
    <w:p w:rsidR="00171CEF" w:rsidRPr="00171CEF" w:rsidRDefault="00171CEF" w:rsidP="00E772AC">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Клиент и сервер на транспортном уровне должны использовать протокол </w:t>
      </w:r>
      <w:r>
        <w:rPr>
          <w:rFonts w:ascii="Times New Roman" w:hAnsi="Times New Roman" w:cs="Times New Roman"/>
          <w:sz w:val="26"/>
          <w:szCs w:val="26"/>
        </w:rPr>
        <w:t>TCP</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 Серверной части приложения необходимо различать запросы от клиента, а клиенту необходимо «уметь» формировать запрос, поэтому нужно разработать собственный протокол взаимодействия клиента и сервера. Для этого можно создать перечисление, каждый элемент которого будет означать тот или иной запрос.</w:t>
      </w:r>
    </w:p>
    <w:p w:rsidR="00155B22" w:rsidRDefault="00155B22" w:rsidP="00E772AC">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того,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чтобы</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мог</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работать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запросами</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разных</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клиентов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одновременно,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он</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должен</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быть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асинхронным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либо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многопоточным.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данном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случае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удобнее</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будет</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использовать</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пул</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потоков</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взаимодействия</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клиентами,</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размер</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которого</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задает</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системный</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администратор</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при</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запуске</w:t>
      </w:r>
      <w:r w:rsidR="004623FC">
        <w:rPr>
          <w:rFonts w:ascii="Times New Roman" w:hAnsi="Times New Roman" w:cs="Times New Roman"/>
          <w:sz w:val="26"/>
          <w:szCs w:val="26"/>
          <w:lang w:val="ru-RU"/>
        </w:rPr>
        <w:t xml:space="preserve"> </w:t>
      </w:r>
      <w:r w:rsidR="00E02811" w:rsidRPr="003A18AB">
        <w:rPr>
          <w:rFonts w:ascii="Times New Roman" w:hAnsi="Times New Roman" w:cs="Times New Roman"/>
          <w:sz w:val="26"/>
          <w:szCs w:val="26"/>
          <w:lang w:val="ru-RU"/>
        </w:rPr>
        <w:t>сервера.</w:t>
      </w:r>
    </w:p>
    <w:p w:rsidR="00510DB1" w:rsidRPr="00EB2101" w:rsidRDefault="00F511CA" w:rsidP="00C311C9">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Серверная часть должна работать с файлами, поэтому она будет активно взаимодействовать с файловой системой. Для работы с файловой системой на языке С</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нужно использовать пространство имен </w:t>
      </w:r>
      <w:r>
        <w:rPr>
          <w:rFonts w:ascii="Times New Roman" w:hAnsi="Times New Roman" w:cs="Times New Roman"/>
          <w:sz w:val="26"/>
          <w:szCs w:val="26"/>
        </w:rPr>
        <w:t>System</w:t>
      </w:r>
      <w:r w:rsidRPr="00EB2101">
        <w:rPr>
          <w:rFonts w:ascii="Times New Roman" w:hAnsi="Times New Roman" w:cs="Times New Roman"/>
          <w:sz w:val="26"/>
          <w:szCs w:val="26"/>
          <w:lang w:val="ru-RU"/>
        </w:rPr>
        <w:t>.</w:t>
      </w:r>
      <w:r>
        <w:rPr>
          <w:rFonts w:ascii="Times New Roman" w:hAnsi="Times New Roman" w:cs="Times New Roman"/>
          <w:sz w:val="26"/>
          <w:szCs w:val="26"/>
        </w:rPr>
        <w:t>IO</w:t>
      </w:r>
      <w:r w:rsidR="00C311C9" w:rsidRPr="00EB2101">
        <w:rPr>
          <w:rFonts w:ascii="Times New Roman" w:hAnsi="Times New Roman" w:cs="Times New Roman"/>
          <w:sz w:val="26"/>
          <w:szCs w:val="26"/>
          <w:lang w:val="ru-RU"/>
        </w:rPr>
        <w:t>.</w:t>
      </w:r>
    </w:p>
    <w:p w:rsidR="00155B22" w:rsidRDefault="00155B22" w:rsidP="00E772AC">
      <w:pPr>
        <w:ind w:firstLine="360"/>
        <w:jc w:val="both"/>
        <w:rPr>
          <w:rFonts w:ascii="Times New Roman" w:hAnsi="Times New Roman" w:cs="Times New Roman"/>
          <w:sz w:val="26"/>
          <w:szCs w:val="26"/>
          <w:lang w:val="ru-RU"/>
        </w:rPr>
      </w:pPr>
      <w:r w:rsidRPr="003A18AB">
        <w:rPr>
          <w:rFonts w:ascii="Times New Roman" w:hAnsi="Times New Roman" w:cs="Times New Roman"/>
          <w:sz w:val="26"/>
          <w:szCs w:val="26"/>
          <w:lang w:val="ru-RU"/>
        </w:rPr>
        <w:t>Так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как</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сервером</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работает</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системный</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администратор,</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то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серверную</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часть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приложения</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можно</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сделать</w:t>
      </w:r>
      <w:r w:rsidR="004623FC">
        <w:rPr>
          <w:rFonts w:ascii="Times New Roman" w:hAnsi="Times New Roman" w:cs="Times New Roman"/>
          <w:sz w:val="26"/>
          <w:szCs w:val="26"/>
          <w:lang w:val="ru-RU"/>
        </w:rPr>
        <w:t xml:space="preserve"> </w:t>
      </w:r>
      <w:r w:rsidRPr="003A18AB">
        <w:rPr>
          <w:rFonts w:ascii="Times New Roman" w:hAnsi="Times New Roman" w:cs="Times New Roman"/>
          <w:sz w:val="26"/>
          <w:szCs w:val="26"/>
          <w:lang w:val="ru-RU"/>
        </w:rPr>
        <w:t>консольной.</w:t>
      </w:r>
    </w:p>
    <w:p w:rsidR="00EE3919" w:rsidRPr="00EA4491" w:rsidRDefault="00510DB1" w:rsidP="00EA4491">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Клиентская часть должна быть с</w:t>
      </w:r>
      <w:r w:rsidR="00285EED">
        <w:rPr>
          <w:rFonts w:ascii="Times New Roman" w:hAnsi="Times New Roman" w:cs="Times New Roman"/>
          <w:sz w:val="26"/>
          <w:szCs w:val="26"/>
          <w:lang w:val="ru-RU"/>
        </w:rPr>
        <w:t xml:space="preserve"> удобным, интуитивно понятным и дружелюбным к пользователю</w:t>
      </w:r>
      <w:r>
        <w:rPr>
          <w:rFonts w:ascii="Times New Roman" w:hAnsi="Times New Roman" w:cs="Times New Roman"/>
          <w:sz w:val="26"/>
          <w:szCs w:val="26"/>
          <w:lang w:val="ru-RU"/>
        </w:rPr>
        <w:t xml:space="preserve"> графическим интерфейсом. </w:t>
      </w:r>
      <w:r w:rsidR="00285EED">
        <w:rPr>
          <w:rFonts w:ascii="Times New Roman" w:hAnsi="Times New Roman" w:cs="Times New Roman"/>
          <w:sz w:val="26"/>
          <w:szCs w:val="26"/>
          <w:lang w:val="ru-RU"/>
        </w:rPr>
        <w:t>Приложение может</w:t>
      </w:r>
      <w:r>
        <w:rPr>
          <w:rFonts w:ascii="Times New Roman" w:hAnsi="Times New Roman" w:cs="Times New Roman"/>
          <w:sz w:val="26"/>
          <w:szCs w:val="26"/>
          <w:lang w:val="ru-RU"/>
        </w:rPr>
        <w:t xml:space="preserve"> использовать </w:t>
      </w:r>
      <w:r>
        <w:rPr>
          <w:rFonts w:ascii="Times New Roman" w:hAnsi="Times New Roman" w:cs="Times New Roman"/>
          <w:sz w:val="26"/>
          <w:szCs w:val="26"/>
        </w:rPr>
        <w:t>Windows</w:t>
      </w:r>
      <w:r w:rsidRPr="00EB2101">
        <w:rPr>
          <w:rFonts w:ascii="Times New Roman" w:hAnsi="Times New Roman" w:cs="Times New Roman"/>
          <w:sz w:val="26"/>
          <w:szCs w:val="26"/>
          <w:lang w:val="ru-RU"/>
        </w:rPr>
        <w:t xml:space="preserve"> </w:t>
      </w:r>
      <w:r>
        <w:rPr>
          <w:rFonts w:ascii="Times New Roman" w:hAnsi="Times New Roman" w:cs="Times New Roman"/>
          <w:sz w:val="26"/>
          <w:szCs w:val="26"/>
        </w:rPr>
        <w:t>Form</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для графического интерфейса.</w:t>
      </w:r>
      <w:r w:rsidR="00285EED">
        <w:rPr>
          <w:rFonts w:ascii="Times New Roman" w:hAnsi="Times New Roman" w:cs="Times New Roman"/>
          <w:sz w:val="26"/>
          <w:szCs w:val="26"/>
          <w:lang w:val="ru-RU"/>
        </w:rPr>
        <w:t xml:space="preserve"> Основная задача реализации клиентской части – обеспечение требуемого от приложения функционала взаимодействия с сервером и представление информации в удобном для пользователя виде.</w:t>
      </w:r>
      <w:r w:rsidR="00EE3919" w:rsidRPr="00EB2101">
        <w:rPr>
          <w:rFonts w:ascii="Times New Roman" w:hAnsi="Times New Roman" w:cs="Times New Roman"/>
          <w:lang w:val="ru-RU"/>
        </w:rPr>
        <w:br w:type="page"/>
      </w:r>
    </w:p>
    <w:p w:rsidR="00EE3919" w:rsidRDefault="00C8211D" w:rsidP="006757F8">
      <w:pPr>
        <w:pStyle w:val="1"/>
        <w:numPr>
          <w:ilvl w:val="0"/>
          <w:numId w:val="6"/>
        </w:numPr>
        <w:jc w:val="center"/>
        <w:rPr>
          <w:lang w:val="ru-RU"/>
        </w:rPr>
      </w:pPr>
      <w:bookmarkStart w:id="17" w:name="_Toc531875925"/>
      <w:r>
        <w:rPr>
          <w:lang w:val="ru-RU"/>
        </w:rPr>
        <w:lastRenderedPageBreak/>
        <w:t>Реализация программных модулей</w:t>
      </w:r>
      <w:bookmarkEnd w:id="17"/>
    </w:p>
    <w:p w:rsidR="006757F8" w:rsidRPr="00EC7300" w:rsidRDefault="006757F8" w:rsidP="006757F8">
      <w:pPr>
        <w:rPr>
          <w:rFonts w:ascii="Times New Roman" w:hAnsi="Times New Roman" w:cs="Times New Roman"/>
          <w:sz w:val="26"/>
          <w:szCs w:val="26"/>
          <w:lang w:val="ru-RU"/>
        </w:rPr>
      </w:pPr>
    </w:p>
    <w:p w:rsidR="006757F8" w:rsidRDefault="006757F8" w:rsidP="00B44C6F">
      <w:pPr>
        <w:pStyle w:val="2"/>
        <w:numPr>
          <w:ilvl w:val="1"/>
          <w:numId w:val="6"/>
        </w:numPr>
        <w:rPr>
          <w:lang w:val="ru-RU"/>
        </w:rPr>
      </w:pPr>
      <w:bookmarkStart w:id="18" w:name="_Toc531875926"/>
      <w:r w:rsidRPr="006757F8">
        <w:rPr>
          <w:lang w:val="ru-RU"/>
        </w:rPr>
        <w:t>Архитектура</w:t>
      </w:r>
      <w:r w:rsidR="004623FC">
        <w:rPr>
          <w:lang w:val="ru-RU"/>
        </w:rPr>
        <w:t xml:space="preserve"> </w:t>
      </w:r>
      <w:r w:rsidRPr="006757F8">
        <w:rPr>
          <w:lang w:val="ru-RU"/>
        </w:rPr>
        <w:t>ПО</w:t>
      </w:r>
      <w:r w:rsidR="004623FC">
        <w:rPr>
          <w:lang w:val="ru-RU"/>
        </w:rPr>
        <w:t xml:space="preserve"> </w:t>
      </w:r>
      <w:r w:rsidRPr="006757F8">
        <w:rPr>
          <w:lang w:val="ru-RU"/>
        </w:rPr>
        <w:t>и</w:t>
      </w:r>
      <w:r w:rsidR="004623FC">
        <w:rPr>
          <w:lang w:val="ru-RU"/>
        </w:rPr>
        <w:t xml:space="preserve"> </w:t>
      </w:r>
      <w:r w:rsidRPr="006757F8">
        <w:rPr>
          <w:lang w:val="ru-RU"/>
        </w:rPr>
        <w:t>описание</w:t>
      </w:r>
      <w:r w:rsidR="004623FC">
        <w:rPr>
          <w:lang w:val="ru-RU"/>
        </w:rPr>
        <w:t xml:space="preserve"> </w:t>
      </w:r>
      <w:r w:rsidRPr="006757F8">
        <w:rPr>
          <w:lang w:val="ru-RU"/>
        </w:rPr>
        <w:t>протокола</w:t>
      </w:r>
      <w:r w:rsidR="004623FC">
        <w:rPr>
          <w:lang w:val="ru-RU"/>
        </w:rPr>
        <w:t xml:space="preserve"> </w:t>
      </w:r>
      <w:r w:rsidRPr="006757F8">
        <w:rPr>
          <w:lang w:val="ru-RU"/>
        </w:rPr>
        <w:t>взаимодействия</w:t>
      </w:r>
      <w:r w:rsidR="004623FC">
        <w:rPr>
          <w:lang w:val="ru-RU"/>
        </w:rPr>
        <w:t xml:space="preserve"> </w:t>
      </w:r>
      <w:r w:rsidRPr="006757F8">
        <w:rPr>
          <w:lang w:val="ru-RU"/>
        </w:rPr>
        <w:t>клиента</w:t>
      </w:r>
      <w:r w:rsidR="004623FC">
        <w:rPr>
          <w:lang w:val="ru-RU"/>
        </w:rPr>
        <w:t xml:space="preserve"> </w:t>
      </w:r>
      <w:r w:rsidRPr="006757F8">
        <w:rPr>
          <w:lang w:val="ru-RU"/>
        </w:rPr>
        <w:t>и</w:t>
      </w:r>
      <w:r w:rsidR="004623FC">
        <w:rPr>
          <w:lang w:val="ru-RU"/>
        </w:rPr>
        <w:t xml:space="preserve"> </w:t>
      </w:r>
      <w:r w:rsidRPr="006757F8">
        <w:rPr>
          <w:lang w:val="ru-RU"/>
        </w:rPr>
        <w:t>сервера</w:t>
      </w:r>
      <w:bookmarkEnd w:id="18"/>
    </w:p>
    <w:p w:rsidR="006757F8" w:rsidRPr="00EC7300" w:rsidRDefault="006757F8" w:rsidP="006757F8">
      <w:pPr>
        <w:rPr>
          <w:rFonts w:ascii="Times New Roman" w:hAnsi="Times New Roman" w:cs="Times New Roman"/>
          <w:sz w:val="26"/>
          <w:szCs w:val="26"/>
          <w:lang w:val="ru-RU"/>
        </w:rPr>
      </w:pPr>
    </w:p>
    <w:p w:rsidR="006757F8" w:rsidRPr="00EB2101" w:rsidRDefault="008F7B29" w:rsidP="0022058C">
      <w:pPr>
        <w:ind w:firstLine="360"/>
        <w:jc w:val="both"/>
        <w:rPr>
          <w:rFonts w:ascii="Times New Roman" w:hAnsi="Times New Roman" w:cs="Times New Roman"/>
          <w:sz w:val="26"/>
          <w:szCs w:val="26"/>
          <w:lang w:val="ru-RU"/>
        </w:rPr>
      </w:pPr>
      <w:r w:rsidRPr="00EC7300">
        <w:rPr>
          <w:rFonts w:ascii="Times New Roman" w:hAnsi="Times New Roman" w:cs="Times New Roman"/>
          <w:sz w:val="26"/>
          <w:szCs w:val="26"/>
          <w:lang w:val="ru-RU"/>
        </w:rPr>
        <w:t>Данное</w:t>
      </w:r>
      <w:r w:rsidR="004623FC">
        <w:rPr>
          <w:rFonts w:ascii="Times New Roman" w:hAnsi="Times New Roman" w:cs="Times New Roman"/>
          <w:sz w:val="26"/>
          <w:szCs w:val="26"/>
          <w:lang w:val="ru-RU"/>
        </w:rPr>
        <w:t xml:space="preserve"> </w:t>
      </w:r>
      <w:r w:rsidRPr="00EC7300">
        <w:rPr>
          <w:rFonts w:ascii="Times New Roman" w:hAnsi="Times New Roman" w:cs="Times New Roman"/>
          <w:sz w:val="26"/>
          <w:szCs w:val="26"/>
          <w:lang w:val="ru-RU"/>
        </w:rPr>
        <w:t>приложение</w:t>
      </w:r>
      <w:r w:rsidR="004623FC">
        <w:rPr>
          <w:rFonts w:ascii="Times New Roman" w:hAnsi="Times New Roman" w:cs="Times New Roman"/>
          <w:sz w:val="26"/>
          <w:szCs w:val="26"/>
          <w:lang w:val="ru-RU"/>
        </w:rPr>
        <w:t xml:space="preserve"> </w:t>
      </w:r>
      <w:r w:rsidR="0022058C">
        <w:rPr>
          <w:rFonts w:ascii="Times New Roman" w:hAnsi="Times New Roman" w:cs="Times New Roman"/>
          <w:sz w:val="26"/>
          <w:szCs w:val="26"/>
          <w:lang w:val="ru-RU"/>
        </w:rPr>
        <w:t>использует архитектуру «клиент-сервер»</w:t>
      </w:r>
      <w:r w:rsidR="006757F8" w:rsidRPr="00EC7300">
        <w:rPr>
          <w:rFonts w:ascii="Times New Roman" w:hAnsi="Times New Roman" w:cs="Times New Roman"/>
          <w:sz w:val="26"/>
          <w:szCs w:val="26"/>
          <w:lang w:val="ru-RU"/>
        </w:rPr>
        <w:t>.</w:t>
      </w:r>
      <w:r w:rsidR="0022058C">
        <w:rPr>
          <w:rFonts w:ascii="Times New Roman" w:hAnsi="Times New Roman" w:cs="Times New Roman"/>
          <w:sz w:val="26"/>
          <w:szCs w:val="26"/>
          <w:lang w:val="ru-RU"/>
        </w:rPr>
        <w:t xml:space="preserve"> На транспортном уровне используется протокол </w:t>
      </w:r>
      <w:r w:rsidR="0022058C">
        <w:rPr>
          <w:rFonts w:ascii="Times New Roman" w:hAnsi="Times New Roman" w:cs="Times New Roman"/>
          <w:sz w:val="26"/>
          <w:szCs w:val="26"/>
        </w:rPr>
        <w:t>TCP</w:t>
      </w:r>
      <w:r w:rsidR="0022058C" w:rsidRPr="00EB2101">
        <w:rPr>
          <w:rFonts w:ascii="Times New Roman" w:hAnsi="Times New Roman" w:cs="Times New Roman"/>
          <w:sz w:val="26"/>
          <w:szCs w:val="26"/>
          <w:lang w:val="ru-RU"/>
        </w:rPr>
        <w:t xml:space="preserve">. Для сетевого взаимодействия используются поточные сокеты (класс </w:t>
      </w:r>
      <w:r w:rsidR="0022058C">
        <w:rPr>
          <w:rFonts w:ascii="Times New Roman" w:hAnsi="Times New Roman" w:cs="Times New Roman"/>
          <w:sz w:val="26"/>
          <w:szCs w:val="26"/>
        </w:rPr>
        <w:t>Socket</w:t>
      </w:r>
      <w:r w:rsidR="0022058C" w:rsidRPr="00EB2101">
        <w:rPr>
          <w:rFonts w:ascii="Times New Roman" w:hAnsi="Times New Roman" w:cs="Times New Roman"/>
          <w:sz w:val="26"/>
          <w:szCs w:val="26"/>
          <w:lang w:val="ru-RU"/>
        </w:rPr>
        <w:t xml:space="preserve"> </w:t>
      </w:r>
      <w:r w:rsidR="0022058C">
        <w:rPr>
          <w:rFonts w:ascii="Times New Roman" w:hAnsi="Times New Roman" w:cs="Times New Roman"/>
          <w:sz w:val="26"/>
          <w:szCs w:val="26"/>
          <w:lang w:val="ru-RU"/>
        </w:rPr>
        <w:t xml:space="preserve">из пространства имен </w:t>
      </w:r>
      <w:r w:rsidR="0022058C">
        <w:rPr>
          <w:rFonts w:ascii="Times New Roman" w:hAnsi="Times New Roman" w:cs="Times New Roman"/>
          <w:sz w:val="26"/>
          <w:szCs w:val="26"/>
        </w:rPr>
        <w:t>System</w:t>
      </w:r>
      <w:r w:rsidR="0022058C" w:rsidRPr="00EB2101">
        <w:rPr>
          <w:rFonts w:ascii="Times New Roman" w:hAnsi="Times New Roman" w:cs="Times New Roman"/>
          <w:sz w:val="26"/>
          <w:szCs w:val="26"/>
          <w:lang w:val="ru-RU"/>
        </w:rPr>
        <w:t>.</w:t>
      </w:r>
      <w:r w:rsidR="0022058C">
        <w:rPr>
          <w:rFonts w:ascii="Times New Roman" w:hAnsi="Times New Roman" w:cs="Times New Roman"/>
          <w:sz w:val="26"/>
          <w:szCs w:val="26"/>
        </w:rPr>
        <w:t>Net</w:t>
      </w:r>
      <w:r w:rsidR="0022058C" w:rsidRPr="00EB2101">
        <w:rPr>
          <w:rFonts w:ascii="Times New Roman" w:hAnsi="Times New Roman" w:cs="Times New Roman"/>
          <w:sz w:val="26"/>
          <w:szCs w:val="26"/>
          <w:lang w:val="ru-RU"/>
        </w:rPr>
        <w:t>.</w:t>
      </w:r>
      <w:r w:rsidR="0022058C">
        <w:rPr>
          <w:rFonts w:ascii="Times New Roman" w:hAnsi="Times New Roman" w:cs="Times New Roman"/>
          <w:sz w:val="26"/>
          <w:szCs w:val="26"/>
        </w:rPr>
        <w:t>Sockets</w:t>
      </w:r>
      <w:r w:rsidR="0022058C" w:rsidRPr="00EB2101">
        <w:rPr>
          <w:rFonts w:ascii="Times New Roman" w:hAnsi="Times New Roman" w:cs="Times New Roman"/>
          <w:sz w:val="26"/>
          <w:szCs w:val="26"/>
          <w:lang w:val="ru-RU"/>
        </w:rPr>
        <w:t>).</w:t>
      </w:r>
    </w:p>
    <w:p w:rsidR="005E7AB8" w:rsidRDefault="005E7AB8" w:rsidP="0022058C">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Для приема и отправки информации, а также для ее преобразования используется пользовательский класс </w:t>
      </w:r>
      <w:r>
        <w:rPr>
          <w:rFonts w:ascii="Times New Roman" w:hAnsi="Times New Roman" w:cs="Times New Roman"/>
          <w:sz w:val="26"/>
          <w:szCs w:val="26"/>
        </w:rPr>
        <w:t>Courier</w:t>
      </w:r>
      <w:r>
        <w:rPr>
          <w:rFonts w:ascii="Times New Roman" w:hAnsi="Times New Roman" w:cs="Times New Roman"/>
          <w:sz w:val="26"/>
          <w:szCs w:val="26"/>
          <w:lang w:val="ru-RU"/>
        </w:rPr>
        <w:t>, который агрегирует сокет</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 Класс </w:t>
      </w:r>
      <w:r>
        <w:rPr>
          <w:rFonts w:ascii="Times New Roman" w:hAnsi="Times New Roman" w:cs="Times New Roman"/>
          <w:sz w:val="26"/>
          <w:szCs w:val="26"/>
        </w:rPr>
        <w:t>Courier</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включает в себя методы приема и отправки целых чисел и строк. Подробная </w:t>
      </w:r>
      <w:r>
        <w:rPr>
          <w:rFonts w:ascii="Times New Roman" w:hAnsi="Times New Roman" w:cs="Times New Roman"/>
          <w:sz w:val="26"/>
          <w:szCs w:val="26"/>
        </w:rPr>
        <w:t>UML-</w:t>
      </w:r>
      <w:r>
        <w:rPr>
          <w:rFonts w:ascii="Times New Roman" w:hAnsi="Times New Roman" w:cs="Times New Roman"/>
          <w:sz w:val="26"/>
          <w:szCs w:val="26"/>
          <w:lang w:val="ru-RU"/>
        </w:rPr>
        <w:t>диаграмма данного класса представлена на рис. 3.1.1.</w:t>
      </w:r>
    </w:p>
    <w:p w:rsidR="005E7AB8" w:rsidRDefault="00562D13" w:rsidP="00562D13">
      <w:pPr>
        <w:ind w:firstLine="360"/>
        <w:jc w:val="center"/>
        <w:rPr>
          <w:rFonts w:ascii="Times New Roman" w:hAnsi="Times New Roman" w:cs="Times New Roman"/>
          <w:sz w:val="26"/>
          <w:szCs w:val="26"/>
        </w:rPr>
      </w:pPr>
      <w:r w:rsidRPr="00562D13">
        <w:rPr>
          <w:rFonts w:ascii="Times New Roman" w:hAnsi="Times New Roman" w:cs="Times New Roman"/>
          <w:sz w:val="26"/>
          <w:szCs w:val="26"/>
        </w:rPr>
        <w:object w:dxaOrig="3480" w:dyaOrig="2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19.25pt" o:ole="">
            <v:imagedata r:id="rId14" o:title=""/>
          </v:shape>
          <o:OLEObject Type="Embed" ProgID="Visio.Drawing.15" ShapeID="_x0000_i1025" DrawAspect="Content" ObjectID="_1605619562" r:id="rId15"/>
        </w:object>
      </w:r>
    </w:p>
    <w:p w:rsidR="00562D13" w:rsidRPr="00EB2101" w:rsidRDefault="00562D13" w:rsidP="00562D13">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3.1.1. –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диаграмма класса </w:t>
      </w:r>
      <w:r>
        <w:rPr>
          <w:rFonts w:ascii="Times New Roman" w:hAnsi="Times New Roman" w:cs="Times New Roman"/>
          <w:sz w:val="26"/>
          <w:szCs w:val="26"/>
        </w:rPr>
        <w:t>Courier</w:t>
      </w:r>
    </w:p>
    <w:p w:rsidR="00562D13" w:rsidRDefault="003926A2" w:rsidP="00794969">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Для определения запросов сервера используется пользовательское перечисление </w:t>
      </w:r>
      <w:proofErr w:type="spellStart"/>
      <w:r>
        <w:rPr>
          <w:rFonts w:ascii="Times New Roman" w:hAnsi="Times New Roman" w:cs="Times New Roman"/>
          <w:sz w:val="26"/>
          <w:szCs w:val="26"/>
        </w:rPr>
        <w:t>ClientRequests</w:t>
      </w:r>
      <w:proofErr w:type="spellEnd"/>
      <w:r>
        <w:rPr>
          <w:rFonts w:ascii="Times New Roman" w:hAnsi="Times New Roman" w:cs="Times New Roman"/>
          <w:sz w:val="26"/>
          <w:szCs w:val="26"/>
          <w:lang w:val="ru-RU"/>
        </w:rPr>
        <w:t xml:space="preserve">, в котором каждый элемент означает конкретный запрос клиента серверу: </w:t>
      </w:r>
    </w:p>
    <w:p w:rsidR="003926A2" w:rsidRDefault="003926A2" w:rsidP="00794969">
      <w:pPr>
        <w:pStyle w:val="ab"/>
        <w:numPr>
          <w:ilvl w:val="0"/>
          <w:numId w:val="16"/>
        </w:numPr>
        <w:jc w:val="both"/>
        <w:rPr>
          <w:rFonts w:ascii="Times New Roman" w:hAnsi="Times New Roman" w:cs="Times New Roman"/>
          <w:sz w:val="26"/>
          <w:szCs w:val="26"/>
          <w:lang w:val="ru-RU"/>
        </w:rPr>
      </w:pPr>
      <w:proofErr w:type="spellStart"/>
      <w:r>
        <w:rPr>
          <w:rFonts w:ascii="Times New Roman" w:hAnsi="Times New Roman" w:cs="Times New Roman"/>
          <w:sz w:val="26"/>
          <w:szCs w:val="26"/>
        </w:rPr>
        <w:t>OpenFolderBrowser</w:t>
      </w:r>
      <w:proofErr w:type="spellEnd"/>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дать список доступных устройств.</w:t>
      </w:r>
    </w:p>
    <w:p w:rsidR="003926A2" w:rsidRDefault="003926A2" w:rsidP="00794969">
      <w:pPr>
        <w:pStyle w:val="ab"/>
        <w:numPr>
          <w:ilvl w:val="0"/>
          <w:numId w:val="16"/>
        </w:numPr>
        <w:jc w:val="both"/>
        <w:rPr>
          <w:rFonts w:ascii="Times New Roman" w:hAnsi="Times New Roman" w:cs="Times New Roman"/>
          <w:sz w:val="26"/>
          <w:szCs w:val="26"/>
          <w:lang w:val="ru-RU"/>
        </w:rPr>
      </w:pPr>
      <w:proofErr w:type="spellStart"/>
      <w:r>
        <w:rPr>
          <w:rFonts w:ascii="Times New Roman" w:hAnsi="Times New Roman" w:cs="Times New Roman"/>
          <w:sz w:val="26"/>
          <w:szCs w:val="26"/>
        </w:rPr>
        <w:t>ShowSubFolders</w:t>
      </w:r>
      <w:proofErr w:type="spellEnd"/>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дать список подпапок для данного пути.</w:t>
      </w:r>
    </w:p>
    <w:p w:rsidR="003926A2" w:rsidRDefault="003926A2" w:rsidP="00794969">
      <w:pPr>
        <w:pStyle w:val="ab"/>
        <w:numPr>
          <w:ilvl w:val="0"/>
          <w:numId w:val="16"/>
        </w:numPr>
        <w:jc w:val="both"/>
        <w:rPr>
          <w:rFonts w:ascii="Times New Roman" w:hAnsi="Times New Roman" w:cs="Times New Roman"/>
          <w:sz w:val="26"/>
          <w:szCs w:val="26"/>
          <w:lang w:val="ru-RU"/>
        </w:rPr>
      </w:pPr>
      <w:proofErr w:type="spellStart"/>
      <w:r>
        <w:rPr>
          <w:rFonts w:ascii="Times New Roman" w:hAnsi="Times New Roman" w:cs="Times New Roman"/>
          <w:sz w:val="26"/>
          <w:szCs w:val="26"/>
        </w:rPr>
        <w:t>SelectFolder</w:t>
      </w:r>
      <w:proofErr w:type="spellEnd"/>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выбрать папку и отправить список всех доступных файлов, которые находятся в данной папке.</w:t>
      </w:r>
    </w:p>
    <w:p w:rsidR="003926A2" w:rsidRDefault="003926A2" w:rsidP="00794969">
      <w:pPr>
        <w:pStyle w:val="ab"/>
        <w:numPr>
          <w:ilvl w:val="0"/>
          <w:numId w:val="16"/>
        </w:numPr>
        <w:jc w:val="both"/>
        <w:rPr>
          <w:rFonts w:ascii="Times New Roman" w:hAnsi="Times New Roman" w:cs="Times New Roman"/>
          <w:sz w:val="26"/>
          <w:szCs w:val="26"/>
          <w:lang w:val="ru-RU"/>
        </w:rPr>
      </w:pPr>
      <w:proofErr w:type="spellStart"/>
      <w:r>
        <w:rPr>
          <w:rFonts w:ascii="Times New Roman" w:hAnsi="Times New Roman" w:cs="Times New Roman"/>
          <w:sz w:val="26"/>
          <w:szCs w:val="26"/>
        </w:rPr>
        <w:t>GetAttributes</w:t>
      </w:r>
      <w:proofErr w:type="spellEnd"/>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дать атрибуты выбранного файла.</w:t>
      </w:r>
    </w:p>
    <w:p w:rsidR="003926A2" w:rsidRDefault="003926A2" w:rsidP="00794969">
      <w:pPr>
        <w:pStyle w:val="ab"/>
        <w:numPr>
          <w:ilvl w:val="0"/>
          <w:numId w:val="16"/>
        </w:numPr>
        <w:jc w:val="both"/>
        <w:rPr>
          <w:rFonts w:ascii="Times New Roman" w:hAnsi="Times New Roman" w:cs="Times New Roman"/>
          <w:sz w:val="26"/>
          <w:szCs w:val="26"/>
          <w:lang w:val="ru-RU"/>
        </w:rPr>
      </w:pPr>
      <w:proofErr w:type="spellStart"/>
      <w:r>
        <w:rPr>
          <w:rFonts w:ascii="Times New Roman" w:hAnsi="Times New Roman" w:cs="Times New Roman"/>
          <w:sz w:val="26"/>
          <w:szCs w:val="26"/>
        </w:rPr>
        <w:t>SetAttributes</w:t>
      </w:r>
      <w:proofErr w:type="spellEnd"/>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установить новые атрибуты для данного файла.</w:t>
      </w:r>
    </w:p>
    <w:p w:rsidR="003926A2" w:rsidRDefault="003926A2" w:rsidP="00794969">
      <w:pPr>
        <w:pStyle w:val="ab"/>
        <w:numPr>
          <w:ilvl w:val="0"/>
          <w:numId w:val="16"/>
        </w:numPr>
        <w:jc w:val="both"/>
        <w:rPr>
          <w:rFonts w:ascii="Times New Roman" w:hAnsi="Times New Roman" w:cs="Times New Roman"/>
          <w:sz w:val="26"/>
          <w:szCs w:val="26"/>
          <w:lang w:val="ru-RU"/>
        </w:rPr>
      </w:pPr>
      <w:proofErr w:type="spellStart"/>
      <w:r>
        <w:rPr>
          <w:rFonts w:ascii="Times New Roman" w:hAnsi="Times New Roman" w:cs="Times New Roman"/>
          <w:sz w:val="26"/>
          <w:szCs w:val="26"/>
        </w:rPr>
        <w:t>CloseConnection</w:t>
      </w:r>
      <w:proofErr w:type="spellEnd"/>
      <w:r>
        <w:rPr>
          <w:rFonts w:ascii="Times New Roman" w:hAnsi="Times New Roman" w:cs="Times New Roman"/>
          <w:sz w:val="26"/>
          <w:szCs w:val="26"/>
        </w:rPr>
        <w:t xml:space="preserve"> – </w:t>
      </w:r>
      <w:r>
        <w:rPr>
          <w:rFonts w:ascii="Times New Roman" w:hAnsi="Times New Roman" w:cs="Times New Roman"/>
          <w:sz w:val="26"/>
          <w:szCs w:val="26"/>
          <w:lang w:val="ru-RU"/>
        </w:rPr>
        <w:t>завершить соединение</w:t>
      </w:r>
    </w:p>
    <w:p w:rsidR="00022B28" w:rsidRDefault="00022B28" w:rsidP="00794969">
      <w:pPr>
        <w:ind w:left="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На рис. 3.1.2 приведена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диаграмма данного перечисления.</w:t>
      </w:r>
    </w:p>
    <w:p w:rsidR="00022B28" w:rsidRDefault="00022B28" w:rsidP="00022B28">
      <w:pPr>
        <w:ind w:left="360"/>
        <w:jc w:val="center"/>
        <w:rPr>
          <w:rFonts w:ascii="Times New Roman" w:hAnsi="Times New Roman" w:cs="Times New Roman"/>
          <w:sz w:val="26"/>
          <w:szCs w:val="26"/>
          <w:lang w:val="ru-RU"/>
        </w:rPr>
      </w:pPr>
      <w:r w:rsidRPr="00022B28">
        <w:rPr>
          <w:rFonts w:ascii="Times New Roman" w:hAnsi="Times New Roman" w:cs="Times New Roman"/>
          <w:sz w:val="26"/>
          <w:szCs w:val="26"/>
          <w:lang w:val="ru-RU"/>
        </w:rPr>
        <w:object w:dxaOrig="2701" w:dyaOrig="2461">
          <v:shape id="_x0000_i1026" type="#_x0000_t75" style="width:135pt;height:123pt" o:ole="">
            <v:imagedata r:id="rId16" o:title=""/>
          </v:shape>
          <o:OLEObject Type="Embed" ProgID="Visio.Drawing.15" ShapeID="_x0000_i1026" DrawAspect="Content" ObjectID="_1605619563" r:id="rId17"/>
        </w:object>
      </w:r>
    </w:p>
    <w:p w:rsidR="006757F8" w:rsidRPr="00EB2101" w:rsidRDefault="00022B28" w:rsidP="00A32CA6">
      <w:pPr>
        <w:ind w:left="360"/>
        <w:jc w:val="center"/>
        <w:rPr>
          <w:rFonts w:ascii="Times New Roman" w:hAnsi="Times New Roman" w:cs="Times New Roman"/>
          <w:sz w:val="26"/>
          <w:szCs w:val="26"/>
          <w:lang w:val="ru-RU"/>
        </w:rPr>
      </w:pPr>
      <w:r>
        <w:rPr>
          <w:rFonts w:ascii="Times New Roman" w:hAnsi="Times New Roman" w:cs="Times New Roman"/>
          <w:sz w:val="26"/>
          <w:szCs w:val="26"/>
          <w:lang w:val="ru-RU"/>
        </w:rPr>
        <w:lastRenderedPageBreak/>
        <w:t xml:space="preserve">Рис. 3.1.2. –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диаграмма перечисления </w:t>
      </w:r>
      <w:proofErr w:type="spellStart"/>
      <w:r>
        <w:rPr>
          <w:rFonts w:ascii="Times New Roman" w:hAnsi="Times New Roman" w:cs="Times New Roman"/>
          <w:sz w:val="26"/>
          <w:szCs w:val="26"/>
        </w:rPr>
        <w:t>ClientRequests</w:t>
      </w:r>
      <w:proofErr w:type="spellEnd"/>
    </w:p>
    <w:p w:rsidR="00A32CA6" w:rsidRDefault="00A32CA6" w:rsidP="00794969">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в приложении используется утилитный класс </w:t>
      </w:r>
      <w:proofErr w:type="spellStart"/>
      <w:r>
        <w:rPr>
          <w:rFonts w:ascii="Times New Roman" w:hAnsi="Times New Roman" w:cs="Times New Roman"/>
          <w:sz w:val="26"/>
          <w:szCs w:val="26"/>
        </w:rPr>
        <w:t>PathUtility</w:t>
      </w:r>
      <w:proofErr w:type="spellEnd"/>
      <w:r>
        <w:rPr>
          <w:rFonts w:ascii="Times New Roman" w:hAnsi="Times New Roman" w:cs="Times New Roman"/>
          <w:sz w:val="26"/>
          <w:szCs w:val="26"/>
          <w:lang w:val="ru-RU"/>
        </w:rPr>
        <w:t xml:space="preserve">, который облегчает </w:t>
      </w:r>
      <w:r w:rsidR="00794969">
        <w:rPr>
          <w:rFonts w:ascii="Times New Roman" w:hAnsi="Times New Roman" w:cs="Times New Roman"/>
          <w:sz w:val="26"/>
          <w:szCs w:val="26"/>
          <w:lang w:val="ru-RU"/>
        </w:rPr>
        <w:t xml:space="preserve">работу с путями к файлам и папкам. Его </w:t>
      </w:r>
      <w:r w:rsidR="00794969">
        <w:rPr>
          <w:rFonts w:ascii="Times New Roman" w:hAnsi="Times New Roman" w:cs="Times New Roman"/>
          <w:sz w:val="26"/>
          <w:szCs w:val="26"/>
        </w:rPr>
        <w:t>UML-</w:t>
      </w:r>
      <w:r w:rsidR="00794969">
        <w:rPr>
          <w:rFonts w:ascii="Times New Roman" w:hAnsi="Times New Roman" w:cs="Times New Roman"/>
          <w:sz w:val="26"/>
          <w:szCs w:val="26"/>
          <w:lang w:val="ru-RU"/>
        </w:rPr>
        <w:t>диаграмма представлена на рис. 3.1.3.</w:t>
      </w:r>
    </w:p>
    <w:p w:rsidR="00794969" w:rsidRPr="00794969" w:rsidRDefault="00794969" w:rsidP="00794969">
      <w:pPr>
        <w:ind w:firstLine="360"/>
        <w:jc w:val="center"/>
        <w:rPr>
          <w:rFonts w:ascii="Times New Roman" w:hAnsi="Times New Roman" w:cs="Times New Roman"/>
          <w:sz w:val="26"/>
          <w:szCs w:val="26"/>
        </w:rPr>
      </w:pPr>
      <w:r>
        <w:object w:dxaOrig="5866" w:dyaOrig="2176">
          <v:shape id="_x0000_i1027" type="#_x0000_t75" style="width:293.25pt;height:108.75pt" o:ole="">
            <v:imagedata r:id="rId18" o:title=""/>
          </v:shape>
          <o:OLEObject Type="Embed" ProgID="Visio.Drawing.15" ShapeID="_x0000_i1027" DrawAspect="Content" ObjectID="_1605619564" r:id="rId19"/>
        </w:object>
      </w:r>
    </w:p>
    <w:p w:rsidR="00794969" w:rsidRPr="00794969" w:rsidRDefault="00794969" w:rsidP="00794969">
      <w:pPr>
        <w:ind w:firstLine="360"/>
        <w:jc w:val="center"/>
        <w:rPr>
          <w:rFonts w:ascii="Times New Roman" w:hAnsi="Times New Roman" w:cs="Times New Roman"/>
          <w:sz w:val="26"/>
          <w:szCs w:val="26"/>
        </w:rPr>
      </w:pPr>
      <w:r w:rsidRPr="00794969">
        <w:rPr>
          <w:rFonts w:ascii="Times New Roman" w:hAnsi="Times New Roman" w:cs="Times New Roman"/>
          <w:sz w:val="26"/>
          <w:szCs w:val="26"/>
          <w:lang w:val="ru-RU"/>
        </w:rPr>
        <w:t>Рис.</w:t>
      </w:r>
      <w:r>
        <w:rPr>
          <w:rFonts w:ascii="Times New Roman" w:hAnsi="Times New Roman" w:cs="Times New Roman"/>
          <w:sz w:val="26"/>
          <w:szCs w:val="26"/>
          <w:lang w:val="ru-RU"/>
        </w:rPr>
        <w:t xml:space="preserve"> 3.1.3. – </w:t>
      </w:r>
      <w:r>
        <w:rPr>
          <w:rFonts w:ascii="Times New Roman" w:hAnsi="Times New Roman" w:cs="Times New Roman"/>
          <w:sz w:val="26"/>
          <w:szCs w:val="26"/>
        </w:rPr>
        <w:t>UML-</w:t>
      </w:r>
      <w:r>
        <w:rPr>
          <w:rFonts w:ascii="Times New Roman" w:hAnsi="Times New Roman" w:cs="Times New Roman"/>
          <w:sz w:val="26"/>
          <w:szCs w:val="26"/>
          <w:lang w:val="ru-RU"/>
        </w:rPr>
        <w:t xml:space="preserve">диаграмма класса </w:t>
      </w:r>
      <w:proofErr w:type="spellStart"/>
      <w:r>
        <w:rPr>
          <w:rFonts w:ascii="Times New Roman" w:hAnsi="Times New Roman" w:cs="Times New Roman"/>
          <w:sz w:val="26"/>
          <w:szCs w:val="26"/>
        </w:rPr>
        <w:t>PathUtility</w:t>
      </w:r>
      <w:proofErr w:type="spellEnd"/>
    </w:p>
    <w:p w:rsidR="00A32CA6" w:rsidRPr="00EC7300" w:rsidRDefault="00A32CA6" w:rsidP="006757F8">
      <w:pPr>
        <w:rPr>
          <w:rFonts w:ascii="Times New Roman" w:hAnsi="Times New Roman" w:cs="Times New Roman"/>
          <w:sz w:val="26"/>
          <w:szCs w:val="26"/>
          <w:lang w:val="ru-RU"/>
        </w:rPr>
      </w:pPr>
    </w:p>
    <w:p w:rsidR="006757F8" w:rsidRDefault="00B44C6F" w:rsidP="00B44C6F">
      <w:pPr>
        <w:pStyle w:val="2"/>
        <w:numPr>
          <w:ilvl w:val="1"/>
          <w:numId w:val="6"/>
        </w:numPr>
        <w:rPr>
          <w:lang w:val="ru-RU"/>
        </w:rPr>
      </w:pPr>
      <w:bookmarkStart w:id="19" w:name="_Toc531875927"/>
      <w:r>
        <w:rPr>
          <w:lang w:val="ru-RU"/>
        </w:rPr>
        <w:t>Серверная</w:t>
      </w:r>
      <w:r w:rsidR="004623FC">
        <w:rPr>
          <w:lang w:val="ru-RU"/>
        </w:rPr>
        <w:t xml:space="preserve"> </w:t>
      </w:r>
      <w:r>
        <w:rPr>
          <w:lang w:val="ru-RU"/>
        </w:rPr>
        <w:t>часть</w:t>
      </w:r>
      <w:bookmarkEnd w:id="19"/>
    </w:p>
    <w:p w:rsidR="00B44C6F" w:rsidRPr="00EC7300" w:rsidRDefault="00B44C6F" w:rsidP="00B44C6F">
      <w:pPr>
        <w:rPr>
          <w:rFonts w:ascii="Times New Roman" w:hAnsi="Times New Roman" w:cs="Times New Roman"/>
          <w:sz w:val="26"/>
          <w:szCs w:val="26"/>
        </w:rPr>
      </w:pPr>
    </w:p>
    <w:p w:rsidR="00C635D1" w:rsidRDefault="00C635D1" w:rsidP="00C635D1">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Сервер использует список</w:t>
      </w:r>
      <w:r w:rsidR="005644F1">
        <w:rPr>
          <w:rFonts w:ascii="Times New Roman" w:hAnsi="Times New Roman" w:cs="Times New Roman"/>
          <w:sz w:val="26"/>
          <w:szCs w:val="26"/>
          <w:lang w:val="ru-RU"/>
        </w:rPr>
        <w:t xml:space="preserve"> потоков для взаимодействия с множеством клиентов однов</w:t>
      </w:r>
      <w:r>
        <w:rPr>
          <w:rFonts w:ascii="Times New Roman" w:hAnsi="Times New Roman" w:cs="Times New Roman"/>
          <w:sz w:val="26"/>
          <w:szCs w:val="26"/>
          <w:lang w:val="ru-RU"/>
        </w:rPr>
        <w:t xml:space="preserve">ременно. Максимально допустимое количество одновременно обслуживаемых клиентов задается системным администратором при запуске программы. Для каждого подключившегося клиента сервер создает поток и добавляет этот поток в список. </w:t>
      </w:r>
    </w:p>
    <w:p w:rsidR="00B44C6F" w:rsidRDefault="00C635D1" w:rsidP="00C635D1">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На сервере, помимо основного потока и списка потоков, работает еще один поток, который наблюдает за состоянием потоков в списке. Если поток мертв – наблюдающий поток удаляет его из списка потоков и, таким образом, освобождается место для подключения новых клиентов. Наблюдающий поток использует метод </w:t>
      </w:r>
      <w:proofErr w:type="spellStart"/>
      <w:proofErr w:type="gramStart"/>
      <w:r>
        <w:rPr>
          <w:rFonts w:ascii="Times New Roman" w:hAnsi="Times New Roman" w:cs="Times New Roman"/>
          <w:sz w:val="26"/>
          <w:szCs w:val="26"/>
        </w:rPr>
        <w:t>MonitorThreads</w:t>
      </w:r>
      <w:proofErr w:type="spellEnd"/>
      <w:r w:rsidRPr="00EB2101">
        <w:rPr>
          <w:rFonts w:ascii="Times New Roman" w:hAnsi="Times New Roman" w:cs="Times New Roman"/>
          <w:sz w:val="26"/>
          <w:szCs w:val="26"/>
          <w:lang w:val="ru-RU"/>
        </w:rPr>
        <w:t>(</w:t>
      </w:r>
      <w:proofErr w:type="gramEnd"/>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пользовательского класса </w:t>
      </w:r>
      <w:proofErr w:type="spellStart"/>
      <w:r>
        <w:rPr>
          <w:rFonts w:ascii="Times New Roman" w:hAnsi="Times New Roman" w:cs="Times New Roman"/>
          <w:sz w:val="26"/>
          <w:szCs w:val="26"/>
        </w:rPr>
        <w:t>ThreadMonitor</w:t>
      </w:r>
      <w:proofErr w:type="spellEnd"/>
      <w:r>
        <w:rPr>
          <w:rFonts w:ascii="Times New Roman" w:hAnsi="Times New Roman" w:cs="Times New Roman"/>
          <w:sz w:val="26"/>
          <w:szCs w:val="26"/>
          <w:lang w:val="ru-RU"/>
        </w:rPr>
        <w:t xml:space="preserve">,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диаграмма которого представлена на рис. 3.2.1.</w:t>
      </w:r>
    </w:p>
    <w:p w:rsidR="00344529" w:rsidRPr="00344529" w:rsidRDefault="00344529" w:rsidP="00344529">
      <w:pPr>
        <w:ind w:firstLine="360"/>
        <w:jc w:val="center"/>
        <w:rPr>
          <w:rFonts w:ascii="Times New Roman" w:hAnsi="Times New Roman" w:cs="Times New Roman"/>
          <w:sz w:val="26"/>
          <w:szCs w:val="26"/>
        </w:rPr>
      </w:pPr>
      <w:r>
        <w:object w:dxaOrig="2730" w:dyaOrig="1501">
          <v:shape id="_x0000_i1028" type="#_x0000_t75" style="width:136.5pt;height:75pt" o:ole="">
            <v:imagedata r:id="rId20" o:title=""/>
          </v:shape>
          <o:OLEObject Type="Embed" ProgID="Visio.Drawing.15" ShapeID="_x0000_i1028" DrawAspect="Content" ObjectID="_1605619565" r:id="rId21"/>
        </w:object>
      </w:r>
    </w:p>
    <w:p w:rsidR="00B44C6F" w:rsidRPr="00EB2101" w:rsidRDefault="00344529" w:rsidP="00344529">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3.2.1. –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диаграмма класса </w:t>
      </w:r>
      <w:proofErr w:type="spellStart"/>
      <w:r>
        <w:rPr>
          <w:rFonts w:ascii="Times New Roman" w:hAnsi="Times New Roman" w:cs="Times New Roman"/>
          <w:sz w:val="26"/>
          <w:szCs w:val="26"/>
        </w:rPr>
        <w:t>ThreadMonitor</w:t>
      </w:r>
      <w:proofErr w:type="spellEnd"/>
    </w:p>
    <w:p w:rsidR="00344529" w:rsidRDefault="00DD60E2" w:rsidP="00344529">
      <w:pPr>
        <w:ind w:firstLine="360"/>
        <w:rPr>
          <w:rFonts w:ascii="Times New Roman" w:hAnsi="Times New Roman" w:cs="Times New Roman"/>
          <w:sz w:val="26"/>
          <w:szCs w:val="26"/>
          <w:lang w:val="ru-RU"/>
        </w:rPr>
      </w:pPr>
      <w:r>
        <w:rPr>
          <w:rFonts w:ascii="Times New Roman" w:hAnsi="Times New Roman" w:cs="Times New Roman"/>
          <w:sz w:val="26"/>
          <w:szCs w:val="26"/>
          <w:lang w:val="ru-RU"/>
        </w:rPr>
        <w:t xml:space="preserve">Основная логика взаимодействия сервера с отдельным клиентом содержится в методе </w:t>
      </w:r>
      <w:proofErr w:type="spellStart"/>
      <w:proofErr w:type="gramStart"/>
      <w:r>
        <w:rPr>
          <w:rFonts w:ascii="Times New Roman" w:hAnsi="Times New Roman" w:cs="Times New Roman"/>
          <w:sz w:val="26"/>
          <w:szCs w:val="26"/>
        </w:rPr>
        <w:t>RunService</w:t>
      </w:r>
      <w:proofErr w:type="spellEnd"/>
      <w:r w:rsidRPr="00EB2101">
        <w:rPr>
          <w:rFonts w:ascii="Times New Roman" w:hAnsi="Times New Roman" w:cs="Times New Roman"/>
          <w:sz w:val="26"/>
          <w:szCs w:val="26"/>
          <w:lang w:val="ru-RU"/>
        </w:rPr>
        <w:t>(</w:t>
      </w:r>
      <w:proofErr w:type="gramEnd"/>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пользовательского класса </w:t>
      </w:r>
      <w:proofErr w:type="spellStart"/>
      <w:r>
        <w:rPr>
          <w:rFonts w:ascii="Times New Roman" w:hAnsi="Times New Roman" w:cs="Times New Roman"/>
          <w:sz w:val="26"/>
          <w:szCs w:val="26"/>
        </w:rPr>
        <w:t>ClientObject</w:t>
      </w:r>
      <w:proofErr w:type="spellEnd"/>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Этот метод используется в потоках, созданных для клиента. На рис. 3.2.2 изображена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диаграмма класса </w:t>
      </w:r>
      <w:proofErr w:type="spellStart"/>
      <w:r>
        <w:rPr>
          <w:rFonts w:ascii="Times New Roman" w:hAnsi="Times New Roman" w:cs="Times New Roman"/>
          <w:sz w:val="26"/>
          <w:szCs w:val="26"/>
        </w:rPr>
        <w:t>ClientObject</w:t>
      </w:r>
      <w:proofErr w:type="spellEnd"/>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Данный класс содержит все необходимые методы для взаимодействия с клиентом.</w:t>
      </w:r>
    </w:p>
    <w:p w:rsidR="00DD60E2" w:rsidRPr="00DD60E2" w:rsidRDefault="00DD60E2" w:rsidP="00DD60E2">
      <w:pPr>
        <w:ind w:firstLine="360"/>
        <w:jc w:val="center"/>
        <w:rPr>
          <w:rFonts w:ascii="Times New Roman" w:hAnsi="Times New Roman" w:cs="Times New Roman"/>
          <w:sz w:val="26"/>
          <w:szCs w:val="26"/>
        </w:rPr>
      </w:pPr>
      <w:r>
        <w:object w:dxaOrig="5041" w:dyaOrig="2551">
          <v:shape id="_x0000_i1029" type="#_x0000_t75" style="width:252pt;height:127.5pt" o:ole="">
            <v:imagedata r:id="rId22" o:title=""/>
          </v:shape>
          <o:OLEObject Type="Embed" ProgID="Visio.Drawing.15" ShapeID="_x0000_i1029" DrawAspect="Content" ObjectID="_1605619566" r:id="rId23"/>
        </w:object>
      </w:r>
    </w:p>
    <w:p w:rsidR="00DD60E2" w:rsidRPr="00EB2101" w:rsidRDefault="00DD60E2" w:rsidP="00DD60E2">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3.2.2. –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диаграмма класса </w:t>
      </w:r>
      <w:proofErr w:type="spellStart"/>
      <w:r>
        <w:rPr>
          <w:rFonts w:ascii="Times New Roman" w:hAnsi="Times New Roman" w:cs="Times New Roman"/>
          <w:sz w:val="26"/>
          <w:szCs w:val="26"/>
        </w:rPr>
        <w:t>ClientObject</w:t>
      </w:r>
      <w:proofErr w:type="spellEnd"/>
    </w:p>
    <w:p w:rsidR="00E538F0" w:rsidRDefault="00E538F0" w:rsidP="00E538F0">
      <w:pPr>
        <w:ind w:firstLine="360"/>
        <w:rPr>
          <w:rFonts w:ascii="Times New Roman" w:hAnsi="Times New Roman" w:cs="Times New Roman"/>
          <w:sz w:val="26"/>
          <w:szCs w:val="26"/>
          <w:lang w:val="ru-RU"/>
        </w:rPr>
      </w:pPr>
      <w:r>
        <w:rPr>
          <w:rFonts w:ascii="Times New Roman" w:hAnsi="Times New Roman" w:cs="Times New Roman"/>
          <w:sz w:val="26"/>
          <w:szCs w:val="26"/>
          <w:lang w:val="ru-RU"/>
        </w:rPr>
        <w:t xml:space="preserve">За работу с устройствами, папками и файлами отвечает пользовательский класс </w:t>
      </w:r>
      <w:proofErr w:type="spellStart"/>
      <w:r>
        <w:rPr>
          <w:rFonts w:ascii="Times New Roman" w:hAnsi="Times New Roman" w:cs="Times New Roman"/>
          <w:sz w:val="26"/>
          <w:szCs w:val="26"/>
        </w:rPr>
        <w:t>FileManager</w:t>
      </w:r>
      <w:proofErr w:type="spellEnd"/>
      <w:r>
        <w:rPr>
          <w:rFonts w:ascii="Times New Roman" w:hAnsi="Times New Roman" w:cs="Times New Roman"/>
          <w:sz w:val="26"/>
          <w:szCs w:val="26"/>
          <w:lang w:val="ru-RU"/>
        </w:rPr>
        <w:t xml:space="preserve">. С помощью данного класса можно получить список файлов, папок и доступных устройств. Его </w:t>
      </w:r>
      <w:r>
        <w:rPr>
          <w:rFonts w:ascii="Times New Roman" w:hAnsi="Times New Roman" w:cs="Times New Roman"/>
          <w:sz w:val="26"/>
          <w:szCs w:val="26"/>
        </w:rPr>
        <w:t>UML</w:t>
      </w:r>
      <w:r w:rsidRPr="00EB2101">
        <w:rPr>
          <w:rFonts w:ascii="Times New Roman" w:hAnsi="Times New Roman" w:cs="Times New Roman"/>
          <w:sz w:val="26"/>
          <w:szCs w:val="26"/>
          <w:lang w:val="ru-RU"/>
        </w:rPr>
        <w:t>-</w:t>
      </w:r>
      <w:r>
        <w:rPr>
          <w:rFonts w:ascii="Times New Roman" w:hAnsi="Times New Roman" w:cs="Times New Roman"/>
          <w:sz w:val="26"/>
          <w:szCs w:val="26"/>
          <w:lang w:val="ru-RU"/>
        </w:rPr>
        <w:t>диаграмма изображена на рис. 3.2.3. Также данный класс имеет методы для нахождения размера папки и представлении его в удобном (строковом) виде.</w:t>
      </w:r>
    </w:p>
    <w:p w:rsidR="00E538F0" w:rsidRPr="00E538F0" w:rsidRDefault="00E538F0" w:rsidP="00E538F0">
      <w:pPr>
        <w:ind w:firstLine="360"/>
        <w:jc w:val="center"/>
        <w:rPr>
          <w:rFonts w:ascii="Times New Roman" w:hAnsi="Times New Roman" w:cs="Times New Roman"/>
          <w:sz w:val="26"/>
          <w:szCs w:val="26"/>
        </w:rPr>
      </w:pPr>
      <w:r>
        <w:object w:dxaOrig="7080" w:dyaOrig="2551">
          <v:shape id="_x0000_i1030" type="#_x0000_t75" style="width:354pt;height:127.5pt" o:ole="">
            <v:imagedata r:id="rId24" o:title=""/>
          </v:shape>
          <o:OLEObject Type="Embed" ProgID="Visio.Drawing.15" ShapeID="_x0000_i1030" DrawAspect="Content" ObjectID="_1605619567" r:id="rId25"/>
        </w:object>
      </w:r>
    </w:p>
    <w:p w:rsidR="00E538F0" w:rsidRPr="00E538F0" w:rsidRDefault="00E538F0" w:rsidP="00E538F0">
      <w:pPr>
        <w:ind w:firstLine="360"/>
        <w:jc w:val="center"/>
        <w:rPr>
          <w:rFonts w:ascii="Times New Roman" w:hAnsi="Times New Roman" w:cs="Times New Roman"/>
          <w:sz w:val="26"/>
          <w:szCs w:val="26"/>
        </w:rPr>
      </w:pPr>
      <w:r>
        <w:rPr>
          <w:rFonts w:ascii="Times New Roman" w:hAnsi="Times New Roman" w:cs="Times New Roman"/>
          <w:sz w:val="26"/>
          <w:szCs w:val="26"/>
          <w:lang w:val="ru-RU"/>
        </w:rPr>
        <w:t xml:space="preserve">Рис. 3.2.3. – </w:t>
      </w:r>
      <w:r>
        <w:rPr>
          <w:rFonts w:ascii="Times New Roman" w:hAnsi="Times New Roman" w:cs="Times New Roman"/>
          <w:sz w:val="26"/>
          <w:szCs w:val="26"/>
        </w:rPr>
        <w:t>UML-</w:t>
      </w:r>
      <w:r>
        <w:rPr>
          <w:rFonts w:ascii="Times New Roman" w:hAnsi="Times New Roman" w:cs="Times New Roman"/>
          <w:sz w:val="26"/>
          <w:szCs w:val="26"/>
          <w:lang w:val="ru-RU"/>
        </w:rPr>
        <w:t xml:space="preserve">диаграмма класса </w:t>
      </w:r>
      <w:proofErr w:type="spellStart"/>
      <w:r>
        <w:rPr>
          <w:rFonts w:ascii="Times New Roman" w:hAnsi="Times New Roman" w:cs="Times New Roman"/>
          <w:sz w:val="26"/>
          <w:szCs w:val="26"/>
        </w:rPr>
        <w:t>FileManager</w:t>
      </w:r>
      <w:proofErr w:type="spellEnd"/>
    </w:p>
    <w:p w:rsidR="00344529" w:rsidRPr="00EC7300" w:rsidRDefault="00E319EB" w:rsidP="00B44C6F">
      <w:pPr>
        <w:rPr>
          <w:rFonts w:ascii="Times New Roman" w:hAnsi="Times New Roman" w:cs="Times New Roman"/>
          <w:sz w:val="26"/>
          <w:szCs w:val="26"/>
        </w:rPr>
      </w:pPr>
      <w:r>
        <w:rPr>
          <w:rFonts w:ascii="Times New Roman" w:hAnsi="Times New Roman" w:cs="Times New Roman"/>
          <w:sz w:val="26"/>
          <w:szCs w:val="26"/>
        </w:rPr>
        <w:br w:type="page"/>
      </w:r>
    </w:p>
    <w:p w:rsidR="00B44C6F" w:rsidRDefault="00B44C6F" w:rsidP="00B44C6F">
      <w:pPr>
        <w:pStyle w:val="2"/>
        <w:numPr>
          <w:ilvl w:val="1"/>
          <w:numId w:val="6"/>
        </w:numPr>
        <w:rPr>
          <w:lang w:val="ru-RU"/>
        </w:rPr>
      </w:pPr>
      <w:bookmarkStart w:id="20" w:name="_Toc531875928"/>
      <w:r>
        <w:rPr>
          <w:lang w:val="ru-RU"/>
        </w:rPr>
        <w:lastRenderedPageBreak/>
        <w:t>Клиентская</w:t>
      </w:r>
      <w:r w:rsidR="004623FC">
        <w:rPr>
          <w:lang w:val="ru-RU"/>
        </w:rPr>
        <w:t xml:space="preserve"> </w:t>
      </w:r>
      <w:r>
        <w:rPr>
          <w:lang w:val="ru-RU"/>
        </w:rPr>
        <w:t>часть</w:t>
      </w:r>
      <w:bookmarkEnd w:id="20"/>
    </w:p>
    <w:p w:rsidR="00B44C6F" w:rsidRPr="00EC7300" w:rsidRDefault="00B44C6F" w:rsidP="00B44C6F">
      <w:pPr>
        <w:rPr>
          <w:rFonts w:ascii="Times New Roman" w:hAnsi="Times New Roman" w:cs="Times New Roman"/>
          <w:sz w:val="26"/>
          <w:szCs w:val="26"/>
          <w:lang w:val="ru-RU"/>
        </w:rPr>
      </w:pPr>
    </w:p>
    <w:p w:rsidR="00B44C6F" w:rsidRPr="00EB2101" w:rsidRDefault="00E319EB" w:rsidP="00E319EB">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Клиентская часть использует графический интерфейс для взаимодействия с пользователями. На главной форме (рис</w:t>
      </w:r>
      <w:r w:rsidR="00AE11E7">
        <w:rPr>
          <w:rFonts w:ascii="Times New Roman" w:hAnsi="Times New Roman" w:cs="Times New Roman"/>
          <w:sz w:val="26"/>
          <w:szCs w:val="26"/>
          <w:lang w:val="ru-RU"/>
        </w:rPr>
        <w:t>.</w:t>
      </w:r>
      <w:r>
        <w:rPr>
          <w:rFonts w:ascii="Times New Roman" w:hAnsi="Times New Roman" w:cs="Times New Roman"/>
          <w:sz w:val="26"/>
          <w:szCs w:val="26"/>
          <w:lang w:val="ru-RU"/>
        </w:rPr>
        <w:t xml:space="preserve"> 3.3.1) находится </w:t>
      </w:r>
      <w:proofErr w:type="spellStart"/>
      <w:r>
        <w:rPr>
          <w:rFonts w:ascii="Times New Roman" w:hAnsi="Times New Roman" w:cs="Times New Roman"/>
          <w:sz w:val="26"/>
          <w:szCs w:val="26"/>
        </w:rPr>
        <w:t>listBox</w:t>
      </w:r>
      <w:proofErr w:type="spellEnd"/>
      <w:r w:rsidRPr="00EB2101">
        <w:rPr>
          <w:rFonts w:ascii="Times New Roman" w:hAnsi="Times New Roman" w:cs="Times New Roman"/>
          <w:sz w:val="26"/>
          <w:szCs w:val="26"/>
          <w:lang w:val="ru-RU"/>
        </w:rPr>
        <w:t>, в который выводится список файлов, поисковая строка и другие компоненты.</w:t>
      </w:r>
    </w:p>
    <w:p w:rsidR="00E319EB" w:rsidRPr="00E319EB" w:rsidRDefault="00E319EB" w:rsidP="00E319EB">
      <w:pPr>
        <w:ind w:firstLine="360"/>
        <w:jc w:val="center"/>
        <w:rPr>
          <w:rFonts w:ascii="Times New Roman" w:hAnsi="Times New Roman" w:cs="Times New Roman"/>
          <w:sz w:val="26"/>
          <w:szCs w:val="26"/>
          <w:lang w:val="ru-RU"/>
        </w:rPr>
      </w:pPr>
      <w:r w:rsidRPr="00E319EB">
        <w:rPr>
          <w:rFonts w:ascii="Times New Roman" w:hAnsi="Times New Roman" w:cs="Times New Roman"/>
          <w:sz w:val="26"/>
          <w:szCs w:val="26"/>
        </w:rPr>
        <w:object w:dxaOrig="9930" w:dyaOrig="6571">
          <v:shape id="_x0000_i1031" type="#_x0000_t75" style="width:467.25pt;height:309pt" o:ole="">
            <v:imagedata r:id="rId26" o:title=""/>
          </v:shape>
          <o:OLEObject Type="Embed" ProgID="Visio.Drawing.15" ShapeID="_x0000_i1031" DrawAspect="Content" ObjectID="_1605619568" r:id="rId27"/>
        </w:object>
      </w:r>
      <w:r>
        <w:rPr>
          <w:rFonts w:ascii="Times New Roman" w:hAnsi="Times New Roman" w:cs="Times New Roman"/>
          <w:sz w:val="26"/>
          <w:szCs w:val="26"/>
          <w:lang w:val="ru-RU"/>
        </w:rPr>
        <w:t>Рис. 3.3.1. – Схематичное изображение главной формы</w:t>
      </w:r>
    </w:p>
    <w:p w:rsidR="00E319EB" w:rsidRDefault="00672BB7" w:rsidP="00672BB7">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Для просмотра и выбора папки используется еще одна форма (рис. 3.3.2).</w:t>
      </w:r>
    </w:p>
    <w:p w:rsidR="00672BB7" w:rsidRPr="00672BB7" w:rsidRDefault="00672BB7" w:rsidP="00672BB7">
      <w:pPr>
        <w:ind w:firstLine="360"/>
        <w:jc w:val="center"/>
        <w:rPr>
          <w:rFonts w:ascii="Times New Roman" w:hAnsi="Times New Roman" w:cs="Times New Roman"/>
          <w:sz w:val="26"/>
          <w:szCs w:val="26"/>
        </w:rPr>
      </w:pPr>
      <w:r>
        <w:object w:dxaOrig="5626" w:dyaOrig="4831">
          <v:shape id="_x0000_i1032" type="#_x0000_t75" style="width:281.25pt;height:241.5pt" o:ole="">
            <v:imagedata r:id="rId28" o:title=""/>
          </v:shape>
          <o:OLEObject Type="Embed" ProgID="Visio.Drawing.15" ShapeID="_x0000_i1032" DrawAspect="Content" ObjectID="_1605619569" r:id="rId29"/>
        </w:object>
      </w:r>
    </w:p>
    <w:p w:rsidR="00672BB7" w:rsidRDefault="00672BB7" w:rsidP="00672BB7">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3.3.2. – Схематичное изображение формы для выбора папки</w:t>
      </w:r>
    </w:p>
    <w:p w:rsidR="00672BB7" w:rsidRDefault="00672BB7" w:rsidP="00672BB7">
      <w:pPr>
        <w:ind w:firstLine="360"/>
        <w:rPr>
          <w:rFonts w:ascii="Times New Roman" w:hAnsi="Times New Roman" w:cs="Times New Roman"/>
          <w:sz w:val="26"/>
          <w:szCs w:val="26"/>
          <w:lang w:val="ru-RU"/>
        </w:rPr>
      </w:pPr>
      <w:r>
        <w:rPr>
          <w:rFonts w:ascii="Times New Roman" w:hAnsi="Times New Roman" w:cs="Times New Roman"/>
          <w:sz w:val="26"/>
          <w:szCs w:val="26"/>
          <w:lang w:val="ru-RU"/>
        </w:rPr>
        <w:lastRenderedPageBreak/>
        <w:t>Изображение формы для просмотра и изменения атрибутов выбранного файла приведено на рис. 3.3.3.</w:t>
      </w:r>
    </w:p>
    <w:p w:rsidR="00672BB7" w:rsidRPr="00672BB7" w:rsidRDefault="00672BB7" w:rsidP="00672BB7">
      <w:pPr>
        <w:ind w:firstLine="360"/>
        <w:jc w:val="center"/>
        <w:rPr>
          <w:rFonts w:ascii="Times New Roman" w:hAnsi="Times New Roman" w:cs="Times New Roman"/>
          <w:sz w:val="26"/>
          <w:szCs w:val="26"/>
        </w:rPr>
      </w:pPr>
      <w:r>
        <w:object w:dxaOrig="3631" w:dyaOrig="2505">
          <v:shape id="_x0000_i1033" type="#_x0000_t75" style="width:181.5pt;height:125.25pt" o:ole="">
            <v:imagedata r:id="rId30" o:title=""/>
          </v:shape>
          <o:OLEObject Type="Embed" ProgID="Visio.Drawing.15" ShapeID="_x0000_i1033" DrawAspect="Content" ObjectID="_1605619570" r:id="rId31"/>
        </w:object>
      </w:r>
    </w:p>
    <w:p w:rsidR="00672BB7" w:rsidRPr="00672BB7" w:rsidRDefault="00672BB7" w:rsidP="00672BB7">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3.3.3. – Схематичное изображение формы для изменения атрибутов файла</w:t>
      </w:r>
    </w:p>
    <w:p w:rsidR="00672BB7" w:rsidRPr="001676FF" w:rsidRDefault="001676FF" w:rsidP="001676FF">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При нажатии на какую-либо из кнопок, при котором должно происходить сетевое взаимодействие, выполняется сначала проверка соединения. Проверка соединения выполняется так: пытаемся серверу отправить массив байтов, состоящий из 0 байт, если удалось отправить, значит с соединением все в порядке. Если произошла ошибка, то программа уведомит об этом пользователя.</w:t>
      </w:r>
    </w:p>
    <w:p w:rsidR="00B44C6F" w:rsidRDefault="00B44C6F" w:rsidP="00B44C6F">
      <w:pPr>
        <w:pStyle w:val="1"/>
        <w:numPr>
          <w:ilvl w:val="0"/>
          <w:numId w:val="6"/>
        </w:numPr>
        <w:jc w:val="center"/>
        <w:rPr>
          <w:lang w:val="ru-RU"/>
        </w:rPr>
      </w:pPr>
      <w:r>
        <w:rPr>
          <w:lang w:val="ru-RU"/>
        </w:rPr>
        <w:br w:type="page"/>
      </w:r>
      <w:bookmarkStart w:id="21" w:name="_Toc531875929"/>
      <w:r w:rsidR="00C8211D">
        <w:rPr>
          <w:lang w:val="ru-RU"/>
        </w:rPr>
        <w:lastRenderedPageBreak/>
        <w:t>Проектирование модульных тестов</w:t>
      </w:r>
      <w:bookmarkEnd w:id="21"/>
    </w:p>
    <w:p w:rsidR="00B44C6F" w:rsidRPr="00EC7300" w:rsidRDefault="00B44C6F" w:rsidP="00B44C6F">
      <w:pPr>
        <w:rPr>
          <w:rFonts w:ascii="Times New Roman" w:hAnsi="Times New Roman" w:cs="Times New Roman"/>
          <w:sz w:val="26"/>
          <w:szCs w:val="26"/>
          <w:lang w:val="ru-RU"/>
        </w:rPr>
      </w:pPr>
    </w:p>
    <w:p w:rsidR="00B44C6F" w:rsidRDefault="00C8211D" w:rsidP="00811CF7">
      <w:pPr>
        <w:pStyle w:val="2"/>
        <w:numPr>
          <w:ilvl w:val="1"/>
          <w:numId w:val="6"/>
        </w:numPr>
        <w:rPr>
          <w:lang w:val="ru-RU"/>
        </w:rPr>
      </w:pPr>
      <w:bookmarkStart w:id="22" w:name="_Toc531875930"/>
      <w:r>
        <w:rPr>
          <w:lang w:val="ru-RU"/>
        </w:rPr>
        <w:t>Построение ориентированных графов Мак-</w:t>
      </w:r>
      <w:proofErr w:type="spellStart"/>
      <w:r>
        <w:rPr>
          <w:lang w:val="ru-RU"/>
        </w:rPr>
        <w:t>кейба</w:t>
      </w:r>
      <w:bookmarkEnd w:id="22"/>
      <w:proofErr w:type="spellEnd"/>
    </w:p>
    <w:p w:rsidR="00811CF7" w:rsidRDefault="00811CF7" w:rsidP="00811CF7">
      <w:pPr>
        <w:rPr>
          <w:rFonts w:ascii="Times New Roman" w:hAnsi="Times New Roman" w:cs="Times New Roman"/>
          <w:sz w:val="26"/>
          <w:szCs w:val="26"/>
          <w:lang w:val="ru-RU"/>
        </w:rPr>
      </w:pPr>
    </w:p>
    <w:p w:rsidR="00444ABC" w:rsidRPr="00444ABC" w:rsidRDefault="00CE41E8" w:rsidP="00444ABC">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Сервер можно запустить через командную строку</w:t>
      </w:r>
      <w:r w:rsidR="00826D29">
        <w:rPr>
          <w:rFonts w:ascii="Times New Roman" w:hAnsi="Times New Roman" w:cs="Times New Roman"/>
          <w:sz w:val="26"/>
          <w:szCs w:val="26"/>
          <w:lang w:val="ru-RU"/>
        </w:rPr>
        <w:t xml:space="preserve"> (или с помощью </w:t>
      </w:r>
      <w:r w:rsidR="00826D29">
        <w:rPr>
          <w:rFonts w:ascii="Times New Roman" w:hAnsi="Times New Roman" w:cs="Times New Roman"/>
          <w:sz w:val="26"/>
          <w:szCs w:val="26"/>
        </w:rPr>
        <w:t>Windows</w:t>
      </w:r>
      <w:r w:rsidR="00826D29" w:rsidRPr="00EB2101">
        <w:rPr>
          <w:rFonts w:ascii="Times New Roman" w:hAnsi="Times New Roman" w:cs="Times New Roman"/>
          <w:sz w:val="26"/>
          <w:szCs w:val="26"/>
          <w:lang w:val="ru-RU"/>
        </w:rPr>
        <w:t xml:space="preserve"> </w:t>
      </w:r>
      <w:r w:rsidR="00826D29">
        <w:rPr>
          <w:rFonts w:ascii="Times New Roman" w:hAnsi="Times New Roman" w:cs="Times New Roman"/>
          <w:sz w:val="26"/>
          <w:szCs w:val="26"/>
        </w:rPr>
        <w:t>PowerShell</w:t>
      </w:r>
      <w:r w:rsidR="00826D29" w:rsidRPr="00EB2101">
        <w:rPr>
          <w:rFonts w:ascii="Times New Roman" w:hAnsi="Times New Roman" w:cs="Times New Roman"/>
          <w:sz w:val="26"/>
          <w:szCs w:val="26"/>
          <w:lang w:val="ru-RU"/>
        </w:rPr>
        <w:t>)</w:t>
      </w:r>
      <w:r>
        <w:rPr>
          <w:rFonts w:ascii="Times New Roman" w:hAnsi="Times New Roman" w:cs="Times New Roman"/>
          <w:sz w:val="26"/>
          <w:szCs w:val="26"/>
          <w:lang w:val="ru-RU"/>
        </w:rPr>
        <w:t xml:space="preserve"> без параметров (рис</w:t>
      </w:r>
      <w:r w:rsidR="00AE11E7">
        <w:rPr>
          <w:rFonts w:ascii="Times New Roman" w:hAnsi="Times New Roman" w:cs="Times New Roman"/>
          <w:sz w:val="26"/>
          <w:szCs w:val="26"/>
          <w:lang w:val="ru-RU"/>
        </w:rPr>
        <w:t>.</w:t>
      </w:r>
      <w:r>
        <w:rPr>
          <w:rFonts w:ascii="Times New Roman" w:hAnsi="Times New Roman" w:cs="Times New Roman"/>
          <w:sz w:val="26"/>
          <w:szCs w:val="26"/>
          <w:lang w:val="ru-RU"/>
        </w:rPr>
        <w:t xml:space="preserve"> 4.1.1) и с одним параметром (рис</w:t>
      </w:r>
      <w:r w:rsidR="00AE11E7">
        <w:rPr>
          <w:rFonts w:ascii="Times New Roman" w:hAnsi="Times New Roman" w:cs="Times New Roman"/>
          <w:sz w:val="26"/>
          <w:szCs w:val="26"/>
          <w:lang w:val="ru-RU"/>
        </w:rPr>
        <w:t>.</w:t>
      </w:r>
      <w:r>
        <w:rPr>
          <w:rFonts w:ascii="Times New Roman" w:hAnsi="Times New Roman" w:cs="Times New Roman"/>
          <w:sz w:val="26"/>
          <w:szCs w:val="26"/>
          <w:lang w:val="ru-RU"/>
        </w:rPr>
        <w:t xml:space="preserve"> 4.1.2), который означает максимальное количество одновременно обслуживаемых клиентов.</w:t>
      </w:r>
    </w:p>
    <w:p w:rsidR="00CE41E8" w:rsidRDefault="00826D29" w:rsidP="00444ABC">
      <w:pPr>
        <w:ind w:firstLine="360"/>
        <w:jc w:val="center"/>
        <w:rPr>
          <w:rFonts w:ascii="Times New Roman" w:hAnsi="Times New Roman" w:cs="Times New Roman"/>
          <w:sz w:val="26"/>
          <w:szCs w:val="26"/>
        </w:rPr>
      </w:pPr>
      <w:r>
        <w:rPr>
          <w:noProof/>
        </w:rPr>
        <w:drawing>
          <wp:inline distT="0" distB="0" distL="0" distR="0" wp14:anchorId="3725905C" wp14:editId="61D6C210">
            <wp:extent cx="3495675" cy="1076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41148" b="78411"/>
                    <a:stretch/>
                  </pic:blipFill>
                  <pic:spPr bwMode="auto">
                    <a:xfrm>
                      <a:off x="0" y="0"/>
                      <a:ext cx="3495675" cy="1076325"/>
                    </a:xfrm>
                    <a:prstGeom prst="rect">
                      <a:avLst/>
                    </a:prstGeom>
                    <a:ln>
                      <a:noFill/>
                    </a:ln>
                    <a:extLst>
                      <a:ext uri="{53640926-AAD7-44D8-BBD7-CCE9431645EC}">
                        <a14:shadowObscured xmlns:a14="http://schemas.microsoft.com/office/drawing/2010/main"/>
                      </a:ext>
                    </a:extLst>
                  </pic:spPr>
                </pic:pic>
              </a:graphicData>
            </a:graphic>
          </wp:inline>
        </w:drawing>
      </w:r>
    </w:p>
    <w:p w:rsidR="00444ABC" w:rsidRDefault="00444ABC" w:rsidP="00444ABC">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4.1.1 – Запуск сервера без параметров</w:t>
      </w:r>
    </w:p>
    <w:p w:rsidR="00444ABC" w:rsidRDefault="00444ABC" w:rsidP="00444ABC">
      <w:pPr>
        <w:ind w:firstLine="360"/>
        <w:jc w:val="center"/>
        <w:rPr>
          <w:rFonts w:ascii="Times New Roman" w:hAnsi="Times New Roman" w:cs="Times New Roman"/>
          <w:sz w:val="26"/>
          <w:szCs w:val="26"/>
          <w:lang w:val="ru-RU"/>
        </w:rPr>
      </w:pPr>
    </w:p>
    <w:p w:rsidR="00444ABC" w:rsidRDefault="00444ABC" w:rsidP="00444ABC">
      <w:pPr>
        <w:ind w:firstLine="360"/>
        <w:jc w:val="center"/>
        <w:rPr>
          <w:rFonts w:ascii="Times New Roman" w:hAnsi="Times New Roman" w:cs="Times New Roman"/>
          <w:sz w:val="26"/>
          <w:szCs w:val="26"/>
        </w:rPr>
      </w:pPr>
      <w:r>
        <w:rPr>
          <w:noProof/>
        </w:rPr>
        <w:drawing>
          <wp:inline distT="0" distB="0" distL="0" distR="0" wp14:anchorId="415ED11D" wp14:editId="482BFCB7">
            <wp:extent cx="3000375" cy="628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487" b="87390"/>
                    <a:stretch/>
                  </pic:blipFill>
                  <pic:spPr bwMode="auto">
                    <a:xfrm>
                      <a:off x="0" y="0"/>
                      <a:ext cx="3000375" cy="628650"/>
                    </a:xfrm>
                    <a:prstGeom prst="rect">
                      <a:avLst/>
                    </a:prstGeom>
                    <a:ln>
                      <a:noFill/>
                    </a:ln>
                    <a:extLst>
                      <a:ext uri="{53640926-AAD7-44D8-BBD7-CCE9431645EC}">
                        <a14:shadowObscured xmlns:a14="http://schemas.microsoft.com/office/drawing/2010/main"/>
                      </a:ext>
                    </a:extLst>
                  </pic:spPr>
                </pic:pic>
              </a:graphicData>
            </a:graphic>
          </wp:inline>
        </w:drawing>
      </w:r>
    </w:p>
    <w:p w:rsidR="00444ABC" w:rsidRDefault="00444ABC" w:rsidP="00444ABC">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4.1.2. – Запуск сервера с параметром, указывающим максимальное количество одновременно обслуживаемых клиентов</w:t>
      </w:r>
    </w:p>
    <w:p w:rsidR="00444ABC" w:rsidRDefault="006D0EB0" w:rsidP="00AE11E7">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Теперь</w:t>
      </w:r>
      <w:r w:rsidR="00444ABC">
        <w:rPr>
          <w:rFonts w:ascii="Times New Roman" w:hAnsi="Times New Roman" w:cs="Times New Roman"/>
          <w:sz w:val="26"/>
          <w:szCs w:val="26"/>
          <w:lang w:val="ru-RU"/>
        </w:rPr>
        <w:t xml:space="preserve"> в командной строке будет отображаться информация о новых клиентах, о прекращении соединения и об ошибках (рис</w:t>
      </w:r>
      <w:r w:rsidR="00AE11E7">
        <w:rPr>
          <w:rFonts w:ascii="Times New Roman" w:hAnsi="Times New Roman" w:cs="Times New Roman"/>
          <w:sz w:val="26"/>
          <w:szCs w:val="26"/>
          <w:lang w:val="ru-RU"/>
        </w:rPr>
        <w:t>.</w:t>
      </w:r>
      <w:r w:rsidR="00444ABC">
        <w:rPr>
          <w:rFonts w:ascii="Times New Roman" w:hAnsi="Times New Roman" w:cs="Times New Roman"/>
          <w:sz w:val="26"/>
          <w:szCs w:val="26"/>
          <w:lang w:val="ru-RU"/>
        </w:rPr>
        <w:t xml:space="preserve"> 4.1.3).</w:t>
      </w:r>
    </w:p>
    <w:p w:rsidR="006D0EB0" w:rsidRDefault="006D0EB0" w:rsidP="006D0EB0">
      <w:pPr>
        <w:ind w:firstLine="360"/>
        <w:jc w:val="center"/>
        <w:rPr>
          <w:rFonts w:ascii="Times New Roman" w:hAnsi="Times New Roman" w:cs="Times New Roman"/>
          <w:sz w:val="26"/>
          <w:szCs w:val="26"/>
          <w:lang w:val="ru-RU"/>
        </w:rPr>
      </w:pPr>
      <w:r>
        <w:rPr>
          <w:noProof/>
        </w:rPr>
        <w:drawing>
          <wp:inline distT="0" distB="0" distL="0" distR="0" wp14:anchorId="13EC424A" wp14:editId="0EE2287B">
            <wp:extent cx="2809875" cy="2266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r="52693" b="54529"/>
                    <a:stretch/>
                  </pic:blipFill>
                  <pic:spPr bwMode="auto">
                    <a:xfrm>
                      <a:off x="0" y="0"/>
                      <a:ext cx="2809875" cy="2266950"/>
                    </a:xfrm>
                    <a:prstGeom prst="rect">
                      <a:avLst/>
                    </a:prstGeom>
                    <a:ln>
                      <a:noFill/>
                    </a:ln>
                    <a:extLst>
                      <a:ext uri="{53640926-AAD7-44D8-BBD7-CCE9431645EC}">
                        <a14:shadowObscured xmlns:a14="http://schemas.microsoft.com/office/drawing/2010/main"/>
                      </a:ext>
                    </a:extLst>
                  </pic:spPr>
                </pic:pic>
              </a:graphicData>
            </a:graphic>
          </wp:inline>
        </w:drawing>
      </w:r>
    </w:p>
    <w:p w:rsidR="006D0EB0" w:rsidRPr="00444ABC" w:rsidRDefault="006D0EB0" w:rsidP="006D0EB0">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4.1.3 – Работа сервера с клиентами</w:t>
      </w:r>
    </w:p>
    <w:p w:rsidR="00893EE9" w:rsidRDefault="00893EE9">
      <w:pPr>
        <w:rPr>
          <w:rFonts w:ascii="Times New Roman" w:hAnsi="Times New Roman" w:cs="Times New Roman"/>
          <w:sz w:val="26"/>
          <w:szCs w:val="26"/>
          <w:lang w:val="ru-RU"/>
        </w:rPr>
      </w:pPr>
      <w:r>
        <w:rPr>
          <w:rFonts w:ascii="Times New Roman" w:hAnsi="Times New Roman" w:cs="Times New Roman"/>
          <w:sz w:val="26"/>
          <w:szCs w:val="26"/>
          <w:lang w:val="ru-RU"/>
        </w:rPr>
        <w:br w:type="page"/>
      </w:r>
    </w:p>
    <w:p w:rsidR="009A3846" w:rsidRDefault="00C8211D" w:rsidP="009A3846">
      <w:pPr>
        <w:pStyle w:val="2"/>
        <w:numPr>
          <w:ilvl w:val="1"/>
          <w:numId w:val="6"/>
        </w:numPr>
        <w:rPr>
          <w:lang w:val="ru-RU"/>
        </w:rPr>
      </w:pPr>
      <w:bookmarkStart w:id="23" w:name="_Toc531875931"/>
      <w:r>
        <w:rPr>
          <w:lang w:val="ru-RU"/>
        </w:rPr>
        <w:lastRenderedPageBreak/>
        <w:t>Формирование проходов</w:t>
      </w:r>
      <w:bookmarkEnd w:id="23"/>
    </w:p>
    <w:p w:rsidR="009A3846" w:rsidRDefault="009A3846" w:rsidP="009A3846">
      <w:pPr>
        <w:rPr>
          <w:rFonts w:ascii="Times New Roman" w:hAnsi="Times New Roman" w:cs="Times New Roman"/>
          <w:sz w:val="26"/>
          <w:szCs w:val="26"/>
          <w:lang w:val="ru-RU"/>
        </w:rPr>
      </w:pPr>
    </w:p>
    <w:p w:rsidR="009A3846" w:rsidRDefault="00893EE9" w:rsidP="00AE11E7">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Запустить программу можно просто выполнив файл </w:t>
      </w:r>
      <w:r>
        <w:rPr>
          <w:rFonts w:ascii="Times New Roman" w:hAnsi="Times New Roman" w:cs="Times New Roman"/>
          <w:sz w:val="26"/>
          <w:szCs w:val="26"/>
        </w:rPr>
        <w:t>Client</w:t>
      </w:r>
      <w:r w:rsidRPr="00EB2101">
        <w:rPr>
          <w:rFonts w:ascii="Times New Roman" w:hAnsi="Times New Roman" w:cs="Times New Roman"/>
          <w:sz w:val="26"/>
          <w:szCs w:val="26"/>
          <w:lang w:val="ru-RU"/>
        </w:rPr>
        <w:t>.</w:t>
      </w:r>
      <w:r>
        <w:rPr>
          <w:rFonts w:ascii="Times New Roman" w:hAnsi="Times New Roman" w:cs="Times New Roman"/>
          <w:sz w:val="26"/>
          <w:szCs w:val="26"/>
        </w:rPr>
        <w:t>exe</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Появится главное окно приложения (рис</w:t>
      </w:r>
      <w:r w:rsidR="00AE11E7">
        <w:rPr>
          <w:rFonts w:ascii="Times New Roman" w:hAnsi="Times New Roman" w:cs="Times New Roman"/>
          <w:sz w:val="26"/>
          <w:szCs w:val="26"/>
          <w:lang w:val="ru-RU"/>
        </w:rPr>
        <w:t>.</w:t>
      </w:r>
      <w:r>
        <w:rPr>
          <w:rFonts w:ascii="Times New Roman" w:hAnsi="Times New Roman" w:cs="Times New Roman"/>
          <w:sz w:val="26"/>
          <w:szCs w:val="26"/>
          <w:lang w:val="ru-RU"/>
        </w:rPr>
        <w:t xml:space="preserve"> 4.2.1).</w:t>
      </w:r>
    </w:p>
    <w:p w:rsidR="00893EE9" w:rsidRDefault="00893EE9" w:rsidP="00893EE9">
      <w:pPr>
        <w:ind w:firstLine="360"/>
        <w:rPr>
          <w:rFonts w:ascii="Times New Roman" w:hAnsi="Times New Roman" w:cs="Times New Roman"/>
          <w:sz w:val="26"/>
          <w:szCs w:val="26"/>
          <w:lang w:val="ru-RU"/>
        </w:rPr>
      </w:pPr>
      <w:r>
        <w:rPr>
          <w:noProof/>
        </w:rPr>
        <w:drawing>
          <wp:inline distT="0" distB="0" distL="0" distR="0" wp14:anchorId="73406057" wp14:editId="427E748C">
            <wp:extent cx="5772150" cy="3667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3667125"/>
                    </a:xfrm>
                    <a:prstGeom prst="rect">
                      <a:avLst/>
                    </a:prstGeom>
                  </pic:spPr>
                </pic:pic>
              </a:graphicData>
            </a:graphic>
          </wp:inline>
        </w:drawing>
      </w:r>
    </w:p>
    <w:p w:rsidR="008E4FF1" w:rsidRDefault="008E4FF1" w:rsidP="008E4FF1">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4.2.1. – Главное окно приложения</w:t>
      </w:r>
    </w:p>
    <w:p w:rsidR="008E4FF1" w:rsidRDefault="00C00C6A" w:rsidP="00C00C6A">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Снизу есть три показателя: «</w:t>
      </w:r>
      <w:r>
        <w:rPr>
          <w:rFonts w:ascii="Times New Roman" w:hAnsi="Times New Roman" w:cs="Times New Roman"/>
          <w:sz w:val="26"/>
          <w:szCs w:val="26"/>
        </w:rPr>
        <w:t>Items</w:t>
      </w:r>
      <w:r>
        <w:rPr>
          <w:rFonts w:ascii="Times New Roman" w:hAnsi="Times New Roman" w:cs="Times New Roman"/>
          <w:sz w:val="26"/>
          <w:szCs w:val="26"/>
          <w:lang w:val="ru-RU"/>
        </w:rPr>
        <w:t>»</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w:t>
      </w:r>
      <w:r>
        <w:rPr>
          <w:rFonts w:ascii="Times New Roman" w:hAnsi="Times New Roman" w:cs="Times New Roman"/>
          <w:sz w:val="26"/>
          <w:szCs w:val="26"/>
        </w:rPr>
        <w:t>Size</w:t>
      </w:r>
      <w:r>
        <w:rPr>
          <w:rFonts w:ascii="Times New Roman" w:hAnsi="Times New Roman" w:cs="Times New Roman"/>
          <w:sz w:val="26"/>
          <w:szCs w:val="26"/>
          <w:lang w:val="ru-RU"/>
        </w:rPr>
        <w:t>»</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и «</w:t>
      </w:r>
      <w:r>
        <w:rPr>
          <w:rFonts w:ascii="Times New Roman" w:hAnsi="Times New Roman" w:cs="Times New Roman"/>
          <w:sz w:val="26"/>
          <w:szCs w:val="26"/>
        </w:rPr>
        <w:t>Connection</w:t>
      </w:r>
      <w:r>
        <w:rPr>
          <w:rFonts w:ascii="Times New Roman" w:hAnsi="Times New Roman" w:cs="Times New Roman"/>
          <w:sz w:val="26"/>
          <w:szCs w:val="26"/>
          <w:lang w:val="ru-RU"/>
        </w:rPr>
        <w:t>». «</w:t>
      </w:r>
      <w:r>
        <w:rPr>
          <w:rFonts w:ascii="Times New Roman" w:hAnsi="Times New Roman" w:cs="Times New Roman"/>
          <w:sz w:val="26"/>
          <w:szCs w:val="26"/>
        </w:rPr>
        <w:t>Items</w:t>
      </w:r>
      <w:r>
        <w:rPr>
          <w:rFonts w:ascii="Times New Roman" w:hAnsi="Times New Roman" w:cs="Times New Roman"/>
          <w:sz w:val="26"/>
          <w:szCs w:val="26"/>
          <w:lang w:val="ru-RU"/>
        </w:rPr>
        <w:t>» показывает количество файлов, доступных пользователю на главной форме. «</w:t>
      </w:r>
      <w:r>
        <w:rPr>
          <w:rFonts w:ascii="Times New Roman" w:hAnsi="Times New Roman" w:cs="Times New Roman"/>
          <w:sz w:val="26"/>
          <w:szCs w:val="26"/>
        </w:rPr>
        <w:t>Size</w:t>
      </w:r>
      <w:r>
        <w:rPr>
          <w:rFonts w:ascii="Times New Roman" w:hAnsi="Times New Roman" w:cs="Times New Roman"/>
          <w:sz w:val="26"/>
          <w:szCs w:val="26"/>
          <w:lang w:val="ru-RU"/>
        </w:rPr>
        <w:t>»</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показывает размер текущей папки. «</w:t>
      </w:r>
      <w:r>
        <w:rPr>
          <w:rFonts w:ascii="Times New Roman" w:hAnsi="Times New Roman" w:cs="Times New Roman"/>
          <w:sz w:val="26"/>
          <w:szCs w:val="26"/>
        </w:rPr>
        <w:t>Connection</w:t>
      </w:r>
      <w:r>
        <w:rPr>
          <w:rFonts w:ascii="Times New Roman" w:hAnsi="Times New Roman" w:cs="Times New Roman"/>
          <w:sz w:val="26"/>
          <w:szCs w:val="26"/>
          <w:lang w:val="ru-RU"/>
        </w:rPr>
        <w:t>»</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показывает состояние соединения с сервером.</w:t>
      </w:r>
    </w:p>
    <w:p w:rsidR="0071305A" w:rsidRDefault="00C00C6A" w:rsidP="00C00C6A">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Выбрав «</w:t>
      </w:r>
      <w:r>
        <w:rPr>
          <w:rFonts w:ascii="Times New Roman" w:hAnsi="Times New Roman" w:cs="Times New Roman"/>
          <w:sz w:val="26"/>
          <w:szCs w:val="26"/>
        </w:rPr>
        <w:t>File</w:t>
      </w:r>
      <w:r w:rsidRPr="00EB2101">
        <w:rPr>
          <w:rFonts w:ascii="Times New Roman" w:hAnsi="Times New Roman" w:cs="Times New Roman"/>
          <w:sz w:val="26"/>
          <w:szCs w:val="26"/>
          <w:lang w:val="ru-RU"/>
        </w:rPr>
        <w:t xml:space="preserve"> -&gt; </w:t>
      </w:r>
      <w:r>
        <w:rPr>
          <w:rFonts w:ascii="Times New Roman" w:hAnsi="Times New Roman" w:cs="Times New Roman"/>
          <w:sz w:val="26"/>
          <w:szCs w:val="26"/>
        </w:rPr>
        <w:t>Open</w:t>
      </w:r>
      <w:r>
        <w:rPr>
          <w:rFonts w:ascii="Times New Roman" w:hAnsi="Times New Roman" w:cs="Times New Roman"/>
          <w:sz w:val="26"/>
          <w:szCs w:val="26"/>
          <w:lang w:val="ru-RU"/>
        </w:rPr>
        <w:t>» откроется окно для выбора папки (рис</w:t>
      </w:r>
      <w:r w:rsidR="00AE11E7">
        <w:rPr>
          <w:rFonts w:ascii="Times New Roman" w:hAnsi="Times New Roman" w:cs="Times New Roman"/>
          <w:sz w:val="26"/>
          <w:szCs w:val="26"/>
          <w:lang w:val="ru-RU"/>
        </w:rPr>
        <w:t>.</w:t>
      </w:r>
      <w:r>
        <w:rPr>
          <w:rFonts w:ascii="Times New Roman" w:hAnsi="Times New Roman" w:cs="Times New Roman"/>
          <w:sz w:val="26"/>
          <w:szCs w:val="26"/>
          <w:lang w:val="ru-RU"/>
        </w:rPr>
        <w:t xml:space="preserve"> 4.2.2)</w:t>
      </w:r>
      <w:r w:rsidR="00911037">
        <w:rPr>
          <w:rFonts w:ascii="Times New Roman" w:hAnsi="Times New Roman" w:cs="Times New Roman"/>
          <w:sz w:val="26"/>
          <w:szCs w:val="26"/>
          <w:lang w:val="ru-RU"/>
        </w:rPr>
        <w:t>. Щелкните два раза по папке, к которой хотите перейти. Нажмите «</w:t>
      </w:r>
      <w:r w:rsidR="00911037">
        <w:rPr>
          <w:rFonts w:ascii="Times New Roman" w:hAnsi="Times New Roman" w:cs="Times New Roman"/>
          <w:sz w:val="26"/>
          <w:szCs w:val="26"/>
        </w:rPr>
        <w:t>Select</w:t>
      </w:r>
      <w:r w:rsidR="00911037" w:rsidRPr="00EB2101">
        <w:rPr>
          <w:rFonts w:ascii="Times New Roman" w:hAnsi="Times New Roman" w:cs="Times New Roman"/>
          <w:sz w:val="26"/>
          <w:szCs w:val="26"/>
          <w:lang w:val="ru-RU"/>
        </w:rPr>
        <w:t xml:space="preserve"> </w:t>
      </w:r>
      <w:r w:rsidR="00911037">
        <w:rPr>
          <w:rFonts w:ascii="Times New Roman" w:hAnsi="Times New Roman" w:cs="Times New Roman"/>
          <w:sz w:val="26"/>
          <w:szCs w:val="26"/>
        </w:rPr>
        <w:t>Folder</w:t>
      </w:r>
      <w:r w:rsidR="00911037">
        <w:rPr>
          <w:rFonts w:ascii="Times New Roman" w:hAnsi="Times New Roman" w:cs="Times New Roman"/>
          <w:sz w:val="26"/>
          <w:szCs w:val="26"/>
          <w:lang w:val="ru-RU"/>
        </w:rPr>
        <w:t>» чтобы выбрать папку. После этих действий на главной форме появится список файлов (рис</w:t>
      </w:r>
      <w:r w:rsidR="00AE11E7">
        <w:rPr>
          <w:rFonts w:ascii="Times New Roman" w:hAnsi="Times New Roman" w:cs="Times New Roman"/>
          <w:sz w:val="26"/>
          <w:szCs w:val="26"/>
          <w:lang w:val="ru-RU"/>
        </w:rPr>
        <w:t>.</w:t>
      </w:r>
      <w:r w:rsidR="00911037">
        <w:rPr>
          <w:rFonts w:ascii="Times New Roman" w:hAnsi="Times New Roman" w:cs="Times New Roman"/>
          <w:sz w:val="26"/>
          <w:szCs w:val="26"/>
          <w:lang w:val="ru-RU"/>
        </w:rPr>
        <w:t xml:space="preserve"> 4.2.3).</w:t>
      </w:r>
    </w:p>
    <w:p w:rsidR="0071305A" w:rsidRDefault="0071305A" w:rsidP="0071305A">
      <w:pPr>
        <w:rPr>
          <w:lang w:val="ru-RU"/>
        </w:rPr>
      </w:pPr>
      <w:r>
        <w:rPr>
          <w:lang w:val="ru-RU"/>
        </w:rPr>
        <w:br w:type="page"/>
      </w:r>
    </w:p>
    <w:p w:rsidR="00C00C6A" w:rsidRDefault="00C00C6A" w:rsidP="00C00C6A">
      <w:pPr>
        <w:ind w:firstLine="360"/>
        <w:jc w:val="both"/>
        <w:rPr>
          <w:rFonts w:ascii="Times New Roman" w:hAnsi="Times New Roman" w:cs="Times New Roman"/>
          <w:sz w:val="26"/>
          <w:szCs w:val="26"/>
          <w:lang w:val="ru-RU"/>
        </w:rPr>
      </w:pPr>
    </w:p>
    <w:p w:rsidR="00911037" w:rsidRDefault="00911037" w:rsidP="00911037">
      <w:pPr>
        <w:ind w:firstLine="360"/>
        <w:jc w:val="center"/>
        <w:rPr>
          <w:rFonts w:ascii="Times New Roman" w:hAnsi="Times New Roman" w:cs="Times New Roman"/>
          <w:sz w:val="26"/>
          <w:szCs w:val="26"/>
          <w:lang w:val="ru-RU"/>
        </w:rPr>
      </w:pPr>
      <w:r w:rsidRPr="00911037">
        <w:rPr>
          <w:rFonts w:ascii="Times New Roman" w:hAnsi="Times New Roman" w:cs="Times New Roman"/>
          <w:noProof/>
          <w:sz w:val="26"/>
          <w:szCs w:val="26"/>
        </w:rPr>
        <w:drawing>
          <wp:inline distT="0" distB="0" distL="0" distR="0" wp14:anchorId="69846949" wp14:editId="71BCAE76">
            <wp:extent cx="3086100" cy="3352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3352800"/>
                    </a:xfrm>
                    <a:prstGeom prst="rect">
                      <a:avLst/>
                    </a:prstGeom>
                  </pic:spPr>
                </pic:pic>
              </a:graphicData>
            </a:graphic>
          </wp:inline>
        </w:drawing>
      </w:r>
    </w:p>
    <w:p w:rsidR="00911037" w:rsidRDefault="00911037" w:rsidP="00911037">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4.2.2. – Выбор папки</w:t>
      </w:r>
    </w:p>
    <w:p w:rsidR="00911037" w:rsidRDefault="00911037" w:rsidP="00911037">
      <w:pPr>
        <w:ind w:firstLine="360"/>
        <w:jc w:val="center"/>
        <w:rPr>
          <w:rFonts w:ascii="Times New Roman" w:hAnsi="Times New Roman" w:cs="Times New Roman"/>
          <w:sz w:val="26"/>
          <w:szCs w:val="26"/>
          <w:lang w:val="ru-RU"/>
        </w:rPr>
      </w:pPr>
    </w:p>
    <w:p w:rsidR="00911037" w:rsidRDefault="00911037" w:rsidP="00911037">
      <w:pPr>
        <w:ind w:firstLine="360"/>
        <w:jc w:val="center"/>
        <w:rPr>
          <w:rFonts w:ascii="Times New Roman" w:hAnsi="Times New Roman" w:cs="Times New Roman"/>
          <w:sz w:val="26"/>
          <w:szCs w:val="26"/>
          <w:lang w:val="ru-RU"/>
        </w:rPr>
      </w:pPr>
      <w:r>
        <w:rPr>
          <w:noProof/>
        </w:rPr>
        <w:drawing>
          <wp:inline distT="0" distB="0" distL="0" distR="0" wp14:anchorId="2E7DA534" wp14:editId="797610EE">
            <wp:extent cx="5772150" cy="3667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150" cy="3667125"/>
                    </a:xfrm>
                    <a:prstGeom prst="rect">
                      <a:avLst/>
                    </a:prstGeom>
                  </pic:spPr>
                </pic:pic>
              </a:graphicData>
            </a:graphic>
          </wp:inline>
        </w:drawing>
      </w:r>
    </w:p>
    <w:p w:rsidR="00AE11E7" w:rsidRDefault="00AE11E7" w:rsidP="00911037">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4.2.3. – Список файлов на форме</w:t>
      </w:r>
    </w:p>
    <w:p w:rsidR="00911037" w:rsidRDefault="00AE11E7" w:rsidP="00C00C6A">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Теперь, если вы хотите найти имя файла с определенной подстрокой, просто введите ее в поле для поиска (рис. 4.2.4).</w:t>
      </w:r>
    </w:p>
    <w:p w:rsidR="00AE11E7" w:rsidRDefault="00AE11E7" w:rsidP="00AE11E7">
      <w:pPr>
        <w:ind w:firstLine="360"/>
        <w:jc w:val="center"/>
        <w:rPr>
          <w:rFonts w:ascii="Times New Roman" w:hAnsi="Times New Roman" w:cs="Times New Roman"/>
          <w:sz w:val="26"/>
          <w:szCs w:val="26"/>
        </w:rPr>
      </w:pPr>
      <w:r>
        <w:rPr>
          <w:noProof/>
        </w:rPr>
        <w:lastRenderedPageBreak/>
        <w:drawing>
          <wp:inline distT="0" distB="0" distL="0" distR="0" wp14:anchorId="0517449C" wp14:editId="47C0B774">
            <wp:extent cx="5772150" cy="3667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3667125"/>
                    </a:xfrm>
                    <a:prstGeom prst="rect">
                      <a:avLst/>
                    </a:prstGeom>
                  </pic:spPr>
                </pic:pic>
              </a:graphicData>
            </a:graphic>
          </wp:inline>
        </w:drawing>
      </w:r>
    </w:p>
    <w:p w:rsidR="00AE11E7" w:rsidRDefault="00AE11E7" w:rsidP="00AE11E7">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4.2.4. – Поиск файлов из списка с подстрокой «</w:t>
      </w:r>
      <w:r>
        <w:rPr>
          <w:rFonts w:ascii="Times New Roman" w:hAnsi="Times New Roman" w:cs="Times New Roman"/>
          <w:sz w:val="26"/>
          <w:szCs w:val="26"/>
        </w:rPr>
        <w:t>gr</w:t>
      </w:r>
      <w:r>
        <w:rPr>
          <w:rFonts w:ascii="Times New Roman" w:hAnsi="Times New Roman" w:cs="Times New Roman"/>
          <w:sz w:val="26"/>
          <w:szCs w:val="26"/>
          <w:lang w:val="ru-RU"/>
        </w:rPr>
        <w:t>»</w:t>
      </w:r>
    </w:p>
    <w:p w:rsidR="00AE11E7" w:rsidRDefault="00AE11E7" w:rsidP="00AE11E7">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Выберите файл из списка, щелкнув по его имени, и нажмите кнопку «</w:t>
      </w:r>
      <w:r>
        <w:rPr>
          <w:rFonts w:ascii="Times New Roman" w:hAnsi="Times New Roman" w:cs="Times New Roman"/>
          <w:sz w:val="26"/>
          <w:szCs w:val="26"/>
        </w:rPr>
        <w:t>Attributes</w:t>
      </w:r>
      <w:r w:rsidRPr="00EB2101">
        <w:rPr>
          <w:rFonts w:ascii="Times New Roman" w:hAnsi="Times New Roman" w:cs="Times New Roman"/>
          <w:sz w:val="26"/>
          <w:szCs w:val="26"/>
          <w:lang w:val="ru-RU"/>
        </w:rPr>
        <w:t>…</w:t>
      </w:r>
      <w:r>
        <w:rPr>
          <w:rFonts w:ascii="Times New Roman" w:hAnsi="Times New Roman" w:cs="Times New Roman"/>
          <w:sz w:val="26"/>
          <w:szCs w:val="26"/>
          <w:lang w:val="ru-RU"/>
        </w:rPr>
        <w:t>»</w:t>
      </w:r>
      <w:r w:rsidRPr="00EB2101">
        <w:rPr>
          <w:rFonts w:ascii="Times New Roman" w:hAnsi="Times New Roman" w:cs="Times New Roman"/>
          <w:sz w:val="26"/>
          <w:szCs w:val="26"/>
          <w:lang w:val="ru-RU"/>
        </w:rPr>
        <w:t xml:space="preserve">. </w:t>
      </w:r>
      <w:r>
        <w:rPr>
          <w:rFonts w:ascii="Times New Roman" w:hAnsi="Times New Roman" w:cs="Times New Roman"/>
          <w:sz w:val="26"/>
          <w:szCs w:val="26"/>
          <w:lang w:val="ru-RU"/>
        </w:rPr>
        <w:t>Откроется окно для просмотра и изменения атрибутов файла (рис. 4.2.5).</w:t>
      </w:r>
    </w:p>
    <w:p w:rsidR="00AE11E7" w:rsidRDefault="00AE11E7" w:rsidP="00AE11E7">
      <w:pPr>
        <w:ind w:firstLine="360"/>
        <w:jc w:val="center"/>
        <w:rPr>
          <w:rFonts w:ascii="Times New Roman" w:hAnsi="Times New Roman" w:cs="Times New Roman"/>
          <w:sz w:val="26"/>
          <w:szCs w:val="26"/>
          <w:lang w:val="ru-RU"/>
        </w:rPr>
      </w:pPr>
      <w:r>
        <w:rPr>
          <w:noProof/>
        </w:rPr>
        <w:drawing>
          <wp:inline distT="0" distB="0" distL="0" distR="0" wp14:anchorId="7A7E53D4" wp14:editId="34557C59">
            <wp:extent cx="1838325" cy="12096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8325" cy="1209675"/>
                    </a:xfrm>
                    <a:prstGeom prst="rect">
                      <a:avLst/>
                    </a:prstGeom>
                  </pic:spPr>
                </pic:pic>
              </a:graphicData>
            </a:graphic>
          </wp:inline>
        </w:drawing>
      </w:r>
    </w:p>
    <w:p w:rsidR="00AE11E7" w:rsidRDefault="00AE11E7" w:rsidP="00AE11E7">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4.2.5. – Окно атрибутов файла</w:t>
      </w:r>
    </w:p>
    <w:p w:rsidR="00AE11E7" w:rsidRDefault="00026F4B" w:rsidP="00AE11E7">
      <w:pPr>
        <w:ind w:firstLine="360"/>
        <w:rPr>
          <w:rFonts w:ascii="Times New Roman" w:hAnsi="Times New Roman" w:cs="Times New Roman"/>
          <w:sz w:val="26"/>
          <w:szCs w:val="26"/>
          <w:lang w:val="ru-RU"/>
        </w:rPr>
      </w:pPr>
      <w:r>
        <w:rPr>
          <w:rFonts w:ascii="Times New Roman" w:hAnsi="Times New Roman" w:cs="Times New Roman"/>
          <w:sz w:val="26"/>
          <w:szCs w:val="26"/>
          <w:lang w:val="ru-RU"/>
        </w:rPr>
        <w:t>Просто выберите и измените нужные атрибуты и нажмите на кнопку «</w:t>
      </w:r>
      <w:r>
        <w:rPr>
          <w:rFonts w:ascii="Times New Roman" w:hAnsi="Times New Roman" w:cs="Times New Roman"/>
          <w:sz w:val="26"/>
          <w:szCs w:val="26"/>
        </w:rPr>
        <w:t>Ok</w:t>
      </w:r>
      <w:r>
        <w:rPr>
          <w:rFonts w:ascii="Times New Roman" w:hAnsi="Times New Roman" w:cs="Times New Roman"/>
          <w:sz w:val="26"/>
          <w:szCs w:val="26"/>
          <w:lang w:val="ru-RU"/>
        </w:rPr>
        <w:t>». Готово, теперь атрибуты изменены.</w:t>
      </w:r>
    </w:p>
    <w:p w:rsidR="00026F4B" w:rsidRDefault="00026F4B" w:rsidP="00AE11E7">
      <w:pPr>
        <w:ind w:firstLine="360"/>
        <w:rPr>
          <w:rFonts w:ascii="Times New Roman" w:hAnsi="Times New Roman" w:cs="Times New Roman"/>
          <w:sz w:val="26"/>
          <w:szCs w:val="26"/>
          <w:lang w:val="ru-RU"/>
        </w:rPr>
      </w:pPr>
      <w:r>
        <w:rPr>
          <w:rFonts w:ascii="Times New Roman" w:hAnsi="Times New Roman" w:cs="Times New Roman"/>
          <w:sz w:val="26"/>
          <w:szCs w:val="26"/>
          <w:lang w:val="ru-RU"/>
        </w:rPr>
        <w:t>Если нет соединения с сервером или оно потеряно, то появится сообщение (рис 4.2.6).</w:t>
      </w:r>
    </w:p>
    <w:p w:rsidR="00026F4B" w:rsidRDefault="00BD2EE0" w:rsidP="00BD2EE0">
      <w:pPr>
        <w:ind w:firstLine="360"/>
        <w:jc w:val="center"/>
        <w:rPr>
          <w:rFonts w:ascii="Times New Roman" w:hAnsi="Times New Roman" w:cs="Times New Roman"/>
          <w:sz w:val="26"/>
          <w:szCs w:val="26"/>
          <w:lang w:val="ru-RU"/>
        </w:rPr>
      </w:pPr>
      <w:r>
        <w:rPr>
          <w:noProof/>
        </w:rPr>
        <w:drawing>
          <wp:inline distT="0" distB="0" distL="0" distR="0" wp14:anchorId="25356168" wp14:editId="1E685CD6">
            <wp:extent cx="1381125" cy="12668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1125" cy="1266825"/>
                    </a:xfrm>
                    <a:prstGeom prst="rect">
                      <a:avLst/>
                    </a:prstGeom>
                  </pic:spPr>
                </pic:pic>
              </a:graphicData>
            </a:graphic>
          </wp:inline>
        </w:drawing>
      </w:r>
    </w:p>
    <w:p w:rsidR="00BD2EE0" w:rsidRDefault="00BD2EE0" w:rsidP="00BD2EE0">
      <w:pPr>
        <w:ind w:firstLine="360"/>
        <w:jc w:val="center"/>
        <w:rPr>
          <w:rFonts w:ascii="Times New Roman" w:hAnsi="Times New Roman" w:cs="Times New Roman"/>
          <w:sz w:val="26"/>
          <w:szCs w:val="26"/>
          <w:lang w:val="ru-RU"/>
        </w:rPr>
      </w:pPr>
      <w:r>
        <w:rPr>
          <w:rFonts w:ascii="Times New Roman" w:hAnsi="Times New Roman" w:cs="Times New Roman"/>
          <w:sz w:val="26"/>
          <w:szCs w:val="26"/>
          <w:lang w:val="ru-RU"/>
        </w:rPr>
        <w:t>Рис. 4.2.6. – Сообщение о потере соединения</w:t>
      </w:r>
    </w:p>
    <w:p w:rsidR="0071305A" w:rsidRDefault="00BD2EE0" w:rsidP="00BD2EE0">
      <w:pPr>
        <w:ind w:firstLine="360"/>
        <w:rPr>
          <w:rFonts w:ascii="Times New Roman" w:hAnsi="Times New Roman" w:cs="Times New Roman"/>
          <w:sz w:val="26"/>
          <w:szCs w:val="26"/>
          <w:lang w:val="ru-RU"/>
        </w:rPr>
      </w:pPr>
      <w:r>
        <w:rPr>
          <w:rFonts w:ascii="Times New Roman" w:hAnsi="Times New Roman" w:cs="Times New Roman"/>
          <w:sz w:val="26"/>
          <w:szCs w:val="26"/>
          <w:lang w:val="ru-RU"/>
        </w:rPr>
        <w:lastRenderedPageBreak/>
        <w:t>Для попытки подключения к серверу просто нажмите на кнопку «</w:t>
      </w:r>
      <w:r>
        <w:rPr>
          <w:rFonts w:ascii="Times New Roman" w:hAnsi="Times New Roman" w:cs="Times New Roman"/>
          <w:sz w:val="26"/>
          <w:szCs w:val="26"/>
        </w:rPr>
        <w:t>Retry</w:t>
      </w:r>
      <w:r>
        <w:rPr>
          <w:rFonts w:ascii="Times New Roman" w:hAnsi="Times New Roman" w:cs="Times New Roman"/>
          <w:sz w:val="26"/>
          <w:szCs w:val="26"/>
          <w:lang w:val="ru-RU"/>
        </w:rPr>
        <w:t>». Если соединение возобновилось, то индикатор «</w:t>
      </w:r>
      <w:r>
        <w:rPr>
          <w:rFonts w:ascii="Times New Roman" w:hAnsi="Times New Roman" w:cs="Times New Roman"/>
          <w:sz w:val="26"/>
          <w:szCs w:val="26"/>
        </w:rPr>
        <w:t>Connection</w:t>
      </w:r>
      <w:r>
        <w:rPr>
          <w:rFonts w:ascii="Times New Roman" w:hAnsi="Times New Roman" w:cs="Times New Roman"/>
          <w:sz w:val="26"/>
          <w:szCs w:val="26"/>
          <w:lang w:val="ru-RU"/>
        </w:rPr>
        <w:t>» на главной форме покажет текст салатового цвета.</w:t>
      </w:r>
    </w:p>
    <w:p w:rsidR="0071305A" w:rsidRDefault="0071305A" w:rsidP="0071305A">
      <w:pPr>
        <w:rPr>
          <w:lang w:val="ru-RU"/>
        </w:rPr>
      </w:pPr>
      <w:r>
        <w:rPr>
          <w:lang w:val="ru-RU"/>
        </w:rPr>
        <w:br w:type="page"/>
      </w:r>
    </w:p>
    <w:p w:rsidR="008F57BB" w:rsidRPr="008F57BB" w:rsidRDefault="003E0750" w:rsidP="008F57BB">
      <w:pPr>
        <w:pStyle w:val="1"/>
        <w:numPr>
          <w:ilvl w:val="0"/>
          <w:numId w:val="6"/>
        </w:numPr>
        <w:jc w:val="center"/>
        <w:rPr>
          <w:rFonts w:cs="Times New Roman"/>
          <w:sz w:val="26"/>
          <w:szCs w:val="26"/>
          <w:lang w:val="ru-RU"/>
        </w:rPr>
      </w:pPr>
      <w:bookmarkStart w:id="24" w:name="_Toc531875932"/>
      <w:r>
        <w:rPr>
          <w:lang w:val="ru-RU"/>
        </w:rPr>
        <w:lastRenderedPageBreak/>
        <w:t>Р</w:t>
      </w:r>
      <w:r w:rsidR="00BD6A7C">
        <w:rPr>
          <w:lang w:val="ru-RU"/>
        </w:rPr>
        <w:t>еализация модульного тестирования</w:t>
      </w:r>
      <w:bookmarkEnd w:id="24"/>
    </w:p>
    <w:p w:rsidR="005761AD" w:rsidRDefault="005761AD" w:rsidP="005761AD">
      <w:pPr>
        <w:rPr>
          <w:rFonts w:ascii="Times New Roman" w:hAnsi="Times New Roman" w:cs="Times New Roman"/>
          <w:sz w:val="26"/>
          <w:szCs w:val="26"/>
          <w:lang w:val="ru-RU"/>
        </w:rPr>
      </w:pPr>
      <w:r w:rsidRPr="005761AD">
        <w:rPr>
          <w:rFonts w:ascii="Times New Roman" w:hAnsi="Times New Roman" w:cs="Times New Roman"/>
          <w:sz w:val="26"/>
          <w:szCs w:val="26"/>
          <w:lang w:val="ru-RU"/>
        </w:rPr>
        <w:t>Для попытки подключения к серверу просто нажмите на кнопку «</w:t>
      </w:r>
      <w:r w:rsidRPr="005761AD">
        <w:rPr>
          <w:rFonts w:ascii="Times New Roman" w:hAnsi="Times New Roman" w:cs="Times New Roman"/>
          <w:sz w:val="26"/>
          <w:szCs w:val="26"/>
        </w:rPr>
        <w:t>Retry</w:t>
      </w:r>
      <w:r w:rsidRPr="005761AD">
        <w:rPr>
          <w:rFonts w:ascii="Times New Roman" w:hAnsi="Times New Roman" w:cs="Times New Roman"/>
          <w:sz w:val="26"/>
          <w:szCs w:val="26"/>
          <w:lang w:val="ru-RU"/>
        </w:rPr>
        <w:t>». Если соединение возобновилось, то индикатор «</w:t>
      </w:r>
      <w:r w:rsidRPr="005761AD">
        <w:rPr>
          <w:rFonts w:ascii="Times New Roman" w:hAnsi="Times New Roman" w:cs="Times New Roman"/>
          <w:sz w:val="26"/>
          <w:szCs w:val="26"/>
        </w:rPr>
        <w:t>Connection</w:t>
      </w:r>
      <w:r w:rsidRPr="005761AD">
        <w:rPr>
          <w:rFonts w:ascii="Times New Roman" w:hAnsi="Times New Roman" w:cs="Times New Roman"/>
          <w:sz w:val="26"/>
          <w:szCs w:val="26"/>
          <w:lang w:val="ru-RU"/>
        </w:rPr>
        <w:t>» на главной форме покажет текст салатового цвета.</w:t>
      </w:r>
    </w:p>
    <w:p w:rsidR="004346EE" w:rsidRDefault="004346EE" w:rsidP="005761AD">
      <w:pPr>
        <w:rPr>
          <w:rFonts w:ascii="Times New Roman" w:hAnsi="Times New Roman" w:cs="Times New Roman"/>
          <w:sz w:val="26"/>
          <w:szCs w:val="26"/>
          <w:lang w:val="ru-RU"/>
        </w:rPr>
      </w:pPr>
    </w:p>
    <w:p w:rsidR="004346EE" w:rsidRDefault="0028790D" w:rsidP="0028790D">
      <w:pPr>
        <w:pStyle w:val="2"/>
        <w:numPr>
          <w:ilvl w:val="1"/>
          <w:numId w:val="6"/>
        </w:numPr>
        <w:rPr>
          <w:lang w:val="ru-RU"/>
        </w:rPr>
      </w:pPr>
      <w:bookmarkStart w:id="25" w:name="_Toc531875933"/>
      <w:r>
        <w:rPr>
          <w:lang w:val="ru-RU"/>
        </w:rPr>
        <w:t>Реализация автоматизированных скриптов</w:t>
      </w:r>
      <w:bookmarkEnd w:id="25"/>
    </w:p>
    <w:p w:rsidR="004346EE" w:rsidRDefault="004346EE"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6" w:name="_Toc531875934"/>
      <w:r>
        <w:rPr>
          <w:lang w:val="ru-RU"/>
        </w:rPr>
        <w:t>Анализ результатов тестов</w:t>
      </w:r>
      <w:bookmarkEnd w:id="26"/>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7" w:name="_Toc531875935"/>
      <w:r>
        <w:rPr>
          <w:lang w:val="ru-RU"/>
        </w:rPr>
        <w:t>Отладка тестов</w:t>
      </w:r>
      <w:bookmarkEnd w:id="27"/>
    </w:p>
    <w:p w:rsidR="0028790D" w:rsidRDefault="0028790D" w:rsidP="005761AD">
      <w:pPr>
        <w:rPr>
          <w:rFonts w:ascii="Times New Roman" w:hAnsi="Times New Roman" w:cs="Times New Roman"/>
          <w:sz w:val="26"/>
          <w:szCs w:val="26"/>
          <w:lang w:val="ru-RU"/>
        </w:rPr>
      </w:pPr>
    </w:p>
    <w:p w:rsidR="004346EE" w:rsidRPr="005761AD" w:rsidRDefault="004346EE" w:rsidP="005761AD">
      <w:pPr>
        <w:rPr>
          <w:rFonts w:ascii="Times New Roman" w:hAnsi="Times New Roman" w:cs="Times New Roman"/>
          <w:sz w:val="26"/>
          <w:szCs w:val="26"/>
          <w:lang w:val="ru-RU"/>
        </w:rPr>
      </w:pPr>
    </w:p>
    <w:p w:rsidR="00B44C6F" w:rsidRPr="004346EE" w:rsidRDefault="00B44C6F" w:rsidP="008F57BB">
      <w:pPr>
        <w:pStyle w:val="1"/>
        <w:jc w:val="center"/>
        <w:rPr>
          <w:rStyle w:val="af1"/>
          <w:lang w:val="ru-RU"/>
        </w:rPr>
      </w:pPr>
      <w:r w:rsidRPr="004346EE">
        <w:rPr>
          <w:rStyle w:val="af1"/>
          <w:lang w:val="ru-RU"/>
        </w:rPr>
        <w:br w:type="page"/>
      </w:r>
    </w:p>
    <w:p w:rsidR="005C4D47" w:rsidRDefault="00B44C6F" w:rsidP="005C4D47">
      <w:pPr>
        <w:pStyle w:val="1"/>
        <w:jc w:val="center"/>
        <w:rPr>
          <w:lang w:val="ru-RU"/>
        </w:rPr>
      </w:pPr>
      <w:bookmarkStart w:id="28" w:name="_Toc531875936"/>
      <w:r>
        <w:rPr>
          <w:lang w:val="ru-RU"/>
        </w:rPr>
        <w:lastRenderedPageBreak/>
        <w:t>Заключение</w:t>
      </w:r>
      <w:bookmarkEnd w:id="28"/>
    </w:p>
    <w:p w:rsidR="005C4D47" w:rsidRDefault="005C4D47" w:rsidP="005C4D47">
      <w:pPr>
        <w:rPr>
          <w:rFonts w:ascii="Times New Roman" w:hAnsi="Times New Roman" w:cs="Times New Roman"/>
          <w:sz w:val="26"/>
          <w:szCs w:val="26"/>
          <w:lang w:val="ru-RU"/>
        </w:rPr>
      </w:pPr>
    </w:p>
    <w:p w:rsidR="005C4D47" w:rsidRDefault="005C4D47" w:rsidP="000E33DF">
      <w:pPr>
        <w:ind w:firstLine="426"/>
        <w:rPr>
          <w:rFonts w:ascii="Times New Roman" w:hAnsi="Times New Roman" w:cs="Times New Roman"/>
          <w:sz w:val="26"/>
          <w:szCs w:val="26"/>
          <w:lang w:val="ru-RU"/>
        </w:rPr>
      </w:pPr>
      <w:r>
        <w:rPr>
          <w:rFonts w:ascii="Times New Roman" w:hAnsi="Times New Roman" w:cs="Times New Roman"/>
          <w:sz w:val="26"/>
          <w:szCs w:val="26"/>
          <w:lang w:val="ru-RU"/>
        </w:rPr>
        <w:t>При выполнении данного курсового проекта мною были освоены приемы работы с поточными сокетами</w:t>
      </w:r>
      <w:r w:rsidR="000E33DF">
        <w:rPr>
          <w:rFonts w:ascii="Times New Roman" w:hAnsi="Times New Roman" w:cs="Times New Roman"/>
          <w:sz w:val="26"/>
          <w:szCs w:val="26"/>
          <w:lang w:val="ru-RU"/>
        </w:rPr>
        <w:t xml:space="preserve"> и разработан простой протокол взаимодействия между клиентом и сервером</w:t>
      </w:r>
      <w:r>
        <w:rPr>
          <w:rFonts w:ascii="Times New Roman" w:hAnsi="Times New Roman" w:cs="Times New Roman"/>
          <w:sz w:val="26"/>
          <w:szCs w:val="26"/>
          <w:lang w:val="ru-RU"/>
        </w:rPr>
        <w:t xml:space="preserve">. </w:t>
      </w:r>
      <w:r w:rsidR="000E33DF">
        <w:rPr>
          <w:rFonts w:ascii="Times New Roman" w:hAnsi="Times New Roman" w:cs="Times New Roman"/>
          <w:sz w:val="26"/>
          <w:szCs w:val="26"/>
          <w:lang w:val="ru-RU"/>
        </w:rPr>
        <w:t xml:space="preserve">Я ознакомился с классами пространств имен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Net</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Net</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Sockets</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IO</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Threading</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lang w:val="ru-RU"/>
        </w:rPr>
        <w:t>и т.д. На практике закрепил умение разрабатывать многопоточные приложения и приложения, использующие графический интерфейс. Также я узнал больше об атрибутах файла/папки и как с ними работать.</w:t>
      </w:r>
    </w:p>
    <w:p w:rsidR="005C4D47" w:rsidRPr="005C4D47" w:rsidRDefault="000E33DF" w:rsidP="000E33DF">
      <w:pPr>
        <w:ind w:firstLine="426"/>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Результатом выполнения данного курсового проекта стала реализация на практике умений разрабатывать многопоточные клиент-серверные приложения, использующие поточные сокеты для сетевого взаимодействия. </w:t>
      </w:r>
    </w:p>
    <w:p w:rsidR="00B44C6F" w:rsidRDefault="00B44C6F">
      <w:pPr>
        <w:rPr>
          <w:rFonts w:ascii="Times New Roman" w:hAnsi="Times New Roman" w:cs="Times New Roman"/>
          <w:lang w:val="ru-RU"/>
        </w:rPr>
      </w:pPr>
      <w:r>
        <w:rPr>
          <w:rFonts w:ascii="Times New Roman" w:hAnsi="Times New Roman" w:cs="Times New Roman"/>
          <w:lang w:val="ru-RU"/>
        </w:rPr>
        <w:br w:type="page"/>
      </w:r>
    </w:p>
    <w:p w:rsidR="00B44C6F" w:rsidRDefault="00F509D4" w:rsidP="00AB160D">
      <w:pPr>
        <w:pStyle w:val="1"/>
        <w:jc w:val="center"/>
        <w:rPr>
          <w:lang w:val="ru-RU"/>
        </w:rPr>
      </w:pPr>
      <w:bookmarkStart w:id="29" w:name="_Toc531875937"/>
      <w:r>
        <w:rPr>
          <w:lang w:val="ru-RU"/>
        </w:rPr>
        <w:lastRenderedPageBreak/>
        <w:t>Список использованных источников</w:t>
      </w:r>
      <w:bookmarkEnd w:id="29"/>
    </w:p>
    <w:p w:rsidR="00AB160D" w:rsidRPr="00190705" w:rsidRDefault="00AB160D" w:rsidP="00AB160D">
      <w:pPr>
        <w:rPr>
          <w:rFonts w:ascii="Times New Roman" w:hAnsi="Times New Roman" w:cs="Times New Roman"/>
          <w:sz w:val="26"/>
          <w:szCs w:val="26"/>
          <w:lang w:val="ru-RU"/>
        </w:rPr>
      </w:pPr>
    </w:p>
    <w:p w:rsidR="00AB160D" w:rsidRDefault="00F057C3" w:rsidP="00190705">
      <w:pPr>
        <w:pStyle w:val="ab"/>
        <w:numPr>
          <w:ilvl w:val="0"/>
          <w:numId w:val="13"/>
        </w:numPr>
        <w:rPr>
          <w:rFonts w:ascii="Times New Roman" w:hAnsi="Times New Roman" w:cs="Times New Roman"/>
          <w:sz w:val="26"/>
          <w:szCs w:val="26"/>
          <w:lang w:val="ru-RU"/>
        </w:rPr>
      </w:pPr>
      <w:proofErr w:type="spellStart"/>
      <w:r>
        <w:rPr>
          <w:rFonts w:ascii="Times New Roman" w:hAnsi="Times New Roman" w:cs="Times New Roman"/>
          <w:sz w:val="26"/>
          <w:szCs w:val="26"/>
          <w:lang w:val="ru-RU"/>
        </w:rPr>
        <w:t>Олифер</w:t>
      </w:r>
      <w:proofErr w:type="spellEnd"/>
      <w:r>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Компьютерные</w:t>
      </w:r>
      <w:r w:rsidR="004623FC">
        <w:rPr>
          <w:rFonts w:ascii="Times New Roman" w:hAnsi="Times New Roman" w:cs="Times New Roman"/>
          <w:sz w:val="26"/>
          <w:szCs w:val="26"/>
          <w:lang w:val="ru-RU"/>
        </w:rPr>
        <w:t xml:space="preserve"> </w:t>
      </w:r>
      <w:r>
        <w:rPr>
          <w:rFonts w:ascii="Times New Roman" w:hAnsi="Times New Roman" w:cs="Times New Roman"/>
          <w:sz w:val="26"/>
          <w:szCs w:val="26"/>
          <w:lang w:val="ru-RU"/>
        </w:rPr>
        <w:t>сети</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Принципы,</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технологии,</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протоколы:</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учебник</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для</w:t>
      </w:r>
      <w:r w:rsidR="004623FC">
        <w:rPr>
          <w:rFonts w:ascii="Times New Roman" w:hAnsi="Times New Roman" w:cs="Times New Roman"/>
          <w:sz w:val="26"/>
          <w:szCs w:val="26"/>
          <w:lang w:val="ru-RU"/>
        </w:rPr>
        <w:t xml:space="preserve"> </w:t>
      </w:r>
      <w:proofErr w:type="gramStart"/>
      <w:r w:rsidR="00774BCA">
        <w:rPr>
          <w:rFonts w:ascii="Times New Roman" w:hAnsi="Times New Roman" w:cs="Times New Roman"/>
          <w:sz w:val="26"/>
          <w:szCs w:val="26"/>
          <w:lang w:val="ru-RU"/>
        </w:rPr>
        <w:t>вузов./</w:t>
      </w:r>
      <w:proofErr w:type="spellStart"/>
      <w:proofErr w:type="gramEnd"/>
      <w:r w:rsidR="00774BCA">
        <w:rPr>
          <w:rFonts w:ascii="Times New Roman" w:hAnsi="Times New Roman" w:cs="Times New Roman"/>
          <w:sz w:val="26"/>
          <w:szCs w:val="26"/>
          <w:lang w:val="ru-RU"/>
        </w:rPr>
        <w:t>Олифер</w:t>
      </w:r>
      <w:proofErr w:type="spellEnd"/>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В.,</w:t>
      </w:r>
      <w:r w:rsidR="004623FC">
        <w:rPr>
          <w:rFonts w:ascii="Times New Roman" w:hAnsi="Times New Roman" w:cs="Times New Roman"/>
          <w:sz w:val="26"/>
          <w:szCs w:val="26"/>
          <w:lang w:val="ru-RU"/>
        </w:rPr>
        <w:t xml:space="preserve"> </w:t>
      </w:r>
      <w:proofErr w:type="spellStart"/>
      <w:r w:rsidR="00774BCA">
        <w:rPr>
          <w:rFonts w:ascii="Times New Roman" w:hAnsi="Times New Roman" w:cs="Times New Roman"/>
          <w:sz w:val="26"/>
          <w:szCs w:val="26"/>
          <w:lang w:val="ru-RU"/>
        </w:rPr>
        <w:t>Олифер</w:t>
      </w:r>
      <w:proofErr w:type="spellEnd"/>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Н.</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5-е</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изд.</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СПб.:</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Питер,</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2016.</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992с.</w:t>
      </w:r>
    </w:p>
    <w:p w:rsidR="00774BCA" w:rsidRDefault="004E02CF"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Пространство имен </w:t>
      </w:r>
      <w:r>
        <w:rPr>
          <w:rFonts w:ascii="Times New Roman" w:hAnsi="Times New Roman" w:cs="Times New Roman"/>
          <w:sz w:val="26"/>
          <w:szCs w:val="26"/>
        </w:rPr>
        <w:t>System</w:t>
      </w:r>
      <w:r w:rsidRPr="00EB2101">
        <w:rPr>
          <w:rFonts w:ascii="Times New Roman" w:hAnsi="Times New Roman" w:cs="Times New Roman"/>
          <w:sz w:val="26"/>
          <w:szCs w:val="26"/>
          <w:lang w:val="ru-RU"/>
        </w:rPr>
        <w:t>.</w:t>
      </w:r>
      <w:r>
        <w:rPr>
          <w:rFonts w:ascii="Times New Roman" w:hAnsi="Times New Roman" w:cs="Times New Roman"/>
          <w:sz w:val="26"/>
          <w:szCs w:val="26"/>
        </w:rPr>
        <w:t>IO</w:t>
      </w:r>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Режим доступа: </w:t>
      </w:r>
      <w:r w:rsidRPr="004E02CF">
        <w:rPr>
          <w:rFonts w:ascii="Times New Roman" w:hAnsi="Times New Roman" w:cs="Times New Roman"/>
          <w:sz w:val="26"/>
          <w:szCs w:val="26"/>
          <w:lang w:val="ru-RU"/>
        </w:rPr>
        <w:t>https://msdn.microsoft.com/ru-ru/library/system.io(v=vs.110).aspx</w:t>
      </w:r>
      <w:r>
        <w:rPr>
          <w:rFonts w:ascii="Times New Roman" w:hAnsi="Times New Roman" w:cs="Times New Roman"/>
          <w:sz w:val="26"/>
          <w:szCs w:val="26"/>
          <w:lang w:val="ru-RU"/>
        </w:rPr>
        <w:t>.</w:t>
      </w:r>
    </w:p>
    <w:p w:rsidR="004E02CF" w:rsidRDefault="004E02CF"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rPr>
        <w:t>System</w:t>
      </w:r>
      <w:r w:rsidRPr="00EB2101">
        <w:rPr>
          <w:rFonts w:ascii="Times New Roman" w:hAnsi="Times New Roman" w:cs="Times New Roman"/>
          <w:sz w:val="26"/>
          <w:szCs w:val="26"/>
          <w:lang w:val="ru-RU"/>
        </w:rPr>
        <w:t>.</w:t>
      </w:r>
      <w:r>
        <w:rPr>
          <w:rFonts w:ascii="Times New Roman" w:hAnsi="Times New Roman" w:cs="Times New Roman"/>
          <w:sz w:val="26"/>
          <w:szCs w:val="26"/>
        </w:rPr>
        <w:t>Net</w:t>
      </w:r>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пространства имен. – Режим доступа: </w:t>
      </w:r>
      <w:r w:rsidRPr="004E02CF">
        <w:rPr>
          <w:rFonts w:ascii="Times New Roman" w:hAnsi="Times New Roman" w:cs="Times New Roman"/>
          <w:sz w:val="26"/>
          <w:szCs w:val="26"/>
          <w:lang w:val="ru-RU"/>
        </w:rPr>
        <w:t>https://msdn.microsoft.com/ru-ru/library/gg145039(v=vs.110).aspx</w:t>
      </w:r>
      <w:r>
        <w:rPr>
          <w:rFonts w:ascii="Times New Roman" w:hAnsi="Times New Roman" w:cs="Times New Roman"/>
          <w:sz w:val="26"/>
          <w:szCs w:val="26"/>
          <w:lang w:val="ru-RU"/>
        </w:rPr>
        <w:t>.</w:t>
      </w:r>
    </w:p>
    <w:p w:rsidR="004E02CF" w:rsidRPr="00190705" w:rsidRDefault="004E02CF"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Пространство имен </w:t>
      </w:r>
      <w:r>
        <w:rPr>
          <w:rFonts w:ascii="Times New Roman" w:hAnsi="Times New Roman" w:cs="Times New Roman"/>
          <w:sz w:val="26"/>
          <w:szCs w:val="26"/>
        </w:rPr>
        <w:t>System</w:t>
      </w:r>
      <w:r w:rsidRPr="00EB2101">
        <w:rPr>
          <w:rFonts w:ascii="Times New Roman" w:hAnsi="Times New Roman" w:cs="Times New Roman"/>
          <w:sz w:val="26"/>
          <w:szCs w:val="26"/>
          <w:lang w:val="ru-RU"/>
        </w:rPr>
        <w:t>.</w:t>
      </w:r>
      <w:r>
        <w:rPr>
          <w:rFonts w:ascii="Times New Roman" w:hAnsi="Times New Roman" w:cs="Times New Roman"/>
          <w:sz w:val="26"/>
          <w:szCs w:val="26"/>
        </w:rPr>
        <w:t>Net</w:t>
      </w:r>
      <w:r w:rsidRPr="00EB2101">
        <w:rPr>
          <w:rFonts w:ascii="Times New Roman" w:hAnsi="Times New Roman" w:cs="Times New Roman"/>
          <w:sz w:val="26"/>
          <w:szCs w:val="26"/>
          <w:lang w:val="ru-RU"/>
        </w:rPr>
        <w:t>.</w:t>
      </w:r>
      <w:r>
        <w:rPr>
          <w:rFonts w:ascii="Times New Roman" w:hAnsi="Times New Roman" w:cs="Times New Roman"/>
          <w:sz w:val="26"/>
          <w:szCs w:val="26"/>
        </w:rPr>
        <w:t>Sockets</w:t>
      </w:r>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Режим доступа: </w:t>
      </w:r>
      <w:r w:rsidRPr="004E02CF">
        <w:rPr>
          <w:rFonts w:ascii="Times New Roman" w:hAnsi="Times New Roman" w:cs="Times New Roman"/>
          <w:sz w:val="26"/>
          <w:szCs w:val="26"/>
          <w:lang w:val="ru-RU"/>
        </w:rPr>
        <w:t>https://msdn.microsoft.com/ru-ru/library/system.net.sockets(v=vs.110).aspx</w:t>
      </w:r>
      <w:r>
        <w:rPr>
          <w:rFonts w:ascii="Times New Roman" w:hAnsi="Times New Roman" w:cs="Times New Roman"/>
          <w:sz w:val="26"/>
          <w:szCs w:val="26"/>
          <w:lang w:val="ru-RU"/>
        </w:rPr>
        <w:t>.</w:t>
      </w:r>
    </w:p>
    <w:p w:rsidR="00AB160D" w:rsidRDefault="00AB160D">
      <w:pPr>
        <w:rPr>
          <w:rFonts w:ascii="Times New Roman" w:hAnsi="Times New Roman" w:cs="Times New Roman"/>
          <w:lang w:val="ru-RU"/>
        </w:rPr>
      </w:pPr>
      <w:r>
        <w:rPr>
          <w:rFonts w:ascii="Times New Roman" w:hAnsi="Times New Roman" w:cs="Times New Roman"/>
          <w:lang w:val="ru-RU"/>
        </w:rPr>
        <w:br w:type="page"/>
      </w:r>
    </w:p>
    <w:p w:rsidR="00C65CFE" w:rsidRPr="00EB3AD5" w:rsidRDefault="00EB3AD5" w:rsidP="00EB3AD5">
      <w:pPr>
        <w:pStyle w:val="1"/>
        <w:jc w:val="right"/>
        <w:rPr>
          <w:lang w:val="ru-RU"/>
        </w:rPr>
      </w:pPr>
      <w:bookmarkStart w:id="30" w:name="_Toc531875938"/>
      <w:r>
        <w:rPr>
          <w:lang w:val="ru-RU"/>
        </w:rPr>
        <w:lastRenderedPageBreak/>
        <w:t>ПРИЛОЖЕНИЕ</w:t>
      </w:r>
      <w:r w:rsidR="004623FC">
        <w:rPr>
          <w:lang w:val="ru-RU"/>
        </w:rPr>
        <w:t xml:space="preserve"> </w:t>
      </w:r>
      <w:r>
        <w:rPr>
          <w:lang w:val="ru-RU"/>
        </w:rPr>
        <w:t>А</w:t>
      </w:r>
      <w:bookmarkEnd w:id="30"/>
    </w:p>
    <w:p w:rsidR="00C65CFE" w:rsidRPr="00CE0C92" w:rsidRDefault="004C43B4" w:rsidP="00EB3AD5">
      <w:pPr>
        <w:pStyle w:val="2"/>
        <w:jc w:val="center"/>
        <w:rPr>
          <w:sz w:val="28"/>
          <w:lang w:val="ru-RU"/>
        </w:rPr>
      </w:pPr>
      <w:bookmarkStart w:id="31" w:name="_Toc531875939"/>
      <w:r>
        <w:rPr>
          <w:lang w:val="ru-RU"/>
        </w:rPr>
        <w:t>Листинг исходных кодов</w:t>
      </w:r>
      <w:bookmarkEnd w:id="31"/>
    </w:p>
    <w:p w:rsidR="00C65CFE" w:rsidRDefault="00C65CFE" w:rsidP="00C65CFE">
      <w:pPr>
        <w:rPr>
          <w:rFonts w:ascii="Times New Roman" w:hAnsi="Times New Roman" w:cs="Times New Roman"/>
          <w:lang w:val="ru-RU"/>
        </w:rPr>
      </w:pPr>
    </w:p>
    <w:p w:rsidR="00190CD3" w:rsidRDefault="00653EA4" w:rsidP="00190CD3">
      <w:pPr>
        <w:rPr>
          <w:rFonts w:ascii="Times New Roman" w:hAnsi="Times New Roman" w:cs="Times New Roman"/>
          <w:sz w:val="26"/>
          <w:szCs w:val="26"/>
        </w:rPr>
      </w:pPr>
      <w:r>
        <w:rPr>
          <w:rFonts w:ascii="Times New Roman" w:hAnsi="Times New Roman" w:cs="Times New Roman"/>
          <w:sz w:val="26"/>
          <w:szCs w:val="26"/>
        </w:rPr>
        <w:t>model/entity/</w:t>
      </w:r>
      <w:proofErr w:type="spellStart"/>
      <w:r>
        <w:rPr>
          <w:rFonts w:ascii="Times New Roman" w:hAnsi="Times New Roman" w:cs="Times New Roman"/>
          <w:sz w:val="26"/>
          <w:szCs w:val="26"/>
        </w:rPr>
        <w:t>CartRecord</w:t>
      </w:r>
      <w:r w:rsidR="00190CD3">
        <w:rPr>
          <w:rFonts w:ascii="Times New Roman" w:hAnsi="Times New Roman" w:cs="Times New Roman"/>
          <w:sz w:val="26"/>
          <w:szCs w:val="26"/>
        </w:rPr>
        <w:t>.</w:t>
      </w:r>
      <w:r>
        <w:rPr>
          <w:rFonts w:ascii="Times New Roman" w:hAnsi="Times New Roman" w:cs="Times New Roman"/>
          <w:sz w:val="26"/>
          <w:szCs w:val="26"/>
        </w:rPr>
        <w:t>php</w:t>
      </w:r>
      <w:proofErr w:type="spellEnd"/>
    </w:p>
    <w:p w:rsidR="00653EA4" w:rsidRPr="00653EA4" w:rsidRDefault="00653EA4" w:rsidP="00653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53EA4">
        <w:rPr>
          <w:rFonts w:ascii="Courier New" w:eastAsia="Times New Roman" w:hAnsi="Courier New" w:cs="Courier New"/>
          <w:b/>
          <w:bCs/>
          <w:color w:val="auto"/>
          <w:sz w:val="20"/>
          <w:szCs w:val="20"/>
          <w:shd w:val="clear" w:color="auto" w:fill="F7FAFF"/>
          <w:lang w:val="ru-BY" w:eastAsia="ru-BY"/>
        </w:rPr>
        <w:t>&lt;?</w:t>
      </w:r>
      <w:proofErr w:type="spellStart"/>
      <w:r w:rsidRPr="00653EA4">
        <w:rPr>
          <w:rFonts w:ascii="Courier New" w:eastAsia="Times New Roman" w:hAnsi="Courier New" w:cs="Courier New"/>
          <w:b/>
          <w:bCs/>
          <w:color w:val="auto"/>
          <w:sz w:val="20"/>
          <w:szCs w:val="20"/>
          <w:shd w:val="clear" w:color="auto" w:fill="F7FAFF"/>
          <w:lang w:val="ru-BY" w:eastAsia="ru-BY"/>
        </w:rPr>
        <w:t>php</w:t>
      </w:r>
      <w:proofErr w:type="spellEnd"/>
      <w:r w:rsidRPr="00653EA4">
        <w:rPr>
          <w:rFonts w:ascii="Courier New" w:eastAsia="Times New Roman" w:hAnsi="Courier New" w:cs="Courier New"/>
          <w:b/>
          <w:bCs/>
          <w:color w:val="auto"/>
          <w:sz w:val="20"/>
          <w:szCs w:val="20"/>
          <w:shd w:val="clear" w:color="auto" w:fill="F7FAFF"/>
          <w:lang w:val="ru-BY" w:eastAsia="ru-BY"/>
        </w:rPr>
        <w:br/>
      </w:r>
      <w:r w:rsidRPr="00653EA4">
        <w:rPr>
          <w:rFonts w:ascii="Courier New" w:eastAsia="Times New Roman" w:hAnsi="Courier New" w:cs="Courier New"/>
          <w:b/>
          <w:bCs/>
          <w:color w:val="auto"/>
          <w:sz w:val="20"/>
          <w:szCs w:val="20"/>
          <w:shd w:val="clear" w:color="auto" w:fill="F7FAFF"/>
          <w:lang w:val="ru-BY" w:eastAsia="ru-BY"/>
        </w:rPr>
        <w:br/>
      </w:r>
      <w:proofErr w:type="spellStart"/>
      <w:r w:rsidRPr="00653EA4">
        <w:rPr>
          <w:rFonts w:ascii="Courier New" w:eastAsia="Times New Roman" w:hAnsi="Courier New" w:cs="Courier New"/>
          <w:b/>
          <w:bCs/>
          <w:color w:val="auto"/>
          <w:sz w:val="20"/>
          <w:szCs w:val="20"/>
          <w:shd w:val="clear" w:color="auto" w:fill="F7FAFF"/>
          <w:lang w:val="ru-BY" w:eastAsia="ru-BY"/>
        </w:rPr>
        <w:t>require_once</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Product.php</w:t>
      </w:r>
      <w:proofErr w:type="spellEnd"/>
      <w:r w:rsidRPr="00653EA4">
        <w:rPr>
          <w:rFonts w:ascii="Courier New" w:eastAsia="Times New Roman" w:hAnsi="Courier New" w:cs="Courier New"/>
          <w:b/>
          <w:bCs/>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r>
      <w:r w:rsidRPr="00653EA4">
        <w:rPr>
          <w:rFonts w:ascii="Courier New" w:eastAsia="Times New Roman" w:hAnsi="Courier New" w:cs="Courier New"/>
          <w:color w:val="auto"/>
          <w:sz w:val="20"/>
          <w:szCs w:val="20"/>
          <w:shd w:val="clear" w:color="auto" w:fill="F7FAFF"/>
          <w:lang w:val="ru-BY" w:eastAsia="ru-BY"/>
        </w:rPr>
        <w:br/>
      </w:r>
      <w:proofErr w:type="spellStart"/>
      <w:r w:rsidRPr="00653EA4">
        <w:rPr>
          <w:rFonts w:ascii="Courier New" w:eastAsia="Times New Roman" w:hAnsi="Courier New" w:cs="Courier New"/>
          <w:b/>
          <w:bCs/>
          <w:color w:val="auto"/>
          <w:sz w:val="20"/>
          <w:szCs w:val="20"/>
          <w:shd w:val="clear" w:color="auto" w:fill="F7FAFF"/>
          <w:lang w:val="ru-BY" w:eastAsia="ru-BY"/>
        </w:rPr>
        <w:t>class</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CartRecord</w:t>
      </w:r>
      <w:proofErr w:type="spellEnd"/>
      <w:r w:rsidRPr="00653EA4">
        <w:rPr>
          <w:rFonts w:ascii="Courier New" w:eastAsia="Times New Roman" w:hAnsi="Courier New" w:cs="Courier New"/>
          <w:color w:val="auto"/>
          <w:sz w:val="20"/>
          <w:szCs w:val="20"/>
          <w:shd w:val="clear" w:color="auto" w:fill="F7FAFF"/>
          <w:lang w:val="ru-BY" w:eastAsia="ru-BY"/>
        </w:rPr>
        <w:br/>
        <w:t>{</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private</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private</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public</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function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__</w:t>
      </w:r>
      <w:proofErr w:type="spellStart"/>
      <w:r w:rsidRPr="00653EA4">
        <w:rPr>
          <w:rFonts w:ascii="Courier New" w:eastAsia="Times New Roman" w:hAnsi="Courier New" w:cs="Courier New"/>
          <w:color w:val="auto"/>
          <w:sz w:val="20"/>
          <w:szCs w:val="20"/>
          <w:shd w:val="clear" w:color="auto" w:fill="F7FAFF"/>
          <w:lang w:val="ru-BY" w:eastAsia="ru-BY"/>
        </w:rPr>
        <w:t>construct</w:t>
      </w:r>
      <w:proofErr w:type="spellEnd"/>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 $</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color w:val="auto"/>
          <w:sz w:val="20"/>
          <w:szCs w:val="20"/>
          <w:shd w:val="clear" w:color="auto" w:fill="F7FAFF"/>
          <w:lang w:val="ru-BY" w:eastAsia="ru-BY"/>
        </w:rPr>
        <w:t>this</w:t>
      </w:r>
      <w:proofErr w:type="spellEnd"/>
      <w:r w:rsidRPr="00653EA4">
        <w:rPr>
          <w:rFonts w:ascii="Courier New" w:eastAsia="Times New Roman" w:hAnsi="Courier New" w:cs="Courier New"/>
          <w:color w:val="auto"/>
          <w:sz w:val="20"/>
          <w:szCs w:val="20"/>
          <w:shd w:val="clear" w:color="auto" w:fill="F7FAFF"/>
          <w:lang w:val="ru-BY" w:eastAsia="ru-BY"/>
        </w:rPr>
        <w:t>-&gt;</w:t>
      </w:r>
      <w:proofErr w:type="spellStart"/>
      <w:r w:rsidRPr="00653EA4">
        <w:rPr>
          <w:rFonts w:ascii="Courier New" w:eastAsia="Times New Roman" w:hAnsi="Courier New" w:cs="Courier New"/>
          <w:color w:val="auto"/>
          <w:sz w:val="20"/>
          <w:szCs w:val="20"/>
          <w:shd w:val="clear" w:color="auto" w:fill="F7FAFF"/>
          <w:lang w:val="ru-BY" w:eastAsia="ru-BY"/>
        </w:rPr>
        <w:t>setProduct</w:t>
      </w:r>
      <w:proofErr w:type="spellEnd"/>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color w:val="auto"/>
          <w:sz w:val="20"/>
          <w:szCs w:val="20"/>
          <w:shd w:val="clear" w:color="auto" w:fill="F7FAFF"/>
          <w:lang w:val="ru-BY" w:eastAsia="ru-BY"/>
        </w:rPr>
        <w:t>this</w:t>
      </w:r>
      <w:proofErr w:type="spellEnd"/>
      <w:r w:rsidRPr="00653EA4">
        <w:rPr>
          <w:rFonts w:ascii="Courier New" w:eastAsia="Times New Roman" w:hAnsi="Courier New" w:cs="Courier New"/>
          <w:color w:val="auto"/>
          <w:sz w:val="20"/>
          <w:szCs w:val="20"/>
          <w:shd w:val="clear" w:color="auto" w:fill="F7FAFF"/>
          <w:lang w:val="ru-BY" w:eastAsia="ru-BY"/>
        </w:rPr>
        <w:t>-&gt;</w:t>
      </w:r>
      <w:proofErr w:type="spellStart"/>
      <w:r w:rsidRPr="00653EA4">
        <w:rPr>
          <w:rFonts w:ascii="Courier New" w:eastAsia="Times New Roman" w:hAnsi="Courier New" w:cs="Courier New"/>
          <w:color w:val="auto"/>
          <w:sz w:val="20"/>
          <w:szCs w:val="20"/>
          <w:shd w:val="clear" w:color="auto" w:fill="F7FAFF"/>
          <w:lang w:val="ru-BY" w:eastAsia="ru-BY"/>
        </w:rPr>
        <w:t>setCount</w:t>
      </w:r>
      <w:proofErr w:type="spellEnd"/>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public</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function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getProduct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return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this</w:t>
      </w:r>
      <w:proofErr w:type="spellEnd"/>
      <w:r w:rsidRPr="00653EA4">
        <w:rPr>
          <w:rFonts w:ascii="Courier New" w:eastAsia="Times New Roman" w:hAnsi="Courier New" w:cs="Courier New"/>
          <w:color w:val="auto"/>
          <w:sz w:val="20"/>
          <w:szCs w:val="20"/>
          <w:shd w:val="clear" w:color="auto" w:fill="F7FAFF"/>
          <w:lang w:val="ru-BY" w:eastAsia="ru-BY"/>
        </w:rPr>
        <w:t>-&gt;</w:t>
      </w:r>
      <w:proofErr w:type="spellStart"/>
      <w:r w:rsidRPr="00653EA4">
        <w:rPr>
          <w:rFonts w:ascii="Courier New" w:eastAsia="Times New Roman" w:hAnsi="Courier New" w:cs="Courier New"/>
          <w:b/>
          <w:bCs/>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public</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function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setProduct</w:t>
      </w:r>
      <w:proofErr w:type="spellEnd"/>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if</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instanceof</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color w:val="auto"/>
          <w:sz w:val="20"/>
          <w:szCs w:val="20"/>
          <w:shd w:val="clear" w:color="auto" w:fill="F7FAFF"/>
          <w:lang w:val="ru-BY" w:eastAsia="ru-BY"/>
        </w:rPr>
        <w:t>this</w:t>
      </w:r>
      <w:proofErr w:type="spellEnd"/>
      <w:r w:rsidRPr="00653EA4">
        <w:rPr>
          <w:rFonts w:ascii="Courier New" w:eastAsia="Times New Roman" w:hAnsi="Courier New" w:cs="Courier New"/>
          <w:color w:val="auto"/>
          <w:sz w:val="20"/>
          <w:szCs w:val="20"/>
          <w:shd w:val="clear" w:color="auto" w:fill="F7FAFF"/>
          <w:lang w:val="ru-BY" w:eastAsia="ru-BY"/>
        </w:rPr>
        <w:t>-&gt;</w:t>
      </w:r>
      <w:proofErr w:type="spellStart"/>
      <w:r w:rsidRPr="00653EA4">
        <w:rPr>
          <w:rFonts w:ascii="Courier New" w:eastAsia="Times New Roman" w:hAnsi="Courier New" w:cs="Courier New"/>
          <w:b/>
          <w:bCs/>
          <w:color w:val="auto"/>
          <w:sz w:val="20"/>
          <w:szCs w:val="20"/>
          <w:shd w:val="clear" w:color="auto" w:fill="F7FAFF"/>
          <w:lang w:val="ru-BY" w:eastAsia="ru-BY"/>
        </w:rPr>
        <w:t>product</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 $</w:t>
      </w:r>
      <w:proofErr w:type="spellStart"/>
      <w:r w:rsidRPr="00653EA4">
        <w:rPr>
          <w:rFonts w:ascii="Courier New" w:eastAsia="Times New Roman" w:hAnsi="Courier New" w:cs="Courier New"/>
          <w:color w:val="auto"/>
          <w:sz w:val="20"/>
          <w:szCs w:val="20"/>
          <w:shd w:val="clear" w:color="auto" w:fill="F7FAFF"/>
          <w:lang w:val="ru-BY" w:eastAsia="ru-BY"/>
        </w:rPr>
        <w:t>product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else</w:t>
      </w:r>
      <w:proofErr w:type="spellEnd"/>
      <w:r w:rsidRPr="00653EA4">
        <w:rPr>
          <w:rFonts w:ascii="Courier New" w:eastAsia="Times New Roman" w:hAnsi="Courier New" w:cs="Courier New"/>
          <w:b/>
          <w:bCs/>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throw</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new</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InvalidArgumentException</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b/>
          <w:bCs/>
          <w:color w:val="auto"/>
          <w:sz w:val="20"/>
          <w:szCs w:val="20"/>
          <w:shd w:val="clear" w:color="auto" w:fill="F7FAFF"/>
          <w:lang w:val="ru-BY" w:eastAsia="ru-BY"/>
        </w:rPr>
        <w:t>"</w:t>
      </w:r>
      <w:proofErr w:type="spellStart"/>
      <w:r w:rsidRPr="00653EA4">
        <w:rPr>
          <w:rFonts w:ascii="Courier New" w:eastAsia="Times New Roman" w:hAnsi="Courier New" w:cs="Courier New"/>
          <w:b/>
          <w:bCs/>
          <w:color w:val="auto"/>
          <w:sz w:val="20"/>
          <w:szCs w:val="20"/>
          <w:shd w:val="clear" w:color="auto" w:fill="F7FAFF"/>
          <w:lang w:val="ru-BY" w:eastAsia="ru-BY"/>
        </w:rPr>
        <w:t>product</w:t>
      </w:r>
      <w:proofErr w:type="spellEnd"/>
      <w:r w:rsidRPr="00653EA4">
        <w:rPr>
          <w:rFonts w:ascii="Courier New" w:eastAsia="Times New Roman" w:hAnsi="Courier New" w:cs="Courier New"/>
          <w:b/>
          <w:bCs/>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public</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function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getCount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return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this</w:t>
      </w:r>
      <w:proofErr w:type="spellEnd"/>
      <w:r w:rsidRPr="00653EA4">
        <w:rPr>
          <w:rFonts w:ascii="Courier New" w:eastAsia="Times New Roman" w:hAnsi="Courier New" w:cs="Courier New"/>
          <w:color w:val="auto"/>
          <w:sz w:val="20"/>
          <w:szCs w:val="20"/>
          <w:shd w:val="clear" w:color="auto" w:fill="F7FAFF"/>
          <w:lang w:val="ru-BY" w:eastAsia="ru-BY"/>
        </w:rPr>
        <w:t>-&gt;</w:t>
      </w:r>
      <w:proofErr w:type="spellStart"/>
      <w:r w:rsidRPr="00653EA4">
        <w:rPr>
          <w:rFonts w:ascii="Courier New" w:eastAsia="Times New Roman" w:hAnsi="Courier New" w:cs="Courier New"/>
          <w:b/>
          <w:bCs/>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public</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function</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setCount</w:t>
      </w:r>
      <w:proofErr w:type="spellEnd"/>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if</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i/>
          <w:iCs/>
          <w:color w:val="auto"/>
          <w:sz w:val="20"/>
          <w:szCs w:val="20"/>
          <w:shd w:val="clear" w:color="auto" w:fill="F7FAFF"/>
          <w:lang w:val="ru-BY" w:eastAsia="ru-BY"/>
        </w:rPr>
        <w:t>is_numeric</w:t>
      </w:r>
      <w:proofErr w:type="spellEnd"/>
      <w:r w:rsidRPr="00653EA4">
        <w:rPr>
          <w:rFonts w:ascii="Courier New" w:eastAsia="Times New Roman" w:hAnsi="Courier New" w:cs="Courier New"/>
          <w:color w:val="auto"/>
          <w:sz w:val="20"/>
          <w:szCs w:val="20"/>
          <w:shd w:val="clear" w:color="auto" w:fill="F7FAFF"/>
          <w:lang w:val="ru-BY" w:eastAsia="ru-BY"/>
        </w:rPr>
        <w:t>($</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&amp;&amp; $</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 xml:space="preserve"> &gt;= 1 &amp;&amp; $</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 xml:space="preserve"> &lt;= 256)</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color w:val="auto"/>
          <w:sz w:val="20"/>
          <w:szCs w:val="20"/>
          <w:shd w:val="clear" w:color="auto" w:fill="F7FAFF"/>
          <w:lang w:val="ru-BY" w:eastAsia="ru-BY"/>
        </w:rPr>
        <w:t>this</w:t>
      </w:r>
      <w:proofErr w:type="spellEnd"/>
      <w:r w:rsidRPr="00653EA4">
        <w:rPr>
          <w:rFonts w:ascii="Courier New" w:eastAsia="Times New Roman" w:hAnsi="Courier New" w:cs="Courier New"/>
          <w:color w:val="auto"/>
          <w:sz w:val="20"/>
          <w:szCs w:val="20"/>
          <w:shd w:val="clear" w:color="auto" w:fill="F7FAFF"/>
          <w:lang w:val="ru-BY" w:eastAsia="ru-BY"/>
        </w:rPr>
        <w:t>-&gt;</w:t>
      </w:r>
      <w:proofErr w:type="spellStart"/>
      <w:r w:rsidRPr="00653EA4">
        <w:rPr>
          <w:rFonts w:ascii="Courier New" w:eastAsia="Times New Roman" w:hAnsi="Courier New" w:cs="Courier New"/>
          <w:b/>
          <w:bCs/>
          <w:color w:val="auto"/>
          <w:sz w:val="20"/>
          <w:szCs w:val="20"/>
          <w:shd w:val="clear" w:color="auto" w:fill="F7FAFF"/>
          <w:lang w:val="ru-BY" w:eastAsia="ru-BY"/>
        </w:rPr>
        <w:t>count</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r w:rsidRPr="00653EA4">
        <w:rPr>
          <w:rFonts w:ascii="Courier New" w:eastAsia="Times New Roman" w:hAnsi="Courier New" w:cs="Courier New"/>
          <w:color w:val="auto"/>
          <w:sz w:val="20"/>
          <w:szCs w:val="20"/>
          <w:shd w:val="clear" w:color="auto" w:fill="F7FAFF"/>
          <w:lang w:val="ru-BY" w:eastAsia="ru-BY"/>
        </w:rPr>
        <w:t>= $</w:t>
      </w:r>
      <w:proofErr w:type="spellStart"/>
      <w:r w:rsidRPr="00653EA4">
        <w:rPr>
          <w:rFonts w:ascii="Courier New" w:eastAsia="Times New Roman" w:hAnsi="Courier New" w:cs="Courier New"/>
          <w:color w:val="auto"/>
          <w:sz w:val="20"/>
          <w:szCs w:val="20"/>
          <w:shd w:val="clear" w:color="auto" w:fill="F7FAFF"/>
          <w:lang w:val="ru-BY" w:eastAsia="ru-BY"/>
        </w:rPr>
        <w:t>count</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else</w:t>
      </w:r>
      <w:proofErr w:type="spellEnd"/>
      <w:r w:rsidRPr="00653EA4">
        <w:rPr>
          <w:rFonts w:ascii="Courier New" w:eastAsia="Times New Roman" w:hAnsi="Courier New" w:cs="Courier New"/>
          <w:b/>
          <w:bCs/>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throw</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b/>
          <w:bCs/>
          <w:color w:val="auto"/>
          <w:sz w:val="20"/>
          <w:szCs w:val="20"/>
          <w:shd w:val="clear" w:color="auto" w:fill="F7FAFF"/>
          <w:lang w:val="ru-BY" w:eastAsia="ru-BY"/>
        </w:rPr>
        <w:t>new</w:t>
      </w:r>
      <w:proofErr w:type="spellEnd"/>
      <w:r w:rsidRPr="00653EA4">
        <w:rPr>
          <w:rFonts w:ascii="Courier New" w:eastAsia="Times New Roman" w:hAnsi="Courier New" w:cs="Courier New"/>
          <w:b/>
          <w:bCs/>
          <w:color w:val="auto"/>
          <w:sz w:val="20"/>
          <w:szCs w:val="20"/>
          <w:shd w:val="clear" w:color="auto" w:fill="F7FAFF"/>
          <w:lang w:val="ru-BY" w:eastAsia="ru-BY"/>
        </w:rPr>
        <w:t xml:space="preserve"> </w:t>
      </w:r>
      <w:proofErr w:type="spellStart"/>
      <w:r w:rsidRPr="00653EA4">
        <w:rPr>
          <w:rFonts w:ascii="Courier New" w:eastAsia="Times New Roman" w:hAnsi="Courier New" w:cs="Courier New"/>
          <w:color w:val="auto"/>
          <w:sz w:val="20"/>
          <w:szCs w:val="20"/>
          <w:shd w:val="clear" w:color="auto" w:fill="F7FAFF"/>
          <w:lang w:val="ru-BY" w:eastAsia="ru-BY"/>
        </w:rPr>
        <w:t>InvalidArgumentException</w:t>
      </w:r>
      <w:proofErr w:type="spellEnd"/>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b/>
          <w:bCs/>
          <w:color w:val="auto"/>
          <w:sz w:val="20"/>
          <w:szCs w:val="20"/>
          <w:shd w:val="clear" w:color="auto" w:fill="F7FAFF"/>
          <w:lang w:val="ru-BY" w:eastAsia="ru-BY"/>
        </w:rPr>
        <w:t>"</w:t>
      </w:r>
      <w:proofErr w:type="spellStart"/>
      <w:r w:rsidRPr="00653EA4">
        <w:rPr>
          <w:rFonts w:ascii="Courier New" w:eastAsia="Times New Roman" w:hAnsi="Courier New" w:cs="Courier New"/>
          <w:b/>
          <w:bCs/>
          <w:color w:val="auto"/>
          <w:sz w:val="20"/>
          <w:szCs w:val="20"/>
          <w:shd w:val="clear" w:color="auto" w:fill="F7FAFF"/>
          <w:lang w:val="ru-BY" w:eastAsia="ru-BY"/>
        </w:rPr>
        <w:t>count</w:t>
      </w:r>
      <w:proofErr w:type="spellEnd"/>
      <w:r w:rsidRPr="00653EA4">
        <w:rPr>
          <w:rFonts w:ascii="Courier New" w:eastAsia="Times New Roman" w:hAnsi="Courier New" w:cs="Courier New"/>
          <w:b/>
          <w:bCs/>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t>);</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 xml:space="preserve">    }</w:t>
      </w:r>
      <w:r w:rsidRPr="00653EA4">
        <w:rPr>
          <w:rFonts w:ascii="Courier New" w:eastAsia="Times New Roman" w:hAnsi="Courier New" w:cs="Courier New"/>
          <w:color w:val="auto"/>
          <w:sz w:val="20"/>
          <w:szCs w:val="20"/>
          <w:shd w:val="clear" w:color="auto" w:fill="F7FAFF"/>
          <w:lang w:val="ru-BY" w:eastAsia="ru-BY"/>
        </w:rPr>
        <w:br/>
        <w:t>}</w:t>
      </w:r>
    </w:p>
    <w:p w:rsidR="00653EA4" w:rsidRPr="00653EA4" w:rsidRDefault="00653EA4" w:rsidP="00190CD3">
      <w:pPr>
        <w:rPr>
          <w:rFonts w:ascii="Times New Roman" w:hAnsi="Times New Roman" w:cs="Times New Roman"/>
          <w:sz w:val="26"/>
          <w:szCs w:val="26"/>
          <w:lang w:val="ru-BY"/>
        </w:rPr>
      </w:pPr>
    </w:p>
    <w:p w:rsidR="00A25EFD"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w:t>
      </w:r>
      <w:proofErr w:type="spellStart"/>
      <w:r>
        <w:rPr>
          <w:rFonts w:ascii="Times New Roman" w:hAnsi="Times New Roman" w:cs="Times New Roman"/>
          <w:sz w:val="26"/>
          <w:szCs w:val="26"/>
        </w:rPr>
        <w:t>Category.php</w:t>
      </w:r>
      <w:proofErr w:type="spellEnd"/>
    </w:p>
    <w:p w:rsidR="00653EA4" w:rsidRPr="00653EA4" w:rsidRDefault="00653EA4" w:rsidP="00653EA4">
      <w:pPr>
        <w:pStyle w:val="HTML"/>
        <w:shd w:val="clear" w:color="auto" w:fill="FFFFFF"/>
      </w:pPr>
      <w:r w:rsidRPr="00653EA4">
        <w:rPr>
          <w:b/>
          <w:bCs/>
          <w:shd w:val="clear" w:color="auto" w:fill="F7FAFF"/>
        </w:rPr>
        <w:t>&lt;?</w:t>
      </w:r>
      <w:proofErr w:type="spellStart"/>
      <w:r w:rsidRPr="00653EA4">
        <w:rPr>
          <w:b/>
          <w:bCs/>
          <w:shd w:val="clear" w:color="auto" w:fill="F7FAFF"/>
        </w:rPr>
        <w:t>php</w:t>
      </w:r>
      <w:proofErr w:type="spellEnd"/>
      <w:r w:rsidRPr="00653EA4">
        <w:rPr>
          <w:b/>
          <w:bCs/>
          <w:shd w:val="clear" w:color="auto" w:fill="F7FAFF"/>
        </w:rPr>
        <w:br/>
      </w:r>
      <w:r w:rsidRPr="00653EA4">
        <w:rPr>
          <w:b/>
          <w:bCs/>
          <w:shd w:val="clear" w:color="auto" w:fill="F7FAFF"/>
        </w:rPr>
        <w:br/>
      </w:r>
      <w:proofErr w:type="spellStart"/>
      <w:r w:rsidRPr="00653EA4">
        <w:rPr>
          <w:b/>
          <w:bCs/>
          <w:shd w:val="clear" w:color="auto" w:fill="F7FAFF"/>
        </w:rPr>
        <w:lastRenderedPageBreak/>
        <w:t>require_once</w:t>
      </w:r>
      <w:proofErr w:type="spellEnd"/>
      <w:r w:rsidRPr="00653EA4">
        <w:rPr>
          <w:b/>
          <w:bCs/>
          <w:shd w:val="clear" w:color="auto" w:fill="F7FAFF"/>
        </w:rPr>
        <w:t xml:space="preserve"> "</w:t>
      </w:r>
      <w:proofErr w:type="spellStart"/>
      <w:r w:rsidRPr="00653EA4">
        <w:rPr>
          <w:b/>
          <w:bCs/>
          <w:shd w:val="clear" w:color="auto" w:fill="F7FAFF"/>
        </w:rPr>
        <w:t>Identificational.php</w:t>
      </w:r>
      <w:proofErr w:type="spellEnd"/>
      <w:r w:rsidRPr="00653EA4">
        <w:rPr>
          <w:b/>
          <w:bCs/>
          <w:shd w:val="clear" w:color="auto" w:fill="F7FAFF"/>
        </w:rPr>
        <w:t>"</w:t>
      </w:r>
      <w:r w:rsidRPr="00653EA4">
        <w:rPr>
          <w:shd w:val="clear" w:color="auto" w:fill="F7FAFF"/>
        </w:rPr>
        <w:t>;</w:t>
      </w:r>
      <w:r w:rsidRPr="00653EA4">
        <w:rPr>
          <w:shd w:val="clear" w:color="auto" w:fill="F7FAFF"/>
        </w:rPr>
        <w:br/>
      </w:r>
      <w:r w:rsidRPr="00653EA4">
        <w:rPr>
          <w:shd w:val="clear" w:color="auto" w:fill="F7FAFF"/>
        </w:rPr>
        <w:br/>
      </w:r>
      <w:proofErr w:type="spellStart"/>
      <w:r w:rsidRPr="00653EA4">
        <w:rPr>
          <w:b/>
          <w:bCs/>
          <w:shd w:val="clear" w:color="auto" w:fill="F7FAFF"/>
        </w:rPr>
        <w:t>class</w:t>
      </w:r>
      <w:proofErr w:type="spellEnd"/>
      <w:r w:rsidRPr="00653EA4">
        <w:rPr>
          <w:b/>
          <w:bCs/>
          <w:shd w:val="clear" w:color="auto" w:fill="F7FAFF"/>
        </w:rPr>
        <w:t xml:space="preserve"> </w:t>
      </w:r>
      <w:proofErr w:type="spellStart"/>
      <w:r w:rsidRPr="00653EA4">
        <w:rPr>
          <w:shd w:val="clear" w:color="auto" w:fill="F7FAFF"/>
        </w:rPr>
        <w:t>Category</w:t>
      </w:r>
      <w:proofErr w:type="spellEnd"/>
      <w:r w:rsidRPr="00653EA4">
        <w:rPr>
          <w:shd w:val="clear" w:color="auto" w:fill="F7FAFF"/>
        </w:rPr>
        <w:t xml:space="preserve"> </w:t>
      </w:r>
      <w:proofErr w:type="spellStart"/>
      <w:r w:rsidRPr="00653EA4">
        <w:rPr>
          <w:b/>
          <w:bCs/>
          <w:shd w:val="clear" w:color="auto" w:fill="F7FAFF"/>
        </w:rPr>
        <w:t>extends</w:t>
      </w:r>
      <w:proofErr w:type="spellEnd"/>
      <w:r w:rsidRPr="00653EA4">
        <w:rPr>
          <w:b/>
          <w:bCs/>
          <w:shd w:val="clear" w:color="auto" w:fill="F7FAFF"/>
        </w:rPr>
        <w:t xml:space="preserve"> </w:t>
      </w:r>
      <w:proofErr w:type="spellStart"/>
      <w:r w:rsidRPr="00653EA4">
        <w:rPr>
          <w:shd w:val="clear" w:color="auto" w:fill="F7FAFF"/>
        </w:rPr>
        <w:t>Identificational</w:t>
      </w:r>
      <w:proofErr w:type="spellEnd"/>
      <w:r w:rsidRPr="00653EA4">
        <w:rPr>
          <w:shd w:val="clear" w:color="auto" w:fill="F7FAFF"/>
        </w:rPr>
        <w:br/>
        <w:t>{</w:t>
      </w:r>
      <w:r w:rsidRPr="00653EA4">
        <w:rPr>
          <w:shd w:val="clear" w:color="auto" w:fill="F7FAFF"/>
        </w:rPr>
        <w:br/>
        <w:t xml:space="preserve">    </w:t>
      </w:r>
      <w:proofErr w:type="spellStart"/>
      <w:r w:rsidRPr="00653EA4">
        <w:rPr>
          <w:b/>
          <w:bCs/>
          <w:shd w:val="clear" w:color="auto" w:fill="F7FAFF"/>
        </w:rPr>
        <w:t>private</w:t>
      </w:r>
      <w:proofErr w:type="spellEnd"/>
      <w:r w:rsidRPr="00653EA4">
        <w:rPr>
          <w:b/>
          <w:bCs/>
          <w:shd w:val="clear" w:color="auto" w:fill="F7FAFF"/>
        </w:rPr>
        <w:t xml:space="preserve"> $</w:t>
      </w:r>
      <w:proofErr w:type="spellStart"/>
      <w:r w:rsidRPr="00653EA4">
        <w:rPr>
          <w:b/>
          <w:bCs/>
          <w:shd w:val="clear" w:color="auto" w:fill="F7FAFF"/>
        </w:rPr>
        <w:t>name</w:t>
      </w:r>
      <w:proofErr w:type="spellEnd"/>
      <w:r w:rsidRPr="00653EA4">
        <w:rPr>
          <w:shd w:val="clear" w:color="auto" w:fill="F7FAFF"/>
        </w:rPr>
        <w:t>;</w:t>
      </w:r>
      <w:r w:rsidRPr="00653EA4">
        <w:rPr>
          <w:shd w:val="clear" w:color="auto" w:fill="F7FAFF"/>
        </w:rPr>
        <w:br/>
      </w:r>
      <w:r w:rsidRPr="00653EA4">
        <w:rPr>
          <w:shd w:val="clear" w:color="auto" w:fill="F7FAFF"/>
        </w:rPr>
        <w:br/>
        <w:t xml:space="preserve">    </w:t>
      </w:r>
      <w:proofErr w:type="spellStart"/>
      <w:r w:rsidRPr="00653EA4">
        <w:rPr>
          <w:b/>
          <w:bCs/>
          <w:shd w:val="clear" w:color="auto" w:fill="F7FAFF"/>
        </w:rPr>
        <w:t>public</w:t>
      </w:r>
      <w:proofErr w:type="spellEnd"/>
      <w:r w:rsidRPr="00653EA4">
        <w:rPr>
          <w:b/>
          <w:bCs/>
          <w:shd w:val="clear" w:color="auto" w:fill="F7FAFF"/>
        </w:rPr>
        <w:t xml:space="preserve"> </w:t>
      </w:r>
      <w:proofErr w:type="spellStart"/>
      <w:r w:rsidRPr="00653EA4">
        <w:rPr>
          <w:b/>
          <w:bCs/>
          <w:shd w:val="clear" w:color="auto" w:fill="F7FAFF"/>
        </w:rPr>
        <w:t>function</w:t>
      </w:r>
      <w:proofErr w:type="spellEnd"/>
      <w:r w:rsidRPr="00653EA4">
        <w:rPr>
          <w:b/>
          <w:bCs/>
          <w:shd w:val="clear" w:color="auto" w:fill="F7FAFF"/>
        </w:rPr>
        <w:t xml:space="preserve"> </w:t>
      </w:r>
      <w:r w:rsidRPr="00653EA4">
        <w:rPr>
          <w:shd w:val="clear" w:color="auto" w:fill="F7FAFF"/>
        </w:rPr>
        <w:t>__</w:t>
      </w:r>
      <w:proofErr w:type="spellStart"/>
      <w:r w:rsidRPr="00653EA4">
        <w:rPr>
          <w:shd w:val="clear" w:color="auto" w:fill="F7FAFF"/>
        </w:rPr>
        <w:t>construct</w:t>
      </w:r>
      <w:proofErr w:type="spellEnd"/>
      <w:r w:rsidRPr="00653EA4">
        <w:rPr>
          <w:shd w:val="clear" w:color="auto" w:fill="F7FAFF"/>
        </w:rPr>
        <w:t>($</w:t>
      </w:r>
      <w:proofErr w:type="spellStart"/>
      <w:r w:rsidRPr="00653EA4">
        <w:rPr>
          <w:shd w:val="clear" w:color="auto" w:fill="F7FAFF"/>
        </w:rPr>
        <w:t>id</w:t>
      </w:r>
      <w:proofErr w:type="spellEnd"/>
      <w:r w:rsidRPr="00653EA4">
        <w:rPr>
          <w:shd w:val="clear" w:color="auto" w:fill="F7FAFF"/>
        </w:rPr>
        <w:t>, $</w:t>
      </w:r>
      <w:proofErr w:type="spellStart"/>
      <w:r w:rsidRPr="00653EA4">
        <w:rPr>
          <w:shd w:val="clear" w:color="auto" w:fill="F7FAFF"/>
        </w:rPr>
        <w:t>name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parent</w:t>
      </w:r>
      <w:proofErr w:type="spellEnd"/>
      <w:r w:rsidRPr="00653EA4">
        <w:rPr>
          <w:shd w:val="clear" w:color="auto" w:fill="F7FAFF"/>
        </w:rPr>
        <w:t>::</w:t>
      </w:r>
      <w:r w:rsidRPr="00653EA4">
        <w:rPr>
          <w:i/>
          <w:iCs/>
          <w:shd w:val="clear" w:color="auto" w:fill="F7FAFF"/>
        </w:rPr>
        <w:t>__</w:t>
      </w:r>
      <w:proofErr w:type="spellStart"/>
      <w:r w:rsidRPr="00653EA4">
        <w:rPr>
          <w:i/>
          <w:iCs/>
          <w:shd w:val="clear" w:color="auto" w:fill="F7FAFF"/>
        </w:rPr>
        <w:t>construct</w:t>
      </w:r>
      <w:proofErr w:type="spellEnd"/>
      <w:r w:rsidRPr="00653EA4">
        <w:rPr>
          <w:shd w:val="clear" w:color="auto" w:fill="F7FAFF"/>
        </w:rPr>
        <w:t>($</w:t>
      </w:r>
      <w:proofErr w:type="spellStart"/>
      <w:r w:rsidRPr="00653EA4">
        <w:rPr>
          <w:shd w:val="clear" w:color="auto" w:fill="F7FAFF"/>
        </w:rPr>
        <w:t>id</w:t>
      </w:r>
      <w:proofErr w:type="spellEnd"/>
      <w:r w:rsidRPr="00653EA4">
        <w:rPr>
          <w:shd w:val="clear" w:color="auto" w:fill="F7FAFF"/>
        </w:rPr>
        <w:t>);</w:t>
      </w:r>
      <w:r w:rsidRPr="00653EA4">
        <w:rPr>
          <w:shd w:val="clear" w:color="auto" w:fill="F7FAFF"/>
        </w:rPr>
        <w:br/>
        <w:t xml:space="preserve">        $</w:t>
      </w:r>
      <w:proofErr w:type="spellStart"/>
      <w:r w:rsidRPr="00653EA4">
        <w:rPr>
          <w:shd w:val="clear" w:color="auto" w:fill="F7FAFF"/>
        </w:rPr>
        <w:t>this</w:t>
      </w:r>
      <w:proofErr w:type="spellEnd"/>
      <w:r w:rsidRPr="00653EA4">
        <w:rPr>
          <w:shd w:val="clear" w:color="auto" w:fill="F7FAFF"/>
        </w:rPr>
        <w:t>-&gt;</w:t>
      </w:r>
      <w:proofErr w:type="spellStart"/>
      <w:r w:rsidRPr="00653EA4">
        <w:rPr>
          <w:shd w:val="clear" w:color="auto" w:fill="F7FAFF"/>
        </w:rPr>
        <w:t>setName</w:t>
      </w:r>
      <w:proofErr w:type="spellEnd"/>
      <w:r w:rsidRPr="00653EA4">
        <w:rPr>
          <w:shd w:val="clear" w:color="auto" w:fill="F7FAFF"/>
        </w:rPr>
        <w:t>($</w:t>
      </w:r>
      <w:proofErr w:type="spellStart"/>
      <w:r w:rsidRPr="00653EA4">
        <w:rPr>
          <w:shd w:val="clear" w:color="auto" w:fill="F7FAFF"/>
        </w:rPr>
        <w:t>name</w:t>
      </w:r>
      <w:proofErr w:type="spellEnd"/>
      <w:r w:rsidRPr="00653EA4">
        <w:rPr>
          <w:shd w:val="clear" w:color="auto" w:fill="F7FAFF"/>
        </w:rPr>
        <w:t>);</w:t>
      </w:r>
      <w:r w:rsidRPr="00653EA4">
        <w:rPr>
          <w:shd w:val="clear" w:color="auto" w:fill="F7FAFF"/>
        </w:rPr>
        <w:br/>
        <w:t xml:space="preserve">    }</w:t>
      </w:r>
      <w:r w:rsidRPr="00653EA4">
        <w:rPr>
          <w:shd w:val="clear" w:color="auto" w:fill="F7FAFF"/>
        </w:rPr>
        <w:br/>
      </w:r>
      <w:r w:rsidRPr="00653EA4">
        <w:rPr>
          <w:shd w:val="clear" w:color="auto" w:fill="F7FAFF"/>
        </w:rPr>
        <w:br/>
      </w:r>
      <w:r w:rsidRPr="00653EA4">
        <w:rPr>
          <w:shd w:val="clear" w:color="auto" w:fill="F7FAFF"/>
        </w:rPr>
        <w:br/>
        <w:t xml:space="preserve">    </w:t>
      </w:r>
      <w:proofErr w:type="spellStart"/>
      <w:r w:rsidRPr="00653EA4">
        <w:rPr>
          <w:b/>
          <w:bCs/>
          <w:shd w:val="clear" w:color="auto" w:fill="F7FAFF"/>
        </w:rPr>
        <w:t>public</w:t>
      </w:r>
      <w:proofErr w:type="spellEnd"/>
      <w:r w:rsidRPr="00653EA4">
        <w:rPr>
          <w:b/>
          <w:bCs/>
          <w:shd w:val="clear" w:color="auto" w:fill="F7FAFF"/>
        </w:rPr>
        <w:t xml:space="preserve"> </w:t>
      </w:r>
      <w:proofErr w:type="spellStart"/>
      <w:r w:rsidRPr="00653EA4">
        <w:rPr>
          <w:b/>
          <w:bCs/>
          <w:shd w:val="clear" w:color="auto" w:fill="F7FAFF"/>
        </w:rPr>
        <w:t>function</w:t>
      </w:r>
      <w:proofErr w:type="spellEnd"/>
      <w:r w:rsidRPr="00653EA4">
        <w:rPr>
          <w:b/>
          <w:bCs/>
          <w:shd w:val="clear" w:color="auto" w:fill="F7FAFF"/>
        </w:rPr>
        <w:t xml:space="preserve"> </w:t>
      </w:r>
      <w:proofErr w:type="spellStart"/>
      <w:r w:rsidRPr="00653EA4">
        <w:rPr>
          <w:shd w:val="clear" w:color="auto" w:fill="F7FAFF"/>
        </w:rPr>
        <w:t>getName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return</w:t>
      </w:r>
      <w:proofErr w:type="spellEnd"/>
      <w:r w:rsidRPr="00653EA4">
        <w:rPr>
          <w:b/>
          <w:bCs/>
          <w:shd w:val="clear" w:color="auto" w:fill="F7FAFF"/>
        </w:rPr>
        <w:t xml:space="preserve"> </w:t>
      </w:r>
      <w:r w:rsidRPr="00653EA4">
        <w:rPr>
          <w:shd w:val="clear" w:color="auto" w:fill="F7FAFF"/>
        </w:rPr>
        <w:t>$</w:t>
      </w:r>
      <w:proofErr w:type="spellStart"/>
      <w:r w:rsidRPr="00653EA4">
        <w:rPr>
          <w:shd w:val="clear" w:color="auto" w:fill="F7FAFF"/>
        </w:rPr>
        <w:t>this</w:t>
      </w:r>
      <w:proofErr w:type="spellEnd"/>
      <w:r w:rsidRPr="00653EA4">
        <w:rPr>
          <w:shd w:val="clear" w:color="auto" w:fill="F7FAFF"/>
        </w:rPr>
        <w:t>-&gt;</w:t>
      </w:r>
      <w:proofErr w:type="spellStart"/>
      <w:r w:rsidRPr="00653EA4">
        <w:rPr>
          <w:b/>
          <w:bCs/>
          <w:shd w:val="clear" w:color="auto" w:fill="F7FAFF"/>
        </w:rPr>
        <w:t>name</w:t>
      </w:r>
      <w:proofErr w:type="spellEnd"/>
      <w:r w:rsidRPr="00653EA4">
        <w:rPr>
          <w:shd w:val="clear" w:color="auto" w:fill="F7FAFF"/>
        </w:rPr>
        <w:t>;</w:t>
      </w:r>
      <w:r w:rsidRPr="00653EA4">
        <w:rPr>
          <w:shd w:val="clear" w:color="auto" w:fill="F7FAFF"/>
        </w:rPr>
        <w:br/>
        <w:t xml:space="preserve">    }</w:t>
      </w:r>
      <w:r w:rsidRPr="00653EA4">
        <w:rPr>
          <w:shd w:val="clear" w:color="auto" w:fill="F7FAFF"/>
        </w:rPr>
        <w:br/>
      </w:r>
      <w:r w:rsidRPr="00653EA4">
        <w:rPr>
          <w:shd w:val="clear" w:color="auto" w:fill="F7FAFF"/>
        </w:rPr>
        <w:br/>
        <w:t xml:space="preserve">    </w:t>
      </w:r>
      <w:proofErr w:type="spellStart"/>
      <w:r w:rsidRPr="00653EA4">
        <w:rPr>
          <w:b/>
          <w:bCs/>
          <w:shd w:val="clear" w:color="auto" w:fill="F7FAFF"/>
        </w:rPr>
        <w:t>public</w:t>
      </w:r>
      <w:proofErr w:type="spellEnd"/>
      <w:r w:rsidRPr="00653EA4">
        <w:rPr>
          <w:b/>
          <w:bCs/>
          <w:shd w:val="clear" w:color="auto" w:fill="F7FAFF"/>
        </w:rPr>
        <w:t xml:space="preserve"> </w:t>
      </w:r>
      <w:proofErr w:type="spellStart"/>
      <w:r w:rsidRPr="00653EA4">
        <w:rPr>
          <w:b/>
          <w:bCs/>
          <w:shd w:val="clear" w:color="auto" w:fill="F7FAFF"/>
        </w:rPr>
        <w:t>function</w:t>
      </w:r>
      <w:proofErr w:type="spellEnd"/>
      <w:r w:rsidRPr="00653EA4">
        <w:rPr>
          <w:b/>
          <w:bCs/>
          <w:shd w:val="clear" w:color="auto" w:fill="F7FAFF"/>
        </w:rPr>
        <w:t xml:space="preserve"> </w:t>
      </w:r>
      <w:proofErr w:type="spellStart"/>
      <w:r w:rsidRPr="00653EA4">
        <w:rPr>
          <w:shd w:val="clear" w:color="auto" w:fill="F7FAFF"/>
        </w:rPr>
        <w:t>setName</w:t>
      </w:r>
      <w:proofErr w:type="spellEnd"/>
      <w:r w:rsidRPr="00653EA4">
        <w:rPr>
          <w:shd w:val="clear" w:color="auto" w:fill="F7FAFF"/>
        </w:rPr>
        <w:t>($</w:t>
      </w:r>
      <w:proofErr w:type="spellStart"/>
      <w:r w:rsidRPr="00653EA4">
        <w:rPr>
          <w:shd w:val="clear" w:color="auto" w:fill="F7FAFF"/>
        </w:rPr>
        <w:t>name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if</w:t>
      </w:r>
      <w:proofErr w:type="spellEnd"/>
      <w:r w:rsidRPr="00653EA4">
        <w:rPr>
          <w:b/>
          <w:bCs/>
          <w:shd w:val="clear" w:color="auto" w:fill="F7FAFF"/>
        </w:rPr>
        <w:t xml:space="preserve"> </w:t>
      </w:r>
      <w:r w:rsidRPr="00653EA4">
        <w:rPr>
          <w:shd w:val="clear" w:color="auto" w:fill="F7FAFF"/>
        </w:rPr>
        <w:t>(</w:t>
      </w:r>
      <w:proofErr w:type="spellStart"/>
      <w:r w:rsidRPr="00653EA4">
        <w:rPr>
          <w:i/>
          <w:iCs/>
          <w:shd w:val="clear" w:color="auto" w:fill="F7FAFF"/>
        </w:rPr>
        <w:t>strlen</w:t>
      </w:r>
      <w:proofErr w:type="spellEnd"/>
      <w:r w:rsidRPr="00653EA4">
        <w:rPr>
          <w:shd w:val="clear" w:color="auto" w:fill="F7FAFF"/>
        </w:rPr>
        <w:t>($</w:t>
      </w:r>
      <w:proofErr w:type="spellStart"/>
      <w:r w:rsidRPr="00653EA4">
        <w:rPr>
          <w:shd w:val="clear" w:color="auto" w:fill="F7FAFF"/>
        </w:rPr>
        <w:t>name</w:t>
      </w:r>
      <w:proofErr w:type="spellEnd"/>
      <w:r w:rsidRPr="00653EA4">
        <w:rPr>
          <w:shd w:val="clear" w:color="auto" w:fill="F7FAFF"/>
        </w:rPr>
        <w:t xml:space="preserve">) &gt;= 2 &amp;&amp; </w:t>
      </w:r>
      <w:proofErr w:type="spellStart"/>
      <w:r w:rsidRPr="00653EA4">
        <w:rPr>
          <w:i/>
          <w:iCs/>
          <w:shd w:val="clear" w:color="auto" w:fill="F7FAFF"/>
        </w:rPr>
        <w:t>strlen</w:t>
      </w:r>
      <w:proofErr w:type="spellEnd"/>
      <w:r w:rsidRPr="00653EA4">
        <w:rPr>
          <w:shd w:val="clear" w:color="auto" w:fill="F7FAFF"/>
        </w:rPr>
        <w:t>($</w:t>
      </w:r>
      <w:proofErr w:type="spellStart"/>
      <w:r w:rsidRPr="00653EA4">
        <w:rPr>
          <w:shd w:val="clear" w:color="auto" w:fill="F7FAFF"/>
        </w:rPr>
        <w:t>name</w:t>
      </w:r>
      <w:proofErr w:type="spellEnd"/>
      <w:r w:rsidRPr="00653EA4">
        <w:rPr>
          <w:shd w:val="clear" w:color="auto" w:fill="F7FAFF"/>
        </w:rPr>
        <w:t>) &lt;= 64)</w:t>
      </w:r>
      <w:r w:rsidRPr="00653EA4">
        <w:rPr>
          <w:shd w:val="clear" w:color="auto" w:fill="F7FAFF"/>
        </w:rPr>
        <w:br/>
        <w:t xml:space="preserve">        {</w:t>
      </w:r>
      <w:r w:rsidRPr="00653EA4">
        <w:rPr>
          <w:shd w:val="clear" w:color="auto" w:fill="F7FAFF"/>
        </w:rPr>
        <w:br/>
        <w:t xml:space="preserve">            $</w:t>
      </w:r>
      <w:proofErr w:type="spellStart"/>
      <w:r w:rsidRPr="00653EA4">
        <w:rPr>
          <w:shd w:val="clear" w:color="auto" w:fill="F7FAFF"/>
        </w:rPr>
        <w:t>this</w:t>
      </w:r>
      <w:proofErr w:type="spellEnd"/>
      <w:r w:rsidRPr="00653EA4">
        <w:rPr>
          <w:shd w:val="clear" w:color="auto" w:fill="F7FAFF"/>
        </w:rPr>
        <w:t>-&gt;</w:t>
      </w:r>
      <w:proofErr w:type="spellStart"/>
      <w:r w:rsidRPr="00653EA4">
        <w:rPr>
          <w:b/>
          <w:bCs/>
          <w:shd w:val="clear" w:color="auto" w:fill="F7FAFF"/>
        </w:rPr>
        <w:t>name</w:t>
      </w:r>
      <w:proofErr w:type="spellEnd"/>
      <w:r w:rsidRPr="00653EA4">
        <w:rPr>
          <w:b/>
          <w:bCs/>
          <w:shd w:val="clear" w:color="auto" w:fill="F7FAFF"/>
        </w:rPr>
        <w:t xml:space="preserve"> </w:t>
      </w:r>
      <w:r w:rsidRPr="00653EA4">
        <w:rPr>
          <w:shd w:val="clear" w:color="auto" w:fill="F7FAFF"/>
        </w:rPr>
        <w:t>= $</w:t>
      </w:r>
      <w:proofErr w:type="spellStart"/>
      <w:r w:rsidRPr="00653EA4">
        <w:rPr>
          <w:shd w:val="clear" w:color="auto" w:fill="F7FAFF"/>
        </w:rPr>
        <w:t>name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else</w:t>
      </w:r>
      <w:proofErr w:type="spellEnd"/>
      <w:r w:rsidRPr="00653EA4">
        <w:rPr>
          <w:b/>
          <w:bCs/>
          <w:shd w:val="clear" w:color="auto" w:fill="F7FAFF"/>
        </w:rPr>
        <w:br/>
        <w:t xml:space="preserve">        </w:t>
      </w:r>
      <w:r w:rsidRPr="00653EA4">
        <w:rPr>
          <w:shd w:val="clear" w:color="auto" w:fill="F7FAFF"/>
        </w:rPr>
        <w:t>{</w:t>
      </w:r>
      <w:r w:rsidRPr="00653EA4">
        <w:rPr>
          <w:shd w:val="clear" w:color="auto" w:fill="F7FAFF"/>
        </w:rPr>
        <w:br/>
        <w:t xml:space="preserve">            </w:t>
      </w:r>
      <w:proofErr w:type="spellStart"/>
      <w:r w:rsidRPr="00653EA4">
        <w:rPr>
          <w:b/>
          <w:bCs/>
          <w:shd w:val="clear" w:color="auto" w:fill="F7FAFF"/>
        </w:rPr>
        <w:t>throw</w:t>
      </w:r>
      <w:proofErr w:type="spellEnd"/>
      <w:r w:rsidRPr="00653EA4">
        <w:rPr>
          <w:b/>
          <w:bCs/>
          <w:shd w:val="clear" w:color="auto" w:fill="F7FAFF"/>
        </w:rPr>
        <w:t xml:space="preserve"> </w:t>
      </w:r>
      <w:proofErr w:type="spellStart"/>
      <w:r w:rsidRPr="00653EA4">
        <w:rPr>
          <w:b/>
          <w:bCs/>
          <w:shd w:val="clear" w:color="auto" w:fill="F7FAFF"/>
        </w:rPr>
        <w:t>new</w:t>
      </w:r>
      <w:proofErr w:type="spellEnd"/>
      <w:r w:rsidRPr="00653EA4">
        <w:rPr>
          <w:b/>
          <w:bCs/>
          <w:shd w:val="clear" w:color="auto" w:fill="F7FAFF"/>
        </w:rPr>
        <w:t xml:space="preserve"> </w:t>
      </w:r>
      <w:proofErr w:type="spellStart"/>
      <w:r w:rsidRPr="00653EA4">
        <w:rPr>
          <w:shd w:val="clear" w:color="auto" w:fill="F7FAFF"/>
        </w:rPr>
        <w:t>InvalidArgumentException</w:t>
      </w:r>
      <w:proofErr w:type="spellEnd"/>
      <w:r w:rsidRPr="00653EA4">
        <w:rPr>
          <w:shd w:val="clear" w:color="auto" w:fill="F7FAFF"/>
        </w:rPr>
        <w:t>(</w:t>
      </w:r>
      <w:r w:rsidRPr="00653EA4">
        <w:rPr>
          <w:b/>
          <w:bCs/>
          <w:shd w:val="clear" w:color="auto" w:fill="F7FAFF"/>
        </w:rPr>
        <w:t>"</w:t>
      </w:r>
      <w:proofErr w:type="spellStart"/>
      <w:r w:rsidRPr="00653EA4">
        <w:rPr>
          <w:b/>
          <w:bCs/>
          <w:shd w:val="clear" w:color="auto" w:fill="F7FAFF"/>
        </w:rPr>
        <w:t>name</w:t>
      </w:r>
      <w:proofErr w:type="spellEnd"/>
      <w:r w:rsidRPr="00653EA4">
        <w:rPr>
          <w:b/>
          <w:bCs/>
          <w:shd w:val="clear" w:color="auto" w:fill="F7FAFF"/>
        </w:rPr>
        <w:t>"</w:t>
      </w:r>
      <w:r w:rsidRPr="00653EA4">
        <w:rPr>
          <w:shd w:val="clear" w:color="auto" w:fill="F7FAFF"/>
        </w:rPr>
        <w:t>);</w:t>
      </w:r>
      <w:r w:rsidRPr="00653EA4">
        <w:rPr>
          <w:shd w:val="clear" w:color="auto" w:fill="F7FAFF"/>
        </w:rPr>
        <w:br/>
        <w:t xml:space="preserve">        }</w:t>
      </w:r>
      <w:r w:rsidRPr="00653EA4">
        <w:rPr>
          <w:shd w:val="clear" w:color="auto" w:fill="F7FAFF"/>
        </w:rPr>
        <w:br/>
        <w:t xml:space="preserve">    }</w:t>
      </w:r>
      <w:r w:rsidRPr="00653EA4">
        <w:rPr>
          <w:shd w:val="clear" w:color="auto" w:fill="F7FAFF"/>
        </w:rPr>
        <w:br/>
        <w:t>}</w:t>
      </w:r>
    </w:p>
    <w:p w:rsidR="00653EA4" w:rsidRDefault="00653EA4" w:rsidP="00653EA4">
      <w:pPr>
        <w:rPr>
          <w:rFonts w:ascii="Times New Roman" w:hAnsi="Times New Roman" w:cs="Times New Roman"/>
          <w:sz w:val="26"/>
          <w:szCs w:val="26"/>
        </w:rPr>
      </w:pPr>
    </w:p>
    <w:p w:rsidR="00653EA4"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w:t>
      </w:r>
      <w:proofErr w:type="spellStart"/>
      <w:r>
        <w:rPr>
          <w:rFonts w:ascii="Times New Roman" w:hAnsi="Times New Roman" w:cs="Times New Roman"/>
          <w:sz w:val="26"/>
          <w:szCs w:val="26"/>
        </w:rPr>
        <w:t>HistoryRecord.php</w:t>
      </w:r>
      <w:proofErr w:type="spellEnd"/>
    </w:p>
    <w:p w:rsidR="00653EA4" w:rsidRPr="00653EA4" w:rsidRDefault="00653EA4" w:rsidP="00653EA4">
      <w:pPr>
        <w:pStyle w:val="HTML"/>
        <w:shd w:val="clear" w:color="auto" w:fill="FFFFFF"/>
      </w:pPr>
      <w:r w:rsidRPr="00653EA4">
        <w:rPr>
          <w:b/>
          <w:bCs/>
          <w:shd w:val="clear" w:color="auto" w:fill="F7FAFF"/>
        </w:rPr>
        <w:t>&lt;?</w:t>
      </w:r>
      <w:proofErr w:type="spellStart"/>
      <w:r w:rsidRPr="00653EA4">
        <w:rPr>
          <w:b/>
          <w:bCs/>
          <w:shd w:val="clear" w:color="auto" w:fill="F7FAFF"/>
        </w:rPr>
        <w:t>php</w:t>
      </w:r>
      <w:proofErr w:type="spellEnd"/>
      <w:r w:rsidRPr="00653EA4">
        <w:rPr>
          <w:b/>
          <w:bCs/>
          <w:shd w:val="clear" w:color="auto" w:fill="F7FAFF"/>
        </w:rPr>
        <w:br/>
      </w:r>
      <w:r w:rsidRPr="00653EA4">
        <w:rPr>
          <w:b/>
          <w:bCs/>
          <w:shd w:val="clear" w:color="auto" w:fill="F7FAFF"/>
        </w:rPr>
        <w:br/>
      </w:r>
      <w:proofErr w:type="spellStart"/>
      <w:r w:rsidRPr="00653EA4">
        <w:rPr>
          <w:b/>
          <w:bCs/>
          <w:shd w:val="clear" w:color="auto" w:fill="F7FAFF"/>
        </w:rPr>
        <w:t>require_once</w:t>
      </w:r>
      <w:proofErr w:type="spellEnd"/>
      <w:r w:rsidRPr="00653EA4">
        <w:rPr>
          <w:b/>
          <w:bCs/>
          <w:shd w:val="clear" w:color="auto" w:fill="F7FAFF"/>
        </w:rPr>
        <w:t xml:space="preserve"> "</w:t>
      </w:r>
      <w:proofErr w:type="spellStart"/>
      <w:r w:rsidRPr="00653EA4">
        <w:rPr>
          <w:b/>
          <w:bCs/>
          <w:shd w:val="clear" w:color="auto" w:fill="F7FAFF"/>
        </w:rPr>
        <w:t>OrderRecord.php</w:t>
      </w:r>
      <w:proofErr w:type="spellEnd"/>
      <w:r w:rsidRPr="00653EA4">
        <w:rPr>
          <w:b/>
          <w:bCs/>
          <w:shd w:val="clear" w:color="auto" w:fill="F7FAFF"/>
        </w:rPr>
        <w:t>"</w:t>
      </w:r>
      <w:r w:rsidRPr="00653EA4">
        <w:rPr>
          <w:shd w:val="clear" w:color="auto" w:fill="F7FAFF"/>
        </w:rPr>
        <w:t>;</w:t>
      </w:r>
      <w:r w:rsidRPr="00653EA4">
        <w:rPr>
          <w:shd w:val="clear" w:color="auto" w:fill="F7FAFF"/>
        </w:rPr>
        <w:br/>
      </w:r>
      <w:r w:rsidRPr="00653EA4">
        <w:rPr>
          <w:shd w:val="clear" w:color="auto" w:fill="F7FAFF"/>
        </w:rPr>
        <w:br/>
      </w:r>
      <w:proofErr w:type="spellStart"/>
      <w:r w:rsidRPr="00653EA4">
        <w:rPr>
          <w:b/>
          <w:bCs/>
          <w:shd w:val="clear" w:color="auto" w:fill="F7FAFF"/>
        </w:rPr>
        <w:t>class</w:t>
      </w:r>
      <w:proofErr w:type="spellEnd"/>
      <w:r w:rsidRPr="00653EA4">
        <w:rPr>
          <w:b/>
          <w:bCs/>
          <w:shd w:val="clear" w:color="auto" w:fill="F7FAFF"/>
        </w:rPr>
        <w:t xml:space="preserve"> </w:t>
      </w:r>
      <w:proofErr w:type="spellStart"/>
      <w:r w:rsidRPr="00653EA4">
        <w:rPr>
          <w:shd w:val="clear" w:color="auto" w:fill="F7FAFF"/>
        </w:rPr>
        <w:t>HistoryRecord</w:t>
      </w:r>
      <w:proofErr w:type="spellEnd"/>
      <w:r w:rsidRPr="00653EA4">
        <w:rPr>
          <w:shd w:val="clear" w:color="auto" w:fill="F7FAFF"/>
        </w:rPr>
        <w:t xml:space="preserve"> </w:t>
      </w:r>
      <w:proofErr w:type="spellStart"/>
      <w:r w:rsidRPr="00653EA4">
        <w:rPr>
          <w:b/>
          <w:bCs/>
          <w:shd w:val="clear" w:color="auto" w:fill="F7FAFF"/>
        </w:rPr>
        <w:t>extends</w:t>
      </w:r>
      <w:proofErr w:type="spellEnd"/>
      <w:r w:rsidRPr="00653EA4">
        <w:rPr>
          <w:b/>
          <w:bCs/>
          <w:shd w:val="clear" w:color="auto" w:fill="F7FAFF"/>
        </w:rPr>
        <w:t xml:space="preserve"> </w:t>
      </w:r>
      <w:proofErr w:type="spellStart"/>
      <w:r w:rsidRPr="00653EA4">
        <w:rPr>
          <w:shd w:val="clear" w:color="auto" w:fill="F7FAFF"/>
        </w:rPr>
        <w:t>OrderRecord</w:t>
      </w:r>
      <w:proofErr w:type="spellEnd"/>
      <w:r w:rsidRPr="00653EA4">
        <w:rPr>
          <w:shd w:val="clear" w:color="auto" w:fill="F7FAFF"/>
        </w:rPr>
        <w:br/>
        <w:t>{</w:t>
      </w:r>
      <w:r w:rsidRPr="00653EA4">
        <w:rPr>
          <w:shd w:val="clear" w:color="auto" w:fill="F7FAFF"/>
        </w:rPr>
        <w:br/>
        <w:t xml:space="preserve">    </w:t>
      </w:r>
      <w:proofErr w:type="spellStart"/>
      <w:r w:rsidRPr="00653EA4">
        <w:rPr>
          <w:b/>
          <w:bCs/>
          <w:shd w:val="clear" w:color="auto" w:fill="F7FAFF"/>
        </w:rPr>
        <w:t>private</w:t>
      </w:r>
      <w:proofErr w:type="spellEnd"/>
      <w:r w:rsidRPr="00653EA4">
        <w:rPr>
          <w:b/>
          <w:bCs/>
          <w:shd w:val="clear" w:color="auto" w:fill="F7FAFF"/>
        </w:rPr>
        <w:t xml:space="preserve"> $</w:t>
      </w:r>
      <w:proofErr w:type="spellStart"/>
      <w:r w:rsidRPr="00653EA4">
        <w:rPr>
          <w:b/>
          <w:bCs/>
          <w:shd w:val="clear" w:color="auto" w:fill="F7FAFF"/>
        </w:rPr>
        <w:t>confirmDate</w:t>
      </w:r>
      <w:proofErr w:type="spellEnd"/>
      <w:r w:rsidRPr="00653EA4">
        <w:rPr>
          <w:shd w:val="clear" w:color="auto" w:fill="F7FAFF"/>
        </w:rPr>
        <w:t>;</w:t>
      </w:r>
      <w:r w:rsidRPr="00653EA4">
        <w:rPr>
          <w:shd w:val="clear" w:color="auto" w:fill="F7FAFF"/>
        </w:rPr>
        <w:br/>
      </w:r>
      <w:r w:rsidRPr="00653EA4">
        <w:rPr>
          <w:shd w:val="clear" w:color="auto" w:fill="F7FAFF"/>
        </w:rPr>
        <w:br/>
        <w:t xml:space="preserve">    </w:t>
      </w:r>
      <w:proofErr w:type="spellStart"/>
      <w:r w:rsidRPr="00653EA4">
        <w:rPr>
          <w:b/>
          <w:bCs/>
          <w:shd w:val="clear" w:color="auto" w:fill="F7FAFF"/>
        </w:rPr>
        <w:t>public</w:t>
      </w:r>
      <w:proofErr w:type="spellEnd"/>
      <w:r w:rsidRPr="00653EA4">
        <w:rPr>
          <w:b/>
          <w:bCs/>
          <w:shd w:val="clear" w:color="auto" w:fill="F7FAFF"/>
        </w:rPr>
        <w:t xml:space="preserve"> </w:t>
      </w:r>
      <w:proofErr w:type="spellStart"/>
      <w:r w:rsidRPr="00653EA4">
        <w:rPr>
          <w:b/>
          <w:bCs/>
          <w:shd w:val="clear" w:color="auto" w:fill="F7FAFF"/>
        </w:rPr>
        <w:t>function</w:t>
      </w:r>
      <w:proofErr w:type="spellEnd"/>
      <w:r w:rsidRPr="00653EA4">
        <w:rPr>
          <w:b/>
          <w:bCs/>
          <w:shd w:val="clear" w:color="auto" w:fill="F7FAFF"/>
        </w:rPr>
        <w:t xml:space="preserve"> </w:t>
      </w:r>
      <w:r w:rsidRPr="00653EA4">
        <w:rPr>
          <w:shd w:val="clear" w:color="auto" w:fill="F7FAFF"/>
        </w:rPr>
        <w:t>__</w:t>
      </w:r>
      <w:proofErr w:type="spellStart"/>
      <w:r w:rsidRPr="00653EA4">
        <w:rPr>
          <w:shd w:val="clear" w:color="auto" w:fill="F7FAFF"/>
        </w:rPr>
        <w:t>construct</w:t>
      </w:r>
      <w:proofErr w:type="spellEnd"/>
      <w:r w:rsidRPr="00653EA4">
        <w:rPr>
          <w:shd w:val="clear" w:color="auto" w:fill="F7FAFF"/>
        </w:rPr>
        <w:t>($</w:t>
      </w:r>
      <w:proofErr w:type="spellStart"/>
      <w:r w:rsidRPr="00653EA4">
        <w:rPr>
          <w:shd w:val="clear" w:color="auto" w:fill="F7FAFF"/>
        </w:rPr>
        <w:t>id</w:t>
      </w:r>
      <w:proofErr w:type="spellEnd"/>
      <w:r w:rsidRPr="00653EA4">
        <w:rPr>
          <w:shd w:val="clear" w:color="auto" w:fill="F7FAFF"/>
        </w:rPr>
        <w:t>, $</w:t>
      </w:r>
      <w:proofErr w:type="spellStart"/>
      <w:r w:rsidRPr="00653EA4">
        <w:rPr>
          <w:shd w:val="clear" w:color="auto" w:fill="F7FAFF"/>
        </w:rPr>
        <w:t>user</w:t>
      </w:r>
      <w:proofErr w:type="spellEnd"/>
      <w:r w:rsidRPr="00653EA4">
        <w:rPr>
          <w:shd w:val="clear" w:color="auto" w:fill="F7FAFF"/>
        </w:rPr>
        <w:t>, $</w:t>
      </w:r>
      <w:proofErr w:type="spellStart"/>
      <w:r w:rsidRPr="00653EA4">
        <w:rPr>
          <w:shd w:val="clear" w:color="auto" w:fill="F7FAFF"/>
        </w:rPr>
        <w:t>product</w:t>
      </w:r>
      <w:proofErr w:type="spellEnd"/>
      <w:r w:rsidRPr="00653EA4">
        <w:rPr>
          <w:shd w:val="clear" w:color="auto" w:fill="F7FAFF"/>
        </w:rPr>
        <w:t>, $</w:t>
      </w:r>
      <w:proofErr w:type="spellStart"/>
      <w:r w:rsidRPr="00653EA4">
        <w:rPr>
          <w:shd w:val="clear" w:color="auto" w:fill="F7FAFF"/>
        </w:rPr>
        <w:t>count</w:t>
      </w:r>
      <w:proofErr w:type="spellEnd"/>
      <w:r w:rsidRPr="00653EA4">
        <w:rPr>
          <w:shd w:val="clear" w:color="auto" w:fill="F7FAFF"/>
        </w:rPr>
        <w:t>, $</w:t>
      </w:r>
      <w:proofErr w:type="spellStart"/>
      <w:r w:rsidRPr="00653EA4">
        <w:rPr>
          <w:shd w:val="clear" w:color="auto" w:fill="F7FAFF"/>
        </w:rPr>
        <w:t>address</w:t>
      </w:r>
      <w:proofErr w:type="spellEnd"/>
      <w:r w:rsidRPr="00653EA4">
        <w:rPr>
          <w:shd w:val="clear" w:color="auto" w:fill="F7FAFF"/>
        </w:rPr>
        <w:t>,</w:t>
      </w:r>
      <w:r w:rsidRPr="00653EA4">
        <w:rPr>
          <w:shd w:val="clear" w:color="auto" w:fill="F7FAFF"/>
        </w:rPr>
        <w:br/>
        <w:t xml:space="preserve">                                $</w:t>
      </w:r>
      <w:proofErr w:type="spellStart"/>
      <w:r w:rsidRPr="00653EA4">
        <w:rPr>
          <w:shd w:val="clear" w:color="auto" w:fill="F7FAFF"/>
        </w:rPr>
        <w:t>phone</w:t>
      </w:r>
      <w:proofErr w:type="spellEnd"/>
      <w:r w:rsidRPr="00653EA4">
        <w:rPr>
          <w:shd w:val="clear" w:color="auto" w:fill="F7FAFF"/>
        </w:rPr>
        <w:t>, $</w:t>
      </w:r>
      <w:proofErr w:type="spellStart"/>
      <w:r w:rsidRPr="00653EA4">
        <w:rPr>
          <w:shd w:val="clear" w:color="auto" w:fill="F7FAFF"/>
        </w:rPr>
        <w:t>orderDate</w:t>
      </w:r>
      <w:proofErr w:type="spellEnd"/>
      <w:r w:rsidRPr="00653EA4">
        <w:rPr>
          <w:shd w:val="clear" w:color="auto" w:fill="F7FAFF"/>
        </w:rPr>
        <w:t>, $</w:t>
      </w:r>
      <w:proofErr w:type="spellStart"/>
      <w:r w:rsidRPr="00653EA4">
        <w:rPr>
          <w:shd w:val="clear" w:color="auto" w:fill="F7FAFF"/>
        </w:rPr>
        <w:t>confirmDate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parent</w:t>
      </w:r>
      <w:proofErr w:type="spellEnd"/>
      <w:r w:rsidRPr="00653EA4">
        <w:rPr>
          <w:shd w:val="clear" w:color="auto" w:fill="F7FAFF"/>
        </w:rPr>
        <w:t>::</w:t>
      </w:r>
      <w:r w:rsidRPr="00653EA4">
        <w:rPr>
          <w:i/>
          <w:iCs/>
          <w:shd w:val="clear" w:color="auto" w:fill="F7FAFF"/>
        </w:rPr>
        <w:t>__</w:t>
      </w:r>
      <w:proofErr w:type="spellStart"/>
      <w:r w:rsidRPr="00653EA4">
        <w:rPr>
          <w:i/>
          <w:iCs/>
          <w:shd w:val="clear" w:color="auto" w:fill="F7FAFF"/>
        </w:rPr>
        <w:t>construct</w:t>
      </w:r>
      <w:proofErr w:type="spellEnd"/>
      <w:r w:rsidRPr="00653EA4">
        <w:rPr>
          <w:shd w:val="clear" w:color="auto" w:fill="F7FAFF"/>
        </w:rPr>
        <w:t>($</w:t>
      </w:r>
      <w:proofErr w:type="spellStart"/>
      <w:r w:rsidRPr="00653EA4">
        <w:rPr>
          <w:shd w:val="clear" w:color="auto" w:fill="F7FAFF"/>
        </w:rPr>
        <w:t>id</w:t>
      </w:r>
      <w:proofErr w:type="spellEnd"/>
      <w:r w:rsidRPr="00653EA4">
        <w:rPr>
          <w:shd w:val="clear" w:color="auto" w:fill="F7FAFF"/>
        </w:rPr>
        <w:t>, $</w:t>
      </w:r>
      <w:proofErr w:type="spellStart"/>
      <w:r w:rsidRPr="00653EA4">
        <w:rPr>
          <w:shd w:val="clear" w:color="auto" w:fill="F7FAFF"/>
        </w:rPr>
        <w:t>user</w:t>
      </w:r>
      <w:proofErr w:type="spellEnd"/>
      <w:r w:rsidRPr="00653EA4">
        <w:rPr>
          <w:shd w:val="clear" w:color="auto" w:fill="F7FAFF"/>
        </w:rPr>
        <w:t>, $</w:t>
      </w:r>
      <w:proofErr w:type="spellStart"/>
      <w:r w:rsidRPr="00653EA4">
        <w:rPr>
          <w:shd w:val="clear" w:color="auto" w:fill="F7FAFF"/>
        </w:rPr>
        <w:t>product</w:t>
      </w:r>
      <w:proofErr w:type="spellEnd"/>
      <w:r w:rsidRPr="00653EA4">
        <w:rPr>
          <w:shd w:val="clear" w:color="auto" w:fill="F7FAFF"/>
        </w:rPr>
        <w:t>, $</w:t>
      </w:r>
      <w:proofErr w:type="spellStart"/>
      <w:r w:rsidRPr="00653EA4">
        <w:rPr>
          <w:shd w:val="clear" w:color="auto" w:fill="F7FAFF"/>
        </w:rPr>
        <w:t>count</w:t>
      </w:r>
      <w:proofErr w:type="spellEnd"/>
      <w:r w:rsidRPr="00653EA4">
        <w:rPr>
          <w:shd w:val="clear" w:color="auto" w:fill="F7FAFF"/>
        </w:rPr>
        <w:t>, $</w:t>
      </w:r>
      <w:proofErr w:type="spellStart"/>
      <w:r w:rsidRPr="00653EA4">
        <w:rPr>
          <w:shd w:val="clear" w:color="auto" w:fill="F7FAFF"/>
        </w:rPr>
        <w:t>address</w:t>
      </w:r>
      <w:proofErr w:type="spellEnd"/>
      <w:r w:rsidRPr="00653EA4">
        <w:rPr>
          <w:shd w:val="clear" w:color="auto" w:fill="F7FAFF"/>
        </w:rPr>
        <w:t>, $</w:t>
      </w:r>
      <w:proofErr w:type="spellStart"/>
      <w:r w:rsidRPr="00653EA4">
        <w:rPr>
          <w:shd w:val="clear" w:color="auto" w:fill="F7FAFF"/>
        </w:rPr>
        <w:t>phone</w:t>
      </w:r>
      <w:proofErr w:type="spellEnd"/>
      <w:r w:rsidRPr="00653EA4">
        <w:rPr>
          <w:shd w:val="clear" w:color="auto" w:fill="F7FAFF"/>
        </w:rPr>
        <w:t>,</w:t>
      </w:r>
      <w:r w:rsidRPr="00653EA4">
        <w:rPr>
          <w:shd w:val="clear" w:color="auto" w:fill="F7FAFF"/>
        </w:rPr>
        <w:br/>
        <w:t xml:space="preserve">            $</w:t>
      </w:r>
      <w:proofErr w:type="spellStart"/>
      <w:r w:rsidRPr="00653EA4">
        <w:rPr>
          <w:shd w:val="clear" w:color="auto" w:fill="F7FAFF"/>
        </w:rPr>
        <w:t>orderDate</w:t>
      </w:r>
      <w:proofErr w:type="spellEnd"/>
      <w:r w:rsidRPr="00653EA4">
        <w:rPr>
          <w:shd w:val="clear" w:color="auto" w:fill="F7FAFF"/>
        </w:rPr>
        <w:t>);</w:t>
      </w:r>
      <w:r w:rsidRPr="00653EA4">
        <w:rPr>
          <w:shd w:val="clear" w:color="auto" w:fill="F7FAFF"/>
        </w:rPr>
        <w:br/>
        <w:t xml:space="preserve">        $</w:t>
      </w:r>
      <w:proofErr w:type="spellStart"/>
      <w:r w:rsidRPr="00653EA4">
        <w:rPr>
          <w:shd w:val="clear" w:color="auto" w:fill="F7FAFF"/>
        </w:rPr>
        <w:t>this</w:t>
      </w:r>
      <w:proofErr w:type="spellEnd"/>
      <w:r w:rsidRPr="00653EA4">
        <w:rPr>
          <w:shd w:val="clear" w:color="auto" w:fill="F7FAFF"/>
        </w:rPr>
        <w:t>-&gt;</w:t>
      </w:r>
      <w:proofErr w:type="spellStart"/>
      <w:r w:rsidRPr="00653EA4">
        <w:rPr>
          <w:shd w:val="clear" w:color="auto" w:fill="F7FAFF"/>
        </w:rPr>
        <w:t>setConfirmDate</w:t>
      </w:r>
      <w:proofErr w:type="spellEnd"/>
      <w:r w:rsidRPr="00653EA4">
        <w:rPr>
          <w:shd w:val="clear" w:color="auto" w:fill="F7FAFF"/>
        </w:rPr>
        <w:t>($</w:t>
      </w:r>
      <w:proofErr w:type="spellStart"/>
      <w:r w:rsidRPr="00653EA4">
        <w:rPr>
          <w:shd w:val="clear" w:color="auto" w:fill="F7FAFF"/>
        </w:rPr>
        <w:t>confirmDate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r>
      <w:r w:rsidRPr="00653EA4">
        <w:rPr>
          <w:shd w:val="clear" w:color="auto" w:fill="F7FAFF"/>
        </w:rPr>
        <w:br/>
        <w:t xml:space="preserve">    </w:t>
      </w:r>
      <w:proofErr w:type="spellStart"/>
      <w:r w:rsidRPr="00653EA4">
        <w:rPr>
          <w:b/>
          <w:bCs/>
          <w:shd w:val="clear" w:color="auto" w:fill="F7FAFF"/>
        </w:rPr>
        <w:t>public</w:t>
      </w:r>
      <w:proofErr w:type="spellEnd"/>
      <w:r w:rsidRPr="00653EA4">
        <w:rPr>
          <w:b/>
          <w:bCs/>
          <w:shd w:val="clear" w:color="auto" w:fill="F7FAFF"/>
        </w:rPr>
        <w:t xml:space="preserve"> </w:t>
      </w:r>
      <w:proofErr w:type="spellStart"/>
      <w:r w:rsidRPr="00653EA4">
        <w:rPr>
          <w:b/>
          <w:bCs/>
          <w:shd w:val="clear" w:color="auto" w:fill="F7FAFF"/>
        </w:rPr>
        <w:t>function</w:t>
      </w:r>
      <w:proofErr w:type="spellEnd"/>
      <w:r w:rsidRPr="00653EA4">
        <w:rPr>
          <w:b/>
          <w:bCs/>
          <w:shd w:val="clear" w:color="auto" w:fill="F7FAFF"/>
        </w:rPr>
        <w:t xml:space="preserve"> </w:t>
      </w:r>
      <w:proofErr w:type="spellStart"/>
      <w:r w:rsidRPr="00653EA4">
        <w:rPr>
          <w:shd w:val="clear" w:color="auto" w:fill="F7FAFF"/>
        </w:rPr>
        <w:t>getConfirmDate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return</w:t>
      </w:r>
      <w:proofErr w:type="spellEnd"/>
      <w:r w:rsidRPr="00653EA4">
        <w:rPr>
          <w:b/>
          <w:bCs/>
          <w:shd w:val="clear" w:color="auto" w:fill="F7FAFF"/>
        </w:rPr>
        <w:t xml:space="preserve"> </w:t>
      </w:r>
      <w:r w:rsidRPr="00653EA4">
        <w:rPr>
          <w:shd w:val="clear" w:color="auto" w:fill="F7FAFF"/>
        </w:rPr>
        <w:t>$</w:t>
      </w:r>
      <w:proofErr w:type="spellStart"/>
      <w:r w:rsidRPr="00653EA4">
        <w:rPr>
          <w:shd w:val="clear" w:color="auto" w:fill="F7FAFF"/>
        </w:rPr>
        <w:t>this</w:t>
      </w:r>
      <w:proofErr w:type="spellEnd"/>
      <w:r w:rsidRPr="00653EA4">
        <w:rPr>
          <w:shd w:val="clear" w:color="auto" w:fill="F7FAFF"/>
        </w:rPr>
        <w:t>-&gt;</w:t>
      </w:r>
      <w:proofErr w:type="spellStart"/>
      <w:r w:rsidRPr="00653EA4">
        <w:rPr>
          <w:b/>
          <w:bCs/>
          <w:shd w:val="clear" w:color="auto" w:fill="F7FAFF"/>
        </w:rPr>
        <w:t>confirmDate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r>
      <w:r w:rsidRPr="00653EA4">
        <w:rPr>
          <w:shd w:val="clear" w:color="auto" w:fill="F7FAFF"/>
        </w:rPr>
        <w:br/>
        <w:t xml:space="preserve">    </w:t>
      </w:r>
      <w:proofErr w:type="spellStart"/>
      <w:r w:rsidRPr="00653EA4">
        <w:rPr>
          <w:b/>
          <w:bCs/>
          <w:shd w:val="clear" w:color="auto" w:fill="F7FAFF"/>
        </w:rPr>
        <w:t>public</w:t>
      </w:r>
      <w:proofErr w:type="spellEnd"/>
      <w:r w:rsidRPr="00653EA4">
        <w:rPr>
          <w:b/>
          <w:bCs/>
          <w:shd w:val="clear" w:color="auto" w:fill="F7FAFF"/>
        </w:rPr>
        <w:t xml:space="preserve"> </w:t>
      </w:r>
      <w:proofErr w:type="spellStart"/>
      <w:r w:rsidRPr="00653EA4">
        <w:rPr>
          <w:b/>
          <w:bCs/>
          <w:shd w:val="clear" w:color="auto" w:fill="F7FAFF"/>
        </w:rPr>
        <w:t>function</w:t>
      </w:r>
      <w:proofErr w:type="spellEnd"/>
      <w:r w:rsidRPr="00653EA4">
        <w:rPr>
          <w:b/>
          <w:bCs/>
          <w:shd w:val="clear" w:color="auto" w:fill="F7FAFF"/>
        </w:rPr>
        <w:t xml:space="preserve"> </w:t>
      </w:r>
      <w:proofErr w:type="spellStart"/>
      <w:r w:rsidRPr="00653EA4">
        <w:rPr>
          <w:shd w:val="clear" w:color="auto" w:fill="F7FAFF"/>
        </w:rPr>
        <w:t>setConfirmDate</w:t>
      </w:r>
      <w:proofErr w:type="spellEnd"/>
      <w:r w:rsidRPr="00653EA4">
        <w:rPr>
          <w:shd w:val="clear" w:color="auto" w:fill="F7FAFF"/>
        </w:rPr>
        <w:t>($</w:t>
      </w:r>
      <w:proofErr w:type="spellStart"/>
      <w:r w:rsidRPr="00653EA4">
        <w:rPr>
          <w:shd w:val="clear" w:color="auto" w:fill="F7FAFF"/>
        </w:rPr>
        <w:t>confirmDate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b/>
          <w:bCs/>
          <w:shd w:val="clear" w:color="auto" w:fill="F7FAFF"/>
        </w:rPr>
        <w:t>if</w:t>
      </w:r>
      <w:proofErr w:type="spellEnd"/>
      <w:r w:rsidRPr="00653EA4">
        <w:rPr>
          <w:b/>
          <w:bCs/>
          <w:shd w:val="clear" w:color="auto" w:fill="F7FAFF"/>
        </w:rPr>
        <w:t xml:space="preserve"> </w:t>
      </w:r>
      <w:r w:rsidRPr="00653EA4">
        <w:rPr>
          <w:shd w:val="clear" w:color="auto" w:fill="F7FAFF"/>
        </w:rPr>
        <w:t>(</w:t>
      </w:r>
      <w:proofErr w:type="spellStart"/>
      <w:r w:rsidRPr="00653EA4">
        <w:rPr>
          <w:i/>
          <w:iCs/>
          <w:shd w:val="clear" w:color="auto" w:fill="F7FAFF"/>
        </w:rPr>
        <w:t>date_create_from_format</w:t>
      </w:r>
      <w:proofErr w:type="spellEnd"/>
      <w:r w:rsidRPr="00653EA4">
        <w:rPr>
          <w:shd w:val="clear" w:color="auto" w:fill="F7FAFF"/>
        </w:rPr>
        <w:t>(</w:t>
      </w:r>
      <w:r w:rsidRPr="00653EA4">
        <w:rPr>
          <w:b/>
          <w:bCs/>
          <w:shd w:val="clear" w:color="auto" w:fill="F7FAFF"/>
        </w:rPr>
        <w:t>"Y-m-d"</w:t>
      </w:r>
      <w:r w:rsidRPr="00653EA4">
        <w:rPr>
          <w:shd w:val="clear" w:color="auto" w:fill="F7FAFF"/>
        </w:rPr>
        <w:t>, $</w:t>
      </w:r>
      <w:proofErr w:type="spellStart"/>
      <w:r w:rsidRPr="00653EA4">
        <w:rPr>
          <w:shd w:val="clear" w:color="auto" w:fill="F7FAFF"/>
        </w:rPr>
        <w:t>confirmDate</w:t>
      </w:r>
      <w:proofErr w:type="spellEnd"/>
      <w:r w:rsidRPr="00653EA4">
        <w:rPr>
          <w:shd w:val="clear" w:color="auto" w:fill="F7FAFF"/>
        </w:rPr>
        <w:t>)</w:t>
      </w:r>
      <w:r w:rsidRPr="00653EA4">
        <w:rPr>
          <w:shd w:val="clear" w:color="auto" w:fill="F7FAFF"/>
        </w:rPr>
        <w:br/>
        <w:t xml:space="preserve">            &amp;&amp; $</w:t>
      </w:r>
      <w:proofErr w:type="spellStart"/>
      <w:r w:rsidRPr="00653EA4">
        <w:rPr>
          <w:shd w:val="clear" w:color="auto" w:fill="F7FAFF"/>
        </w:rPr>
        <w:t>confirmDate</w:t>
      </w:r>
      <w:proofErr w:type="spellEnd"/>
      <w:r w:rsidRPr="00653EA4">
        <w:rPr>
          <w:shd w:val="clear" w:color="auto" w:fill="F7FAFF"/>
        </w:rPr>
        <w:t xml:space="preserve"> &lt;= </w:t>
      </w:r>
      <w:proofErr w:type="spellStart"/>
      <w:r w:rsidRPr="00653EA4">
        <w:rPr>
          <w:i/>
          <w:iCs/>
          <w:shd w:val="clear" w:color="auto" w:fill="F7FAFF"/>
        </w:rPr>
        <w:t>date</w:t>
      </w:r>
      <w:proofErr w:type="spellEnd"/>
      <w:r w:rsidRPr="00653EA4">
        <w:rPr>
          <w:shd w:val="clear" w:color="auto" w:fill="F7FAFF"/>
        </w:rPr>
        <w:t>(</w:t>
      </w:r>
      <w:r w:rsidRPr="00653EA4">
        <w:rPr>
          <w:b/>
          <w:bCs/>
          <w:shd w:val="clear" w:color="auto" w:fill="F7FAFF"/>
        </w:rPr>
        <w:t>"Y-m-d"</w:t>
      </w:r>
      <w:r w:rsidRPr="00653EA4">
        <w:rPr>
          <w:shd w:val="clear" w:color="auto" w:fill="F7FAFF"/>
        </w:rPr>
        <w:t>)</w:t>
      </w:r>
      <w:r w:rsidRPr="00653EA4">
        <w:rPr>
          <w:shd w:val="clear" w:color="auto" w:fill="F7FAFF"/>
        </w:rPr>
        <w:br/>
        <w:t xml:space="preserve">            &amp;&amp; $</w:t>
      </w:r>
      <w:proofErr w:type="spellStart"/>
      <w:r w:rsidRPr="00653EA4">
        <w:rPr>
          <w:shd w:val="clear" w:color="auto" w:fill="F7FAFF"/>
        </w:rPr>
        <w:t>confirmDate</w:t>
      </w:r>
      <w:proofErr w:type="spellEnd"/>
      <w:r w:rsidRPr="00653EA4">
        <w:rPr>
          <w:shd w:val="clear" w:color="auto" w:fill="F7FAFF"/>
        </w:rPr>
        <w:t xml:space="preserve"> &gt;= $</w:t>
      </w:r>
      <w:proofErr w:type="spellStart"/>
      <w:r w:rsidRPr="00653EA4">
        <w:rPr>
          <w:shd w:val="clear" w:color="auto" w:fill="F7FAFF"/>
        </w:rPr>
        <w:t>this</w:t>
      </w:r>
      <w:proofErr w:type="spellEnd"/>
      <w:r w:rsidRPr="00653EA4">
        <w:rPr>
          <w:shd w:val="clear" w:color="auto" w:fill="F7FAFF"/>
        </w:rPr>
        <w:t>-&gt;</w:t>
      </w:r>
      <w:proofErr w:type="spellStart"/>
      <w:r w:rsidRPr="00653EA4">
        <w:rPr>
          <w:shd w:val="clear" w:color="auto" w:fill="F7FAFF"/>
        </w:rPr>
        <w:t>getOrderDate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t xml:space="preserve">            $</w:t>
      </w:r>
      <w:proofErr w:type="spellStart"/>
      <w:r w:rsidRPr="00653EA4">
        <w:rPr>
          <w:shd w:val="clear" w:color="auto" w:fill="F7FAFF"/>
        </w:rPr>
        <w:t>this</w:t>
      </w:r>
      <w:proofErr w:type="spellEnd"/>
      <w:r w:rsidRPr="00653EA4">
        <w:rPr>
          <w:shd w:val="clear" w:color="auto" w:fill="F7FAFF"/>
        </w:rPr>
        <w:t>-&gt;</w:t>
      </w:r>
      <w:proofErr w:type="spellStart"/>
      <w:r w:rsidRPr="00653EA4">
        <w:rPr>
          <w:b/>
          <w:bCs/>
          <w:shd w:val="clear" w:color="auto" w:fill="F7FAFF"/>
        </w:rPr>
        <w:t>confirmDate</w:t>
      </w:r>
      <w:proofErr w:type="spellEnd"/>
      <w:r w:rsidRPr="00653EA4">
        <w:rPr>
          <w:b/>
          <w:bCs/>
          <w:shd w:val="clear" w:color="auto" w:fill="F7FAFF"/>
        </w:rPr>
        <w:t xml:space="preserve"> </w:t>
      </w:r>
      <w:r w:rsidRPr="00653EA4">
        <w:rPr>
          <w:shd w:val="clear" w:color="auto" w:fill="F7FAFF"/>
        </w:rPr>
        <w:t>= $</w:t>
      </w:r>
      <w:proofErr w:type="spellStart"/>
      <w:r w:rsidRPr="00653EA4">
        <w:rPr>
          <w:shd w:val="clear" w:color="auto" w:fill="F7FAFF"/>
        </w:rPr>
        <w:t>confirmDate</w:t>
      </w:r>
      <w:proofErr w:type="spellEnd"/>
      <w:r w:rsidRPr="00653EA4">
        <w:rPr>
          <w:shd w:val="clear" w:color="auto" w:fill="F7FAFF"/>
        </w:rPr>
        <w:t>;</w:t>
      </w:r>
      <w:r w:rsidRPr="00653EA4">
        <w:rPr>
          <w:shd w:val="clear" w:color="auto" w:fill="F7FAFF"/>
        </w:rPr>
        <w:br/>
        <w:t xml:space="preserve">        }</w:t>
      </w:r>
      <w:r w:rsidRPr="00653EA4">
        <w:rPr>
          <w:shd w:val="clear" w:color="auto" w:fill="F7FAFF"/>
        </w:rPr>
        <w:br/>
      </w:r>
      <w:r w:rsidRPr="00653EA4">
        <w:rPr>
          <w:shd w:val="clear" w:color="auto" w:fill="F7FAFF"/>
        </w:rPr>
        <w:lastRenderedPageBreak/>
        <w:t xml:space="preserve">        </w:t>
      </w:r>
      <w:proofErr w:type="spellStart"/>
      <w:r w:rsidRPr="00653EA4">
        <w:rPr>
          <w:b/>
          <w:bCs/>
          <w:shd w:val="clear" w:color="auto" w:fill="F7FAFF"/>
        </w:rPr>
        <w:t>else</w:t>
      </w:r>
      <w:proofErr w:type="spellEnd"/>
      <w:r w:rsidRPr="00653EA4">
        <w:rPr>
          <w:b/>
          <w:bCs/>
          <w:shd w:val="clear" w:color="auto" w:fill="F7FAFF"/>
        </w:rPr>
        <w:br/>
        <w:t xml:space="preserve">        </w:t>
      </w:r>
      <w:r w:rsidRPr="00653EA4">
        <w:rPr>
          <w:shd w:val="clear" w:color="auto" w:fill="F7FAFF"/>
        </w:rPr>
        <w:t>{</w:t>
      </w:r>
      <w:r w:rsidRPr="00653EA4">
        <w:rPr>
          <w:shd w:val="clear" w:color="auto" w:fill="F7FAFF"/>
        </w:rPr>
        <w:br/>
        <w:t xml:space="preserve">            </w:t>
      </w:r>
      <w:proofErr w:type="spellStart"/>
      <w:r w:rsidRPr="00653EA4">
        <w:rPr>
          <w:b/>
          <w:bCs/>
          <w:shd w:val="clear" w:color="auto" w:fill="F7FAFF"/>
        </w:rPr>
        <w:t>throw</w:t>
      </w:r>
      <w:proofErr w:type="spellEnd"/>
      <w:r w:rsidRPr="00653EA4">
        <w:rPr>
          <w:b/>
          <w:bCs/>
          <w:shd w:val="clear" w:color="auto" w:fill="F7FAFF"/>
        </w:rPr>
        <w:t xml:space="preserve"> </w:t>
      </w:r>
      <w:proofErr w:type="spellStart"/>
      <w:r w:rsidRPr="00653EA4">
        <w:rPr>
          <w:b/>
          <w:bCs/>
          <w:shd w:val="clear" w:color="auto" w:fill="F7FAFF"/>
        </w:rPr>
        <w:t>new</w:t>
      </w:r>
      <w:proofErr w:type="spellEnd"/>
      <w:r w:rsidRPr="00653EA4">
        <w:rPr>
          <w:b/>
          <w:bCs/>
          <w:shd w:val="clear" w:color="auto" w:fill="F7FAFF"/>
        </w:rPr>
        <w:t xml:space="preserve"> </w:t>
      </w:r>
      <w:proofErr w:type="spellStart"/>
      <w:r w:rsidRPr="00653EA4">
        <w:rPr>
          <w:shd w:val="clear" w:color="auto" w:fill="F7FAFF"/>
        </w:rPr>
        <w:t>InvalidArgumentException</w:t>
      </w:r>
      <w:proofErr w:type="spellEnd"/>
      <w:r w:rsidRPr="00653EA4">
        <w:rPr>
          <w:shd w:val="clear" w:color="auto" w:fill="F7FAFF"/>
        </w:rPr>
        <w:t>(</w:t>
      </w:r>
      <w:r w:rsidRPr="00653EA4">
        <w:rPr>
          <w:b/>
          <w:bCs/>
          <w:shd w:val="clear" w:color="auto" w:fill="F7FAFF"/>
        </w:rPr>
        <w:t>"</w:t>
      </w:r>
      <w:proofErr w:type="spellStart"/>
      <w:r w:rsidRPr="00653EA4">
        <w:rPr>
          <w:b/>
          <w:bCs/>
          <w:shd w:val="clear" w:color="auto" w:fill="F7FAFF"/>
        </w:rPr>
        <w:t>confirmDate</w:t>
      </w:r>
      <w:proofErr w:type="spellEnd"/>
      <w:r w:rsidRPr="00653EA4">
        <w:rPr>
          <w:b/>
          <w:bCs/>
          <w:shd w:val="clear" w:color="auto" w:fill="F7FAFF"/>
        </w:rPr>
        <w:t>"</w:t>
      </w:r>
      <w:r w:rsidRPr="00653EA4">
        <w:rPr>
          <w:shd w:val="clear" w:color="auto" w:fill="F7FAFF"/>
        </w:rPr>
        <w:t>);</w:t>
      </w:r>
      <w:r w:rsidRPr="00653EA4">
        <w:rPr>
          <w:shd w:val="clear" w:color="auto" w:fill="F7FAFF"/>
        </w:rPr>
        <w:br/>
        <w:t xml:space="preserve">        }</w:t>
      </w:r>
      <w:r w:rsidRPr="00653EA4">
        <w:rPr>
          <w:shd w:val="clear" w:color="auto" w:fill="F7FAFF"/>
        </w:rPr>
        <w:br/>
        <w:t xml:space="preserve">    }</w:t>
      </w:r>
      <w:r w:rsidRPr="00653EA4">
        <w:rPr>
          <w:shd w:val="clear" w:color="auto" w:fill="F7FAFF"/>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proofErr w:type="spellStart"/>
      <w:r w:rsidR="00EF4B7B">
        <w:rPr>
          <w:rFonts w:ascii="Times New Roman" w:hAnsi="Times New Roman" w:cs="Times New Roman"/>
          <w:sz w:val="26"/>
          <w:szCs w:val="26"/>
        </w:rPr>
        <w:t>Identificational</w:t>
      </w:r>
      <w:r>
        <w:rPr>
          <w:rFonts w:ascii="Times New Roman" w:hAnsi="Times New Roman" w:cs="Times New Roman"/>
          <w:sz w:val="26"/>
          <w:szCs w:val="26"/>
        </w:rPr>
        <w:t>.php</w:t>
      </w:r>
      <w:proofErr w:type="spellEnd"/>
    </w:p>
    <w:p w:rsidR="00EF4B7B" w:rsidRPr="00EF4B7B"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EF4B7B">
        <w:rPr>
          <w:rFonts w:ascii="Courier New" w:eastAsia="Times New Roman" w:hAnsi="Courier New" w:cs="Courier New"/>
          <w:b/>
          <w:bCs/>
          <w:color w:val="auto"/>
          <w:sz w:val="20"/>
          <w:szCs w:val="20"/>
          <w:shd w:val="clear" w:color="auto" w:fill="F7FAFF"/>
          <w:lang w:val="ru-BY" w:eastAsia="ru-BY"/>
        </w:rPr>
        <w:t>&lt;?</w:t>
      </w:r>
      <w:proofErr w:type="spellStart"/>
      <w:r w:rsidRPr="00EF4B7B">
        <w:rPr>
          <w:rFonts w:ascii="Courier New" w:eastAsia="Times New Roman" w:hAnsi="Courier New" w:cs="Courier New"/>
          <w:b/>
          <w:bCs/>
          <w:color w:val="auto"/>
          <w:sz w:val="20"/>
          <w:szCs w:val="20"/>
          <w:shd w:val="clear" w:color="auto" w:fill="F7FAFF"/>
          <w:lang w:val="ru-BY" w:eastAsia="ru-BY"/>
        </w:rPr>
        <w:t>php</w:t>
      </w:r>
      <w:proofErr w:type="spellEnd"/>
      <w:r w:rsidRPr="00EF4B7B">
        <w:rPr>
          <w:rFonts w:ascii="Courier New" w:eastAsia="Times New Roman" w:hAnsi="Courier New" w:cs="Courier New"/>
          <w:b/>
          <w:bCs/>
          <w:color w:val="auto"/>
          <w:sz w:val="20"/>
          <w:szCs w:val="20"/>
          <w:shd w:val="clear" w:color="auto" w:fill="F7FAFF"/>
          <w:lang w:val="ru-BY" w:eastAsia="ru-BY"/>
        </w:rPr>
        <w:br/>
      </w:r>
      <w:r w:rsidRPr="00EF4B7B">
        <w:rPr>
          <w:rFonts w:ascii="Courier New" w:eastAsia="Times New Roman" w:hAnsi="Courier New" w:cs="Courier New"/>
          <w:b/>
          <w:bCs/>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class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Identificational</w:t>
      </w:r>
      <w:proofErr w:type="spellEnd"/>
      <w:r w:rsidRPr="00EF4B7B">
        <w:rPr>
          <w:rFonts w:ascii="Courier New" w:eastAsia="Times New Roman" w:hAnsi="Courier New" w:cs="Courier New"/>
          <w:color w:val="auto"/>
          <w:sz w:val="20"/>
          <w:szCs w:val="20"/>
          <w:shd w:val="clear" w:color="auto" w:fill="F7FAFF"/>
          <w:lang w:val="ru-BY" w:eastAsia="ru-BY"/>
        </w:rPr>
        <w:b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protected</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__</w:t>
      </w:r>
      <w:proofErr w:type="spellStart"/>
      <w:r w:rsidRPr="00EF4B7B">
        <w:rPr>
          <w:rFonts w:ascii="Courier New" w:eastAsia="Times New Roman" w:hAnsi="Courier New" w:cs="Courier New"/>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setId</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setId</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is_numeric</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 &amp;&amp; $</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 xml:space="preserve"> &gt;= 0 &amp;&amp; $</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 xml:space="preserve"> &lt;= </w:t>
      </w:r>
      <w:proofErr w:type="spellStart"/>
      <w:r w:rsidRPr="00EF4B7B">
        <w:rPr>
          <w:rFonts w:ascii="Courier New" w:eastAsia="Times New Roman" w:hAnsi="Courier New" w:cs="Courier New"/>
          <w:i/>
          <w:iCs/>
          <w:color w:val="auto"/>
          <w:sz w:val="20"/>
          <w:szCs w:val="20"/>
          <w:shd w:val="clear" w:color="auto" w:fill="F7FAFF"/>
          <w:lang w:val="ru-BY" w:eastAsia="ru-BY"/>
        </w:rPr>
        <w:t>pow</w:t>
      </w:r>
      <w:proofErr w:type="spellEnd"/>
      <w:r w:rsidRPr="00EF4B7B">
        <w:rPr>
          <w:rFonts w:ascii="Courier New" w:eastAsia="Times New Roman" w:hAnsi="Courier New" w:cs="Courier New"/>
          <w:color w:val="auto"/>
          <w:sz w:val="20"/>
          <w:szCs w:val="20"/>
          <w:shd w:val="clear" w:color="auto" w:fill="F7FAFF"/>
          <w:lang w:val="ru-BY" w:eastAsia="ru-BY"/>
        </w:rPr>
        <w:t>(2, 32))</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id</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id</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w:t>
      </w:r>
    </w:p>
    <w:p w:rsidR="00653EA4" w:rsidRPr="00EF4B7B" w:rsidRDefault="00653EA4" w:rsidP="00C65CFE">
      <w:pPr>
        <w:rPr>
          <w:rFonts w:ascii="Times New Roman" w:hAnsi="Times New Roman" w:cs="Times New Roman"/>
          <w:lang w:val="ru-BY"/>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proofErr w:type="spellStart"/>
      <w:r w:rsidR="00EF4B7B">
        <w:rPr>
          <w:rFonts w:ascii="Times New Roman" w:hAnsi="Times New Roman" w:cs="Times New Roman"/>
          <w:sz w:val="26"/>
          <w:szCs w:val="26"/>
        </w:rPr>
        <w:t>Order</w:t>
      </w:r>
      <w:r>
        <w:rPr>
          <w:rFonts w:ascii="Times New Roman" w:hAnsi="Times New Roman" w:cs="Times New Roman"/>
          <w:sz w:val="26"/>
          <w:szCs w:val="26"/>
        </w:rPr>
        <w:t>Record.php</w:t>
      </w:r>
      <w:proofErr w:type="spellEnd"/>
    </w:p>
    <w:p w:rsidR="00EF4B7B" w:rsidRPr="00EF4B7B"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EF4B7B">
        <w:rPr>
          <w:rFonts w:ascii="Courier New" w:eastAsia="Times New Roman" w:hAnsi="Courier New" w:cs="Courier New"/>
          <w:b/>
          <w:bCs/>
          <w:color w:val="auto"/>
          <w:sz w:val="20"/>
          <w:szCs w:val="20"/>
          <w:shd w:val="clear" w:color="auto" w:fill="F7FAFF"/>
          <w:lang w:val="ru-BY" w:eastAsia="ru-BY"/>
        </w:rPr>
        <w:t>&lt;?</w:t>
      </w:r>
      <w:proofErr w:type="spellStart"/>
      <w:r w:rsidRPr="00EF4B7B">
        <w:rPr>
          <w:rFonts w:ascii="Courier New" w:eastAsia="Times New Roman" w:hAnsi="Courier New" w:cs="Courier New"/>
          <w:b/>
          <w:bCs/>
          <w:color w:val="auto"/>
          <w:sz w:val="20"/>
          <w:szCs w:val="20"/>
          <w:shd w:val="clear" w:color="auto" w:fill="F7FAFF"/>
          <w:lang w:val="ru-BY" w:eastAsia="ru-BY"/>
        </w:rPr>
        <w:t>php</w:t>
      </w:r>
      <w:proofErr w:type="spellEnd"/>
      <w:r w:rsidRPr="00EF4B7B">
        <w:rPr>
          <w:rFonts w:ascii="Courier New" w:eastAsia="Times New Roman" w:hAnsi="Courier New" w:cs="Courier New"/>
          <w:b/>
          <w:bCs/>
          <w:color w:val="auto"/>
          <w:sz w:val="20"/>
          <w:szCs w:val="20"/>
          <w:shd w:val="clear" w:color="auto" w:fill="F7FAFF"/>
          <w:lang w:val="ru-BY" w:eastAsia="ru-BY"/>
        </w:rPr>
        <w:br/>
      </w:r>
      <w:r w:rsidRPr="00EF4B7B">
        <w:rPr>
          <w:rFonts w:ascii="Courier New" w:eastAsia="Times New Roman" w:hAnsi="Courier New" w:cs="Courier New"/>
          <w:b/>
          <w:bCs/>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require_once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User.php</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require_once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Product.php</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class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OrderRecord</w:t>
      </w:r>
      <w:proofErr w:type="spellEnd"/>
      <w:r w:rsidRPr="00EF4B7B">
        <w:rPr>
          <w:rFonts w:ascii="Courier New" w:eastAsia="Times New Roman" w:hAnsi="Courier New" w:cs="Courier New"/>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extends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Identificational</w:t>
      </w:r>
      <w:proofErr w:type="spellEnd"/>
      <w:r w:rsidRPr="00EF4B7B">
        <w:rPr>
          <w:rFonts w:ascii="Courier New" w:eastAsia="Times New Roman" w:hAnsi="Courier New" w:cs="Courier New"/>
          <w:color w:val="auto"/>
          <w:sz w:val="20"/>
          <w:szCs w:val="20"/>
          <w:shd w:val="clear" w:color="auto" w:fill="F7FAFF"/>
          <w:lang w:val="ru-BY" w:eastAsia="ru-BY"/>
        </w:rPr>
        <w:b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__</w:t>
      </w:r>
      <w:proofErr w:type="spellStart"/>
      <w:r w:rsidRPr="00EF4B7B">
        <w:rPr>
          <w:rFonts w:ascii="Courier New" w:eastAsia="Times New Roman" w:hAnsi="Courier New" w:cs="Courier New"/>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parent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i/>
          <w:iCs/>
          <w:color w:val="auto"/>
          <w:sz w:val="20"/>
          <w:szCs w:val="20"/>
          <w:shd w:val="clear" w:color="auto" w:fill="F7FAFF"/>
          <w:lang w:val="ru-BY" w:eastAsia="ru-BY"/>
        </w:rPr>
        <w:t>__</w:t>
      </w:r>
      <w:proofErr w:type="spellStart"/>
      <w:r w:rsidRPr="00EF4B7B">
        <w:rPr>
          <w:rFonts w:ascii="Courier New" w:eastAsia="Times New Roman" w:hAnsi="Courier New" w:cs="Courier New"/>
          <w:i/>
          <w:iCs/>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setUser</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setProduct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setCount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lastRenderedPageBreak/>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setAddress</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setPhone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setOrderDate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getUser</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setUser</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user</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setProduct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instanceof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product</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product</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setCount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is_numeric</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&amp;&amp; $</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 xml:space="preserve"> &gt;= 1 &amp;&amp; $</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 xml:space="preserve"> &lt;= 256)</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count</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count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count</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setAddress</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 &gt;= 7</w:t>
      </w:r>
      <w:r w:rsidRPr="00EF4B7B">
        <w:rPr>
          <w:rFonts w:ascii="Courier New" w:eastAsia="Times New Roman" w:hAnsi="Courier New" w:cs="Courier New"/>
          <w:color w:val="auto"/>
          <w:sz w:val="20"/>
          <w:szCs w:val="20"/>
          <w:shd w:val="clear" w:color="auto" w:fill="F7FAFF"/>
          <w:lang w:val="ru-BY" w:eastAsia="ru-BY"/>
        </w:rPr>
        <w:br/>
        <w:t xml:space="preserve">            &amp;&amp; </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 &lt;= 100)</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address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address</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r>
      <w:r w:rsidRPr="00EF4B7B">
        <w:rPr>
          <w:rFonts w:ascii="Courier New" w:eastAsia="Times New Roman" w:hAnsi="Courier New" w:cs="Courier New"/>
          <w:b/>
          <w:bCs/>
          <w:color w:val="auto"/>
          <w:sz w:val="20"/>
          <w:szCs w:val="20"/>
          <w:shd w:val="clear" w:color="auto" w:fill="F7FAFF"/>
          <w:lang w:val="ru-BY" w:eastAsia="ru-BY"/>
        </w:rPr>
        <w:lastRenderedPageBreak/>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address</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setPhone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 xml:space="preserve">) == 7 &amp;&amp; </w:t>
      </w:r>
      <w:proofErr w:type="spellStart"/>
      <w:r w:rsidRPr="00EF4B7B">
        <w:rPr>
          <w:rFonts w:ascii="Courier New" w:eastAsia="Times New Roman" w:hAnsi="Courier New" w:cs="Courier New"/>
          <w:i/>
          <w:iCs/>
          <w:color w:val="auto"/>
          <w:sz w:val="20"/>
          <w:szCs w:val="20"/>
          <w:shd w:val="clear" w:color="auto" w:fill="F7FAFF"/>
          <w:lang w:val="ru-BY" w:eastAsia="ru-BY"/>
        </w:rPr>
        <w:t>is_numeric</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phone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phone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phone</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setOrderDate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date_create_from_format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"Y-m-d"</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&amp;&amp; $</w:t>
      </w:r>
      <w:proofErr w:type="spellStart"/>
      <w:r w:rsidRPr="00EF4B7B">
        <w:rPr>
          <w:rFonts w:ascii="Courier New" w:eastAsia="Times New Roman" w:hAnsi="Courier New" w:cs="Courier New"/>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 xml:space="preserve"> &lt;= </w:t>
      </w:r>
      <w:proofErr w:type="spellStart"/>
      <w:r w:rsidRPr="00EF4B7B">
        <w:rPr>
          <w:rFonts w:ascii="Courier New" w:eastAsia="Times New Roman" w:hAnsi="Courier New" w:cs="Courier New"/>
          <w:i/>
          <w:iCs/>
          <w:color w:val="auto"/>
          <w:sz w:val="20"/>
          <w:szCs w:val="20"/>
          <w:shd w:val="clear" w:color="auto" w:fill="F7FAFF"/>
          <w:lang w:val="ru-BY" w:eastAsia="ru-BY"/>
        </w:rPr>
        <w:t>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"Y-m-d"</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orderDate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orderDate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orderDate</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proofErr w:type="spellStart"/>
      <w:r w:rsidR="00EF4B7B">
        <w:rPr>
          <w:rFonts w:ascii="Times New Roman" w:hAnsi="Times New Roman" w:cs="Times New Roman"/>
          <w:sz w:val="26"/>
          <w:szCs w:val="26"/>
        </w:rPr>
        <w:t>Product</w:t>
      </w:r>
      <w:r>
        <w:rPr>
          <w:rFonts w:ascii="Times New Roman" w:hAnsi="Times New Roman" w:cs="Times New Roman"/>
          <w:sz w:val="26"/>
          <w:szCs w:val="26"/>
        </w:rPr>
        <w:t>.php</w:t>
      </w:r>
      <w:proofErr w:type="spellEnd"/>
    </w:p>
    <w:p w:rsidR="00EF4B7B" w:rsidRPr="00EF4B7B"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EF4B7B">
        <w:rPr>
          <w:rFonts w:ascii="Courier New" w:eastAsia="Times New Roman" w:hAnsi="Courier New" w:cs="Courier New"/>
          <w:b/>
          <w:bCs/>
          <w:color w:val="auto"/>
          <w:sz w:val="20"/>
          <w:szCs w:val="20"/>
          <w:shd w:val="clear" w:color="auto" w:fill="F7FAFF"/>
          <w:lang w:val="ru-BY" w:eastAsia="ru-BY"/>
        </w:rPr>
        <w:t>&lt;?</w:t>
      </w:r>
      <w:proofErr w:type="spellStart"/>
      <w:r w:rsidRPr="00EF4B7B">
        <w:rPr>
          <w:rFonts w:ascii="Courier New" w:eastAsia="Times New Roman" w:hAnsi="Courier New" w:cs="Courier New"/>
          <w:b/>
          <w:bCs/>
          <w:color w:val="auto"/>
          <w:sz w:val="20"/>
          <w:szCs w:val="20"/>
          <w:shd w:val="clear" w:color="auto" w:fill="F7FAFF"/>
          <w:lang w:val="ru-BY" w:eastAsia="ru-BY"/>
        </w:rPr>
        <w:t>php</w:t>
      </w:r>
      <w:proofErr w:type="spellEnd"/>
      <w:r w:rsidRPr="00EF4B7B">
        <w:rPr>
          <w:rFonts w:ascii="Courier New" w:eastAsia="Times New Roman" w:hAnsi="Courier New" w:cs="Courier New"/>
          <w:b/>
          <w:bCs/>
          <w:color w:val="auto"/>
          <w:sz w:val="20"/>
          <w:szCs w:val="20"/>
          <w:shd w:val="clear" w:color="auto" w:fill="F7FAFF"/>
          <w:lang w:val="ru-BY" w:eastAsia="ru-BY"/>
        </w:rPr>
        <w:br/>
      </w:r>
      <w:r w:rsidRPr="00EF4B7B">
        <w:rPr>
          <w:rFonts w:ascii="Courier New" w:eastAsia="Times New Roman" w:hAnsi="Courier New" w:cs="Courier New"/>
          <w:b/>
          <w:bCs/>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require_once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Category.php</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class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Product</w:t>
      </w:r>
      <w:proofErr w:type="spellEnd"/>
      <w:r w:rsidRPr="00EF4B7B">
        <w:rPr>
          <w:rFonts w:ascii="Courier New" w:eastAsia="Times New Roman" w:hAnsi="Courier New" w:cs="Courier New"/>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extends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Identificational</w:t>
      </w:r>
      <w:proofErr w:type="spellEnd"/>
      <w:r w:rsidRPr="00EF4B7B">
        <w:rPr>
          <w:rFonts w:ascii="Courier New" w:eastAsia="Times New Roman" w:hAnsi="Courier New" w:cs="Courier New"/>
          <w:color w:val="auto"/>
          <w:sz w:val="20"/>
          <w:szCs w:val="20"/>
          <w:shd w:val="clear" w:color="auto" w:fill="F7FAFF"/>
          <w:lang w:val="ru-BY" w:eastAsia="ru-BY"/>
        </w:rPr>
        <w:b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__</w:t>
      </w:r>
      <w:proofErr w:type="spellStart"/>
      <w:r w:rsidRPr="00EF4B7B">
        <w:rPr>
          <w:rFonts w:ascii="Courier New" w:eastAsia="Times New Roman" w:hAnsi="Courier New" w:cs="Courier New"/>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parent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i/>
          <w:iCs/>
          <w:color w:val="auto"/>
          <w:sz w:val="20"/>
          <w:szCs w:val="20"/>
          <w:shd w:val="clear" w:color="auto" w:fill="F7FAFF"/>
          <w:lang w:val="ru-BY" w:eastAsia="ru-BY"/>
        </w:rPr>
        <w:t>__</w:t>
      </w:r>
      <w:proofErr w:type="spellStart"/>
      <w:r w:rsidRPr="00EF4B7B">
        <w:rPr>
          <w:rFonts w:ascii="Courier New" w:eastAsia="Times New Roman" w:hAnsi="Courier New" w:cs="Courier New"/>
          <w:i/>
          <w:iCs/>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setName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setCategory</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setPrice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setDescription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lastRenderedPageBreak/>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getName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setName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 xml:space="preserve">) &gt;= 5 &amp;&amp; </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 &lt;= 128)</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name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name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name</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setCategory</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instanceof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category</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category</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category</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getPrice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setPrice</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is_numeric</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 &amp;&amp; $</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 xml:space="preserve"> &gt;= 0</w:t>
      </w:r>
      <w:r w:rsidRPr="00EF4B7B">
        <w:rPr>
          <w:rFonts w:ascii="Courier New" w:eastAsia="Times New Roman" w:hAnsi="Courier New" w:cs="Courier New"/>
          <w:color w:val="auto"/>
          <w:sz w:val="20"/>
          <w:szCs w:val="20"/>
          <w:shd w:val="clear" w:color="auto" w:fill="F7FAFF"/>
          <w:lang w:val="ru-BY" w:eastAsia="ru-BY"/>
        </w:rPr>
        <w:br/>
        <w:t xml:space="preserve">            &amp;&amp; $</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 xml:space="preserve"> &lt;= </w:t>
      </w:r>
      <w:proofErr w:type="spellStart"/>
      <w:r w:rsidRPr="00EF4B7B">
        <w:rPr>
          <w:rFonts w:ascii="Courier New" w:eastAsia="Times New Roman" w:hAnsi="Courier New" w:cs="Courier New"/>
          <w:i/>
          <w:iCs/>
          <w:color w:val="auto"/>
          <w:sz w:val="20"/>
          <w:szCs w:val="20"/>
          <w:shd w:val="clear" w:color="auto" w:fill="F7FAFF"/>
          <w:lang w:val="ru-BY" w:eastAsia="ru-BY"/>
        </w:rPr>
        <w:t>pow</w:t>
      </w:r>
      <w:proofErr w:type="spellEnd"/>
      <w:r w:rsidRPr="00EF4B7B">
        <w:rPr>
          <w:rFonts w:ascii="Courier New" w:eastAsia="Times New Roman" w:hAnsi="Courier New" w:cs="Courier New"/>
          <w:color w:val="auto"/>
          <w:sz w:val="20"/>
          <w:szCs w:val="20"/>
          <w:shd w:val="clear" w:color="auto" w:fill="F7FAFF"/>
          <w:lang w:val="ru-BY" w:eastAsia="ru-BY"/>
        </w:rPr>
        <w:t>(2, 32))</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price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price</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price</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setDescription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 &lt;= 10000)</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description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description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lastRenderedPageBreak/>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description</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proofErr w:type="spellStart"/>
      <w:r w:rsidR="00EF4B7B">
        <w:rPr>
          <w:rFonts w:ascii="Times New Roman" w:hAnsi="Times New Roman" w:cs="Times New Roman"/>
          <w:sz w:val="26"/>
          <w:szCs w:val="26"/>
        </w:rPr>
        <w:t>User</w:t>
      </w:r>
      <w:r>
        <w:rPr>
          <w:rFonts w:ascii="Times New Roman" w:hAnsi="Times New Roman" w:cs="Times New Roman"/>
          <w:sz w:val="26"/>
          <w:szCs w:val="26"/>
        </w:rPr>
        <w:t>.php</w:t>
      </w:r>
      <w:proofErr w:type="spellEnd"/>
    </w:p>
    <w:p w:rsidR="00EF4B7B" w:rsidRPr="00EF4B7B"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EF4B7B">
        <w:rPr>
          <w:rFonts w:ascii="Courier New" w:eastAsia="Times New Roman" w:hAnsi="Courier New" w:cs="Courier New"/>
          <w:b/>
          <w:bCs/>
          <w:color w:val="auto"/>
          <w:sz w:val="20"/>
          <w:szCs w:val="20"/>
          <w:shd w:val="clear" w:color="auto" w:fill="F7FAFF"/>
          <w:lang w:val="ru-BY" w:eastAsia="ru-BY"/>
        </w:rPr>
        <w:t>&lt;?</w:t>
      </w:r>
      <w:proofErr w:type="spellStart"/>
      <w:r w:rsidRPr="00EF4B7B">
        <w:rPr>
          <w:rFonts w:ascii="Courier New" w:eastAsia="Times New Roman" w:hAnsi="Courier New" w:cs="Courier New"/>
          <w:b/>
          <w:bCs/>
          <w:color w:val="auto"/>
          <w:sz w:val="20"/>
          <w:szCs w:val="20"/>
          <w:shd w:val="clear" w:color="auto" w:fill="F7FAFF"/>
          <w:lang w:val="ru-BY" w:eastAsia="ru-BY"/>
        </w:rPr>
        <w:t>php</w:t>
      </w:r>
      <w:proofErr w:type="spellEnd"/>
      <w:r w:rsidRPr="00EF4B7B">
        <w:rPr>
          <w:rFonts w:ascii="Courier New" w:eastAsia="Times New Roman" w:hAnsi="Courier New" w:cs="Courier New"/>
          <w:b/>
          <w:bCs/>
          <w:color w:val="auto"/>
          <w:sz w:val="20"/>
          <w:szCs w:val="20"/>
          <w:shd w:val="clear" w:color="auto" w:fill="F7FAFF"/>
          <w:lang w:val="ru-BY" w:eastAsia="ru-BY"/>
        </w:rPr>
        <w:br/>
      </w:r>
      <w:r w:rsidRPr="00EF4B7B">
        <w:rPr>
          <w:rFonts w:ascii="Courier New" w:eastAsia="Times New Roman" w:hAnsi="Courier New" w:cs="Courier New"/>
          <w:b/>
          <w:bCs/>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require_once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Identificational.php</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r>
      <w:proofErr w:type="spellStart"/>
      <w:r w:rsidRPr="00EF4B7B">
        <w:rPr>
          <w:rFonts w:ascii="Courier New" w:eastAsia="Times New Roman" w:hAnsi="Courier New" w:cs="Courier New"/>
          <w:b/>
          <w:bCs/>
          <w:color w:val="auto"/>
          <w:sz w:val="20"/>
          <w:szCs w:val="20"/>
          <w:shd w:val="clear" w:color="auto" w:fill="F7FAFF"/>
          <w:lang w:val="ru-BY" w:eastAsia="ru-BY"/>
        </w:rPr>
        <w:t>class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User</w:t>
      </w:r>
      <w:proofErr w:type="spellEnd"/>
      <w:r w:rsidRPr="00EF4B7B">
        <w:rPr>
          <w:rFonts w:ascii="Courier New" w:eastAsia="Times New Roman" w:hAnsi="Courier New" w:cs="Courier New"/>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extends</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Identificational</w:t>
      </w:r>
      <w:proofErr w:type="spellEnd"/>
      <w:r w:rsidRPr="00EF4B7B">
        <w:rPr>
          <w:rFonts w:ascii="Courier New" w:eastAsia="Times New Roman" w:hAnsi="Courier New" w:cs="Courier New"/>
          <w:color w:val="auto"/>
          <w:sz w:val="20"/>
          <w:szCs w:val="20"/>
          <w:shd w:val="clear" w:color="auto" w:fill="F7FAFF"/>
          <w:lang w:val="ru-BY" w:eastAsia="ru-BY"/>
        </w:rPr>
        <w:b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private</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__</w:t>
      </w:r>
      <w:proofErr w:type="spellStart"/>
      <w:r w:rsidRPr="00EF4B7B">
        <w:rPr>
          <w:rFonts w:ascii="Courier New" w:eastAsia="Times New Roman" w:hAnsi="Courier New" w:cs="Courier New"/>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parent</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i/>
          <w:iCs/>
          <w:color w:val="auto"/>
          <w:sz w:val="20"/>
          <w:szCs w:val="20"/>
          <w:shd w:val="clear" w:color="auto" w:fill="F7FAFF"/>
          <w:lang w:val="ru-BY" w:eastAsia="ru-BY"/>
        </w:rPr>
        <w:t>__</w:t>
      </w:r>
      <w:proofErr w:type="spellStart"/>
      <w:r w:rsidRPr="00EF4B7B">
        <w:rPr>
          <w:rFonts w:ascii="Courier New" w:eastAsia="Times New Roman" w:hAnsi="Courier New" w:cs="Courier New"/>
          <w:i/>
          <w:iCs/>
          <w:color w:val="auto"/>
          <w:sz w:val="20"/>
          <w:szCs w:val="20"/>
          <w:shd w:val="clear" w:color="auto" w:fill="F7FAFF"/>
          <w:lang w:val="ru-BY" w:eastAsia="ru-BY"/>
        </w:rPr>
        <w:t>construct</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id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setLogin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setEmail</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color w:val="auto"/>
          <w:sz w:val="20"/>
          <w:szCs w:val="20"/>
          <w:shd w:val="clear" w:color="auto" w:fill="F7FAFF"/>
          <w:lang w:val="ru-BY" w:eastAsia="ru-BY"/>
        </w:rPr>
        <w:t>setPassword</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setLogin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i/>
          <w:iCs/>
          <w:color w:val="auto"/>
          <w:sz w:val="20"/>
          <w:szCs w:val="20"/>
          <w:shd w:val="clear" w:color="auto" w:fill="F7FAFF"/>
          <w:lang w:val="ru-BY" w:eastAsia="ru-BY"/>
        </w:rPr>
        <w:t>preg_match</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'/^[a-z0-9_-]{5,64}$/'</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login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login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login</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getEmail</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setEmail</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if</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i/>
          <w:iCs/>
          <w:color w:val="auto"/>
          <w:sz w:val="20"/>
          <w:szCs w:val="20"/>
          <w:shd w:val="clear" w:color="auto" w:fill="F7FAFF"/>
          <w:lang w:val="ru-BY" w:eastAsia="ru-BY"/>
        </w:rPr>
        <w:t>preg_match</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'/^([a-z0-9_\.-]+)@([a-z0-9_\.-]+)\.([a-z\.]{2,6})$/'</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 xml:space="preserve">) &amp;&amp; </w:t>
      </w:r>
      <w:proofErr w:type="spellStart"/>
      <w:r w:rsidRPr="00EF4B7B">
        <w:rPr>
          <w:rFonts w:ascii="Courier New" w:eastAsia="Times New Roman" w:hAnsi="Courier New" w:cs="Courier New"/>
          <w:i/>
          <w:iCs/>
          <w:color w:val="auto"/>
          <w:sz w:val="20"/>
          <w:szCs w:val="20"/>
          <w:shd w:val="clear" w:color="auto" w:fill="F7FAFF"/>
          <w:lang w:val="ru-BY" w:eastAsia="ru-BY"/>
        </w:rPr>
        <w:t>strlen</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 &lt;= 128)</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email</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email</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else</w:t>
      </w:r>
      <w:proofErr w:type="spellEnd"/>
      <w:r w:rsidRPr="00EF4B7B">
        <w:rPr>
          <w:rFonts w:ascii="Courier New" w:eastAsia="Times New Roman" w:hAnsi="Courier New" w:cs="Courier New"/>
          <w:b/>
          <w:bCs/>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throw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new</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InvalidArgumentException</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b/>
          <w:bCs/>
          <w:color w:val="auto"/>
          <w:sz w:val="20"/>
          <w:szCs w:val="20"/>
          <w:shd w:val="clear" w:color="auto" w:fill="F7FAFF"/>
          <w:lang w:val="ru-BY" w:eastAsia="ru-BY"/>
        </w:rPr>
        <w:t>"</w:t>
      </w:r>
      <w:proofErr w:type="spellStart"/>
      <w:r w:rsidRPr="00EF4B7B">
        <w:rPr>
          <w:rFonts w:ascii="Courier New" w:eastAsia="Times New Roman" w:hAnsi="Courier New" w:cs="Courier New"/>
          <w:b/>
          <w:bCs/>
          <w:color w:val="auto"/>
          <w:sz w:val="20"/>
          <w:szCs w:val="20"/>
          <w:shd w:val="clear" w:color="auto" w:fill="F7FAFF"/>
          <w:lang w:val="ru-BY" w:eastAsia="ru-BY"/>
        </w:rPr>
        <w:t>email</w:t>
      </w:r>
      <w:proofErr w:type="spellEnd"/>
      <w:r w:rsidRPr="00EF4B7B">
        <w:rPr>
          <w:rFonts w:ascii="Courier New" w:eastAsia="Times New Roman" w:hAnsi="Courier New" w:cs="Courier New"/>
          <w:b/>
          <w:bCs/>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lastRenderedPageBreak/>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getPassword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return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public</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b/>
          <w:bCs/>
          <w:color w:val="auto"/>
          <w:sz w:val="20"/>
          <w:szCs w:val="20"/>
          <w:shd w:val="clear" w:color="auto" w:fill="F7FAFF"/>
          <w:lang w:val="ru-BY" w:eastAsia="ru-BY"/>
        </w:rPr>
        <w:t>function</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proofErr w:type="spellStart"/>
      <w:r w:rsidRPr="00EF4B7B">
        <w:rPr>
          <w:rFonts w:ascii="Courier New" w:eastAsia="Times New Roman" w:hAnsi="Courier New" w:cs="Courier New"/>
          <w:color w:val="auto"/>
          <w:sz w:val="20"/>
          <w:szCs w:val="20"/>
          <w:shd w:val="clear" w:color="auto" w:fill="F7FAFF"/>
          <w:lang w:val="ru-BY" w:eastAsia="ru-BY"/>
        </w:rPr>
        <w:t>setPassword</w:t>
      </w:r>
      <w:proofErr w:type="spellEnd"/>
      <w:r w:rsidRPr="00EF4B7B">
        <w:rPr>
          <w:rFonts w:ascii="Courier New" w:eastAsia="Times New Roman" w:hAnsi="Courier New" w:cs="Courier New"/>
          <w:color w:val="auto"/>
          <w:sz w:val="20"/>
          <w:szCs w:val="20"/>
          <w:shd w:val="clear" w:color="auto" w:fill="F7FAFF"/>
          <w:lang w:val="ru-BY" w:eastAsia="ru-BY"/>
        </w:rPr>
        <w:t>($</w:t>
      </w:r>
      <w:proofErr w:type="spellStart"/>
      <w:r w:rsidRPr="00EF4B7B">
        <w:rPr>
          <w:rFonts w:ascii="Courier New" w:eastAsia="Times New Roman" w:hAnsi="Courier New" w:cs="Courier New"/>
          <w:color w:val="auto"/>
          <w:sz w:val="20"/>
          <w:szCs w:val="20"/>
          <w:shd w:val="clear" w:color="auto" w:fill="F7FAFF"/>
          <w:lang w:val="ru-BY" w:eastAsia="ru-BY"/>
        </w:rPr>
        <w: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 xml:space="preserve">        $</w:t>
      </w:r>
      <w:proofErr w:type="spellStart"/>
      <w:r w:rsidRPr="00EF4B7B">
        <w:rPr>
          <w:rFonts w:ascii="Courier New" w:eastAsia="Times New Roman" w:hAnsi="Courier New" w:cs="Courier New"/>
          <w:color w:val="auto"/>
          <w:sz w:val="20"/>
          <w:szCs w:val="20"/>
          <w:shd w:val="clear" w:color="auto" w:fill="F7FAFF"/>
          <w:lang w:val="ru-BY" w:eastAsia="ru-BY"/>
        </w:rPr>
        <w:t>this</w:t>
      </w:r>
      <w:proofErr w:type="spellEnd"/>
      <w:r w:rsidRPr="00EF4B7B">
        <w:rPr>
          <w:rFonts w:ascii="Courier New" w:eastAsia="Times New Roman" w:hAnsi="Courier New" w:cs="Courier New"/>
          <w:color w:val="auto"/>
          <w:sz w:val="20"/>
          <w:szCs w:val="20"/>
          <w:shd w:val="clear" w:color="auto" w:fill="F7FAFF"/>
          <w:lang w:val="ru-BY" w:eastAsia="ru-BY"/>
        </w:rPr>
        <w:t>-&gt;</w:t>
      </w:r>
      <w:proofErr w:type="spellStart"/>
      <w:r w:rsidRPr="00EF4B7B">
        <w:rPr>
          <w:rFonts w:ascii="Courier New" w:eastAsia="Times New Roman" w:hAnsi="Courier New" w:cs="Courier New"/>
          <w:b/>
          <w:bCs/>
          <w:color w:val="auto"/>
          <w:sz w:val="20"/>
          <w:szCs w:val="20"/>
          <w:shd w:val="clear" w:color="auto" w:fill="F7FAFF"/>
          <w:lang w:val="ru-BY" w:eastAsia="ru-BY"/>
        </w:rPr>
        <w:t>password</w:t>
      </w:r>
      <w:proofErr w:type="spellEnd"/>
      <w:r w:rsidRPr="00EF4B7B">
        <w:rPr>
          <w:rFonts w:ascii="Courier New" w:eastAsia="Times New Roman" w:hAnsi="Courier New" w:cs="Courier New"/>
          <w:b/>
          <w:bCs/>
          <w:color w:val="auto"/>
          <w:sz w:val="20"/>
          <w:szCs w:val="20"/>
          <w:shd w:val="clear" w:color="auto" w:fill="F7FAFF"/>
          <w:lang w:val="ru-BY" w:eastAsia="ru-BY"/>
        </w:rPr>
        <w:t xml:space="preserve"> </w:t>
      </w:r>
      <w:r w:rsidRPr="00EF4B7B">
        <w:rPr>
          <w:rFonts w:ascii="Courier New" w:eastAsia="Times New Roman" w:hAnsi="Courier New" w:cs="Courier New"/>
          <w:color w:val="auto"/>
          <w:sz w:val="20"/>
          <w:szCs w:val="20"/>
          <w:shd w:val="clear" w:color="auto" w:fill="F7FAFF"/>
          <w:lang w:val="ru-BY" w:eastAsia="ru-BY"/>
        </w:rPr>
        <w:t>= $</w:t>
      </w:r>
      <w:proofErr w:type="spellStart"/>
      <w:r w:rsidRPr="00EF4B7B">
        <w:rPr>
          <w:rFonts w:ascii="Courier New" w:eastAsia="Times New Roman" w:hAnsi="Courier New" w:cs="Courier New"/>
          <w:color w:val="auto"/>
          <w:sz w:val="20"/>
          <w:szCs w:val="20"/>
          <w:shd w:val="clear" w:color="auto" w:fill="F7FAFF"/>
          <w:lang w:val="ru-BY" w:eastAsia="ru-BY"/>
        </w:rPr>
        <w:t>password</w:t>
      </w:r>
      <w:proofErr w:type="spellEnd"/>
      <w:r w:rsidRPr="00EF4B7B">
        <w:rPr>
          <w:rFonts w:ascii="Courier New" w:eastAsia="Times New Roman" w:hAnsi="Courier New" w:cs="Courier New"/>
          <w:color w:val="auto"/>
          <w:sz w:val="20"/>
          <w:szCs w:val="20"/>
          <w:shd w:val="clear" w:color="auto" w:fill="F7FAFF"/>
          <w:lang w:val="ru-BY" w:eastAsia="ru-BY"/>
        </w:rPr>
        <w:t>;</w:t>
      </w:r>
      <w:r w:rsidRPr="00EF4B7B">
        <w:rPr>
          <w:rFonts w:ascii="Courier New" w:eastAsia="Times New Roman" w:hAnsi="Courier New" w:cs="Courier New"/>
          <w:color w:val="auto"/>
          <w:sz w:val="20"/>
          <w:szCs w:val="20"/>
          <w:shd w:val="clear" w:color="auto" w:fill="F7FAFF"/>
          <w:lang w:val="ru-BY" w:eastAsia="ru-BY"/>
        </w:rPr>
        <w:br/>
        <w:t xml:space="preserve">    }</w:t>
      </w:r>
      <w:r w:rsidRPr="00EF4B7B">
        <w:rPr>
          <w:rFonts w:ascii="Courier New" w:eastAsia="Times New Roman" w:hAnsi="Courier New" w:cs="Courier New"/>
          <w:color w:val="auto"/>
          <w:sz w:val="20"/>
          <w:szCs w:val="20"/>
          <w:shd w:val="clear" w:color="auto" w:fill="F7FAFF"/>
          <w:lang w:val="ru-BY" w:eastAsia="ru-BY"/>
        </w:rPr>
        <w:br/>
        <w:t>}</w:t>
      </w:r>
    </w:p>
    <w:p w:rsidR="00653EA4" w:rsidRDefault="00653EA4" w:rsidP="00C65CFE">
      <w:pPr>
        <w:rPr>
          <w:rFonts w:ascii="Times New Roman" w:hAnsi="Times New Roman" w:cs="Times New Roman"/>
          <w:sz w:val="26"/>
          <w:szCs w:val="26"/>
          <w:lang w:val="ru-BY"/>
        </w:rPr>
      </w:pPr>
    </w:p>
    <w:p w:rsidR="0077235A" w:rsidRPr="0077235A" w:rsidRDefault="0077235A" w:rsidP="00C65CFE">
      <w:pPr>
        <w:rPr>
          <w:rFonts w:ascii="Times New Roman" w:hAnsi="Times New Roman" w:cs="Times New Roman"/>
          <w:sz w:val="26"/>
          <w:szCs w:val="26"/>
        </w:rPr>
      </w:pPr>
      <w:r>
        <w:rPr>
          <w:rFonts w:ascii="Times New Roman" w:hAnsi="Times New Roman" w:cs="Times New Roman"/>
          <w:sz w:val="26"/>
          <w:szCs w:val="26"/>
        </w:rPr>
        <w:t>model/logic/</w:t>
      </w:r>
      <w:proofErr w:type="spellStart"/>
      <w:r>
        <w:rPr>
          <w:rFonts w:ascii="Times New Roman" w:hAnsi="Times New Roman" w:cs="Times New Roman"/>
          <w:sz w:val="26"/>
          <w:szCs w:val="26"/>
        </w:rPr>
        <w:t>AuthenticationVerifyer.php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require_once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b/>
          <w:bCs/>
          <w:i/>
          <w:iCs/>
          <w:color w:val="auto"/>
          <w:sz w:val="20"/>
          <w:szCs w:val="20"/>
          <w:shd w:val="clear" w:color="auto" w:fill="F7FAFF"/>
          <w:lang w:val="ru-BY" w:eastAsia="ru-BY"/>
        </w:rPr>
        <w:t xml:space="preserve">__DIR__ </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util</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dao</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UserDao.php</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AuthenticationVerifyer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authenticationErrors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isCorrectLogin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incorrect_login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isCorrectPassword</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incorrect_password</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isTrueUser</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not_user</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false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isTrueUser</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isExistUser</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dao</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dao</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getBy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)[0];</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hash</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user</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getPassword</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password_verify</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hash</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false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isExistUser</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users</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getBy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users</w:t>
      </w:r>
      <w:proofErr w:type="spellEnd"/>
      <w:r w:rsidRPr="00647D1E">
        <w:rPr>
          <w:rFonts w:ascii="Courier New" w:eastAsia="Times New Roman" w:hAnsi="Courier New" w:cs="Courier New"/>
          <w:color w:val="auto"/>
          <w:sz w:val="20"/>
          <w:szCs w:val="20"/>
          <w:shd w:val="clear" w:color="auto" w:fill="F7FAFF"/>
          <w:lang w:val="ru-BY" w:eastAsia="ru-BY"/>
        </w:rPr>
        <w:t>) != 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isCorrectLogin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isSameFormat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'/^[a-z0-9_-]{5,64}$/'</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isCorrectPassword</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&gt;= 5) &amp;&amp;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&lt;= 32);</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lastRenderedPageBreak/>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isSameFormat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regexp</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string</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bool</w:t>
      </w:r>
      <w:proofErr w:type="spellEnd"/>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preg_match</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regexp</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string</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proofErr w:type="spellStart"/>
      <w:r>
        <w:rPr>
          <w:rFonts w:ascii="Times New Roman" w:hAnsi="Times New Roman" w:cs="Times New Roman"/>
          <w:sz w:val="26"/>
          <w:szCs w:val="26"/>
        </w:rPr>
        <w:t>Authenti</w:t>
      </w:r>
      <w:r w:rsidR="00647D1E">
        <w:rPr>
          <w:rFonts w:ascii="Times New Roman" w:hAnsi="Times New Roman" w:cs="Times New Roman"/>
          <w:sz w:val="26"/>
          <w:szCs w:val="26"/>
        </w:rPr>
        <w:t>cator</w:t>
      </w:r>
      <w:r>
        <w:rPr>
          <w:rFonts w:ascii="Times New Roman" w:hAnsi="Times New Roman" w:cs="Times New Roman"/>
          <w:sz w:val="26"/>
          <w:szCs w:val="26"/>
        </w:rPr>
        <w:t>.php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Authenticator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authenticate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error</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error</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$_SESSION[</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logged_user</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 $</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proofErr w:type="spellStart"/>
      <w:r w:rsidR="00647D1E">
        <w:rPr>
          <w:rFonts w:ascii="Times New Roman" w:hAnsi="Times New Roman" w:cs="Times New Roman"/>
          <w:sz w:val="26"/>
          <w:szCs w:val="26"/>
        </w:rPr>
        <w:t>Cashier</w:t>
      </w:r>
      <w:r>
        <w:rPr>
          <w:rFonts w:ascii="Times New Roman" w:hAnsi="Times New Roman" w:cs="Times New Roman"/>
          <w:sz w:val="26"/>
          <w:szCs w:val="26"/>
        </w:rPr>
        <w:t>.php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require_once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b/>
          <w:bCs/>
          <w:i/>
          <w:iCs/>
          <w:color w:val="auto"/>
          <w:sz w:val="20"/>
          <w:szCs w:val="20"/>
          <w:shd w:val="clear" w:color="auto" w:fill="F7FAFF"/>
          <w:lang w:val="ru-BY" w:eastAsia="ru-BY"/>
        </w:rPr>
        <w:t xml:space="preserve">__DIR__ </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entity</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CartRecord.php</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Cashier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static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cashier</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static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getCashier</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cashier</w:t>
      </w:r>
      <w:proofErr w:type="spellEnd"/>
      <w:r w:rsidRPr="00647D1E">
        <w:rPr>
          <w:rFonts w:ascii="Courier New" w:eastAsia="Times New Roman" w:hAnsi="Courier New" w:cs="Courier New"/>
          <w:i/>
          <w:i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null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cashier</w:t>
      </w:r>
      <w:proofErr w:type="spellEnd"/>
      <w:r w:rsidRPr="00647D1E">
        <w:rPr>
          <w:rFonts w:ascii="Courier New" w:eastAsia="Times New Roman" w:hAnsi="Courier New" w:cs="Courier New"/>
          <w:i/>
          <w:i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cashier</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getTotalPrice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cart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totalPrice</w:t>
      </w:r>
      <w:proofErr w:type="spellEnd"/>
      <w:r w:rsidRPr="00647D1E">
        <w:rPr>
          <w:rFonts w:ascii="Courier New" w:eastAsia="Times New Roman" w:hAnsi="Courier New" w:cs="Courier New"/>
          <w:color w:val="auto"/>
          <w:sz w:val="20"/>
          <w:szCs w:val="20"/>
          <w:shd w:val="clear" w:color="auto" w:fill="F7FAFF"/>
          <w:lang w:val="ru-BY" w:eastAsia="ru-BY"/>
        </w:rPr>
        <w:t xml:space="preserve"> = 0;</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is_array</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cart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throw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InvalidArgumentException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not</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foreach</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cart</w:t>
      </w:r>
      <w:proofErr w:type="spellEnd"/>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record</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record</w:t>
      </w:r>
      <w:proofErr w:type="spellEnd"/>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instanceof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CartRecord</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totalPrice</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record</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getProduct</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getPrice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color w:val="auto"/>
          <w:sz w:val="20"/>
          <w:szCs w:val="20"/>
          <w:shd w:val="clear" w:color="auto" w:fill="F7FAFF"/>
          <w:lang w:val="ru-BY" w:eastAsia="ru-BY"/>
        </w:rPr>
        <w:t>record</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getCount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totalPrice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lastRenderedPageBreak/>
        <w:t>model/logic/</w:t>
      </w:r>
      <w:proofErr w:type="spellStart"/>
      <w:r w:rsidR="00647D1E">
        <w:rPr>
          <w:rFonts w:ascii="Times New Roman" w:hAnsi="Times New Roman" w:cs="Times New Roman"/>
          <w:sz w:val="26"/>
          <w:szCs w:val="26"/>
        </w:rPr>
        <w:t>Category</w:t>
      </w:r>
      <w:r>
        <w:rPr>
          <w:rFonts w:ascii="Times New Roman" w:hAnsi="Times New Roman" w:cs="Times New Roman"/>
          <w:sz w:val="26"/>
          <w:szCs w:val="26"/>
        </w:rPr>
        <w:t>Verifyer.php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require_once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b/>
          <w:bCs/>
          <w:i/>
          <w:iCs/>
          <w:color w:val="auto"/>
          <w:sz w:val="20"/>
          <w:szCs w:val="20"/>
          <w:shd w:val="clear" w:color="auto" w:fill="F7FAFF"/>
          <w:lang w:val="ru-BY" w:eastAsia="ru-BY"/>
        </w:rPr>
        <w:t xml:space="preserve">__DIR__ </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util</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dao</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CategoryDao.php</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CategoryVerifyer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categoryErrors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incorrect_name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isExistCategoryName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double_name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false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isExistCategoryName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dao</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CategoryDao</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categories</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dao</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getBy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name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categories</w:t>
      </w:r>
      <w:proofErr w:type="spellEnd"/>
      <w:r w:rsidRPr="00647D1E">
        <w:rPr>
          <w:rFonts w:ascii="Courier New" w:eastAsia="Times New Roman" w:hAnsi="Courier New" w:cs="Courier New"/>
          <w:color w:val="auto"/>
          <w:sz w:val="20"/>
          <w:szCs w:val="20"/>
          <w:shd w:val="clear" w:color="auto" w:fill="F7FAFF"/>
          <w:lang w:val="ru-BY" w:eastAsia="ru-BY"/>
        </w:rPr>
        <w:t>) != 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xml:space="preserve">) &gt;= 2 &amp;&amp;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&lt;= 64;</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proofErr w:type="spellStart"/>
      <w:r w:rsidR="00647D1E">
        <w:rPr>
          <w:rFonts w:ascii="Times New Roman" w:hAnsi="Times New Roman" w:cs="Times New Roman"/>
          <w:sz w:val="26"/>
          <w:szCs w:val="26"/>
        </w:rPr>
        <w:t>FaceControl</w:t>
      </w:r>
      <w:r>
        <w:rPr>
          <w:rFonts w:ascii="Times New Roman" w:hAnsi="Times New Roman" w:cs="Times New Roman"/>
          <w:sz w:val="26"/>
          <w:szCs w:val="26"/>
        </w:rPr>
        <w:t>.php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require_once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b/>
          <w:bCs/>
          <w:i/>
          <w:iCs/>
          <w:color w:val="auto"/>
          <w:sz w:val="20"/>
          <w:szCs w:val="20"/>
          <w:shd w:val="clear" w:color="auto" w:fill="F7FAFF"/>
          <w:lang w:val="ru-BY" w:eastAsia="ru-BY"/>
        </w:rPr>
        <w:t xml:space="preserve">__DIR__ </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util</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session.php</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FaceControl</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static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faceControl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static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getFaceControl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faceControl</w:t>
      </w:r>
      <w:proofErr w:type="spellEnd"/>
      <w:r w:rsidRPr="00647D1E">
        <w:rPr>
          <w:rFonts w:ascii="Courier New" w:eastAsia="Times New Roman" w:hAnsi="Courier New" w:cs="Courier New"/>
          <w:i/>
          <w:i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null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faceControl</w:t>
      </w:r>
      <w:proofErr w:type="spellEnd"/>
      <w:r w:rsidRPr="00647D1E">
        <w:rPr>
          <w:rFonts w:ascii="Courier New" w:eastAsia="Times New Roman" w:hAnsi="Courier New" w:cs="Courier New"/>
          <w:i/>
          <w:i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faceControl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isAdmin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lastRenderedPageBreak/>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isset</w:t>
      </w:r>
      <w:proofErr w:type="spellEnd"/>
      <w:r w:rsidRPr="00647D1E">
        <w:rPr>
          <w:rFonts w:ascii="Courier New" w:eastAsia="Times New Roman" w:hAnsi="Courier New" w:cs="Courier New"/>
          <w:color w:val="auto"/>
          <w:sz w:val="20"/>
          <w:szCs w:val="20"/>
          <w:shd w:val="clear" w:color="auto" w:fill="F7FAFF"/>
          <w:lang w:val="ru-BY" w:eastAsia="ru-BY"/>
        </w:rPr>
        <w:t>($_SESSION[</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logged_user</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&amp;&amp; $_SESSION[</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logged_user</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xml:space="preserve">] ==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admin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getOneOf</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if_guest</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if_user</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if_admin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null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isset</w:t>
      </w:r>
      <w:proofErr w:type="spellEnd"/>
      <w:r w:rsidRPr="00647D1E">
        <w:rPr>
          <w:rFonts w:ascii="Courier New" w:eastAsia="Times New Roman" w:hAnsi="Courier New" w:cs="Courier New"/>
          <w:color w:val="auto"/>
          <w:sz w:val="20"/>
          <w:szCs w:val="20"/>
          <w:shd w:val="clear" w:color="auto" w:fill="F7FAFF"/>
          <w:lang w:val="ru-BY" w:eastAsia="ru-BY"/>
        </w:rPr>
        <w:t>($_SESSION[</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logged_user</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if_guest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($_SESSION[</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logged_user</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xml:space="preserve">] ==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admin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if_admin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if_user</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w:t>
      </w:r>
      <w:proofErr w:type="spellStart"/>
      <w:r>
        <w:rPr>
          <w:rFonts w:ascii="Times New Roman" w:hAnsi="Times New Roman" w:cs="Times New Roman"/>
          <w:sz w:val="26"/>
          <w:szCs w:val="26"/>
        </w:rPr>
        <w:t>OrderVerifyer.php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OrderVerifyer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orderErrors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address</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phone</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isCorrectAddress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address</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incorrect_address</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isCorrectPhone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phone</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incorrect_phone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false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isCorrectAddress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xml:space="preserve">) &gt;= 7 &amp;&amp;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&lt;= 100;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isCorrectPhone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phone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phone</w:t>
      </w:r>
      <w:proofErr w:type="spellEnd"/>
      <w:r w:rsidRPr="00647D1E">
        <w:rPr>
          <w:rFonts w:ascii="Courier New" w:eastAsia="Times New Roman" w:hAnsi="Courier New" w:cs="Courier New"/>
          <w:color w:val="auto"/>
          <w:sz w:val="20"/>
          <w:szCs w:val="20"/>
          <w:shd w:val="clear" w:color="auto" w:fill="F7FAFF"/>
          <w:lang w:val="ru-BY" w:eastAsia="ru-BY"/>
        </w:rPr>
        <w:t xml:space="preserve">) == 7 &amp;&amp; </w:t>
      </w:r>
      <w:proofErr w:type="spellStart"/>
      <w:r w:rsidRPr="00647D1E">
        <w:rPr>
          <w:rFonts w:ascii="Courier New" w:eastAsia="Times New Roman" w:hAnsi="Courier New" w:cs="Courier New"/>
          <w:i/>
          <w:iCs/>
          <w:color w:val="auto"/>
          <w:sz w:val="20"/>
          <w:szCs w:val="20"/>
          <w:shd w:val="clear" w:color="auto" w:fill="F7FAFF"/>
          <w:lang w:val="ru-BY" w:eastAsia="ru-BY"/>
        </w:rPr>
        <w:t>is_numeric</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phone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isCorrectCount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is_numeric</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 &amp;&amp; $</w:t>
      </w:r>
      <w:proofErr w:type="spellStart"/>
      <w:r w:rsidRPr="00647D1E">
        <w:rPr>
          <w:rFonts w:ascii="Courier New" w:eastAsia="Times New Roman" w:hAnsi="Courier New" w:cs="Courier New"/>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 xml:space="preserve"> &gt;= 1 &amp;&amp; $</w:t>
      </w:r>
      <w:proofErr w:type="spellStart"/>
      <w:r w:rsidRPr="00647D1E">
        <w:rPr>
          <w:rFonts w:ascii="Courier New" w:eastAsia="Times New Roman" w:hAnsi="Courier New" w:cs="Courier New"/>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 xml:space="preserve"> &lt;= 256;</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lastRenderedPageBreak/>
        <w:t>model/logic/</w:t>
      </w:r>
      <w:proofErr w:type="spellStart"/>
      <w:r>
        <w:rPr>
          <w:rFonts w:ascii="Times New Roman" w:hAnsi="Times New Roman" w:cs="Times New Roman"/>
          <w:sz w:val="26"/>
          <w:szCs w:val="26"/>
        </w:rPr>
        <w:t>ProductVerifyer.php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require_once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b/>
          <w:bCs/>
          <w:i/>
          <w:iCs/>
          <w:color w:val="auto"/>
          <w:sz w:val="20"/>
          <w:szCs w:val="20"/>
          <w:shd w:val="clear" w:color="auto" w:fill="F7FAFF"/>
          <w:lang w:val="ru-BY" w:eastAsia="ru-BY"/>
        </w:rPr>
        <w:t xml:space="preserve">__DIR__ </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util</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dao</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ProductDao.php</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ProductVerifyer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productErrors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price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description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incorrect_name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isCorrectPrice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price</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incorrect_price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isCorrectDescription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description</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big_description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isExistName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double_name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false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isExistName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dao</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ProductDao</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categories</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dao</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getBy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name</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categories</w:t>
      </w:r>
      <w:proofErr w:type="spellEnd"/>
      <w:r w:rsidRPr="00647D1E">
        <w:rPr>
          <w:rFonts w:ascii="Courier New" w:eastAsia="Times New Roman" w:hAnsi="Courier New" w:cs="Courier New"/>
          <w:color w:val="auto"/>
          <w:sz w:val="20"/>
          <w:szCs w:val="20"/>
          <w:shd w:val="clear" w:color="auto" w:fill="F7FAFF"/>
          <w:lang w:val="ru-BY" w:eastAsia="ru-BY"/>
        </w:rPr>
        <w:t>) != 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isCorrectName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xml:space="preserve">) &gt;= 5 &amp;&amp;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name</w:t>
      </w:r>
      <w:proofErr w:type="spellEnd"/>
      <w:r w:rsidRPr="00647D1E">
        <w:rPr>
          <w:rFonts w:ascii="Courier New" w:eastAsia="Times New Roman" w:hAnsi="Courier New" w:cs="Courier New"/>
          <w:color w:val="auto"/>
          <w:sz w:val="20"/>
          <w:szCs w:val="20"/>
          <w:shd w:val="clear" w:color="auto" w:fill="F7FAFF"/>
          <w:lang w:val="ru-BY" w:eastAsia="ru-BY"/>
        </w:rPr>
        <w:t>) &lt;= 128;</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isCorrectPrice</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price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price</w:t>
      </w:r>
      <w:proofErr w:type="spellEnd"/>
      <w:r w:rsidRPr="00647D1E">
        <w:rPr>
          <w:rFonts w:ascii="Courier New" w:eastAsia="Times New Roman" w:hAnsi="Courier New" w:cs="Courier New"/>
          <w:color w:val="auto"/>
          <w:sz w:val="20"/>
          <w:szCs w:val="20"/>
          <w:shd w:val="clear" w:color="auto" w:fill="F7FAFF"/>
          <w:lang w:val="ru-BY" w:eastAsia="ru-BY"/>
        </w:rPr>
        <w:t xml:space="preserve"> &gt;= 0 &amp;&amp; $</w:t>
      </w:r>
      <w:proofErr w:type="spellStart"/>
      <w:r w:rsidRPr="00647D1E">
        <w:rPr>
          <w:rFonts w:ascii="Courier New" w:eastAsia="Times New Roman" w:hAnsi="Courier New" w:cs="Courier New"/>
          <w:color w:val="auto"/>
          <w:sz w:val="20"/>
          <w:szCs w:val="20"/>
          <w:shd w:val="clear" w:color="auto" w:fill="F7FAFF"/>
          <w:lang w:val="ru-BY" w:eastAsia="ru-BY"/>
        </w:rPr>
        <w:t>price</w:t>
      </w:r>
      <w:proofErr w:type="spellEnd"/>
      <w:r w:rsidRPr="00647D1E">
        <w:rPr>
          <w:rFonts w:ascii="Courier New" w:eastAsia="Times New Roman" w:hAnsi="Courier New" w:cs="Courier New"/>
          <w:color w:val="auto"/>
          <w:sz w:val="20"/>
          <w:szCs w:val="20"/>
          <w:shd w:val="clear" w:color="auto" w:fill="F7FAFF"/>
          <w:lang w:val="ru-BY" w:eastAsia="ru-BY"/>
        </w:rPr>
        <w:t xml:space="preserve"> &lt;= 2147483648;</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isCorrectDescription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description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description</w:t>
      </w:r>
      <w:proofErr w:type="spellEnd"/>
      <w:r w:rsidRPr="00647D1E">
        <w:rPr>
          <w:rFonts w:ascii="Courier New" w:eastAsia="Times New Roman" w:hAnsi="Courier New" w:cs="Courier New"/>
          <w:color w:val="auto"/>
          <w:sz w:val="20"/>
          <w:szCs w:val="20"/>
          <w:shd w:val="clear" w:color="auto" w:fill="F7FAFF"/>
          <w:lang w:val="ru-BY" w:eastAsia="ru-BY"/>
        </w:rPr>
        <w:t>) &lt;= 10000;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w:t>
      </w:r>
      <w:proofErr w:type="spellStart"/>
      <w:r>
        <w:rPr>
          <w:rFonts w:ascii="Times New Roman" w:hAnsi="Times New Roman" w:cs="Times New Roman"/>
          <w:sz w:val="26"/>
          <w:szCs w:val="26"/>
        </w:rPr>
        <w:t>RegistrationVerifyer.php</w:t>
      </w:r>
      <w:proofErr w:type="spellEnd"/>
    </w:p>
    <w:p w:rsidR="00647D1E" w:rsidRPr="00647D1E"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647D1E">
        <w:rPr>
          <w:rFonts w:ascii="Courier New" w:eastAsia="Times New Roman" w:hAnsi="Courier New" w:cs="Courier New"/>
          <w:b/>
          <w:bCs/>
          <w:color w:val="auto"/>
          <w:sz w:val="20"/>
          <w:szCs w:val="20"/>
          <w:shd w:val="clear" w:color="auto" w:fill="F7FAFF"/>
          <w:lang w:val="ru-BY" w:eastAsia="ru-BY"/>
        </w:rPr>
        <w:t>&lt;?</w:t>
      </w:r>
      <w:proofErr w:type="spellStart"/>
      <w:r w:rsidRPr="00647D1E">
        <w:rPr>
          <w:rFonts w:ascii="Courier New" w:eastAsia="Times New Roman" w:hAnsi="Courier New" w:cs="Courier New"/>
          <w:b/>
          <w:bCs/>
          <w:color w:val="auto"/>
          <w:sz w:val="20"/>
          <w:szCs w:val="20"/>
          <w:shd w:val="clear" w:color="auto" w:fill="F7FAFF"/>
          <w:lang w:val="ru-BY" w:eastAsia="ru-BY"/>
        </w:rPr>
        <w:t>php</w:t>
      </w:r>
      <w:proofErr w:type="spellEnd"/>
      <w:r w:rsidRPr="00647D1E">
        <w:rPr>
          <w:rFonts w:ascii="Courier New" w:eastAsia="Times New Roman" w:hAnsi="Courier New" w:cs="Courier New"/>
          <w:b/>
          <w:bCs/>
          <w:color w:val="auto"/>
          <w:sz w:val="20"/>
          <w:szCs w:val="20"/>
          <w:shd w:val="clear" w:color="auto" w:fill="F7FAFF"/>
          <w:lang w:val="ru-BY" w:eastAsia="ru-BY"/>
        </w:rPr>
        <w:br/>
      </w:r>
      <w:r w:rsidRPr="00647D1E">
        <w:rPr>
          <w:rFonts w:ascii="Courier New" w:eastAsia="Times New Roman" w:hAnsi="Courier New" w:cs="Courier New"/>
          <w:b/>
          <w:bCs/>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require_once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b/>
          <w:bCs/>
          <w:i/>
          <w:iCs/>
          <w:color w:val="auto"/>
          <w:sz w:val="20"/>
          <w:szCs w:val="20"/>
          <w:shd w:val="clear" w:color="auto" w:fill="F7FAFF"/>
          <w:lang w:val="ru-BY" w:eastAsia="ru-BY"/>
        </w:rPr>
        <w:t xml:space="preserve">__DIR__ </w:t>
      </w:r>
      <w:r w:rsidRPr="00647D1E">
        <w:rPr>
          <w:rFonts w:ascii="Courier New" w:eastAsia="Times New Roman" w:hAnsi="Courier New" w:cs="Courier New"/>
          <w:color w:val="auto"/>
          <w:sz w:val="20"/>
          <w:szCs w:val="20"/>
          <w:shd w:val="clear" w:color="auto" w:fill="F7FAFF"/>
          <w:lang w:val="ru-BY" w:eastAsia="ru-BY"/>
        </w:rPr>
        <w:t xml:space="preserve">. </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util</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dao</w:t>
      </w:r>
      <w:proofErr w:type="spellEnd"/>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UserDao.php</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r>
      <w:proofErr w:type="spellStart"/>
      <w:r w:rsidRPr="00647D1E">
        <w:rPr>
          <w:rFonts w:ascii="Courier New" w:eastAsia="Times New Roman" w:hAnsi="Courier New" w:cs="Courier New"/>
          <w:b/>
          <w:bCs/>
          <w:color w:val="auto"/>
          <w:sz w:val="20"/>
          <w:szCs w:val="20"/>
          <w:shd w:val="clear" w:color="auto" w:fill="F7FAFF"/>
          <w:lang w:val="ru-BY" w:eastAsia="ru-BY"/>
        </w:rPr>
        <w:t>class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RegistrationVerifyer</w:t>
      </w:r>
      <w:proofErr w:type="spellEnd"/>
      <w:r w:rsidRPr="00647D1E">
        <w:rPr>
          <w:rFonts w:ascii="Courier New" w:eastAsia="Times New Roman" w:hAnsi="Courier New" w:cs="Courier New"/>
          <w:color w:val="auto"/>
          <w:sz w:val="20"/>
          <w:szCs w:val="20"/>
          <w:shd w:val="clear" w:color="auto" w:fill="F7FAFF"/>
          <w:lang w:val="ru-BY" w:eastAsia="ru-BY"/>
        </w:rPr>
        <w:b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private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lastRenderedPageBreak/>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__</w:t>
      </w:r>
      <w:proofErr w:type="spellStart"/>
      <w:r w:rsidRPr="00647D1E">
        <w:rPr>
          <w:rFonts w:ascii="Courier New" w:eastAsia="Times New Roman" w:hAnsi="Courier New" w:cs="Courier New"/>
          <w:color w:val="auto"/>
          <w:sz w:val="20"/>
          <w:szCs w:val="20"/>
          <w:shd w:val="clear" w:color="auto" w:fill="F7FAFF"/>
          <w:lang w:val="ru-BY" w:eastAsia="ru-BY"/>
        </w:rPr>
        <w:t>construct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array</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registrationErrors</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$password2,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isCorrectLogin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incorrect_login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isCorrectPassword</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incorrect_password</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isCorrectEmail</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incorrect_email</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isExistUser</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double_login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isExistEmail</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double_email</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if</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xml:space="preserve"> != $password2)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this</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b/>
          <w:bCs/>
          <w:color w:val="auto"/>
          <w:sz w:val="20"/>
          <w:szCs w:val="20"/>
          <w:shd w:val="clear" w:color="auto" w:fill="F7FAFF"/>
          <w:lang w:val="ru-BY" w:eastAsia="ru-BY"/>
        </w:rPr>
        <w:t>error_msgs</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incorrect_repeat</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else</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false</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isExistUser</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users</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getBy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login</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users</w:t>
      </w:r>
      <w:proofErr w:type="spellEnd"/>
      <w:r w:rsidRPr="00647D1E">
        <w:rPr>
          <w:rFonts w:ascii="Courier New" w:eastAsia="Times New Roman" w:hAnsi="Courier New" w:cs="Courier New"/>
          <w:color w:val="auto"/>
          <w:sz w:val="20"/>
          <w:szCs w:val="20"/>
          <w:shd w:val="clear" w:color="auto" w:fill="F7FAFF"/>
          <w:lang w:val="ru-BY" w:eastAsia="ru-BY"/>
        </w:rPr>
        <w:t>) != 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isExistEmail</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b/>
          <w:bCs/>
          <w:color w:val="auto"/>
          <w:sz w:val="20"/>
          <w:szCs w:val="20"/>
          <w:shd w:val="clear" w:color="auto" w:fill="F7FAFF"/>
          <w:lang w:val="ru-BY" w:eastAsia="ru-BY"/>
        </w:rPr>
        <w:t>new</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mysqli</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users</w:t>
      </w:r>
      <w:proofErr w:type="spellEnd"/>
      <w:r w:rsidRPr="00647D1E">
        <w:rPr>
          <w:rFonts w:ascii="Courier New" w:eastAsia="Times New Roman" w:hAnsi="Courier New" w:cs="Courier New"/>
          <w:color w:val="auto"/>
          <w:sz w:val="20"/>
          <w:szCs w:val="20"/>
          <w:shd w:val="clear" w:color="auto" w:fill="F7FAFF"/>
          <w:lang w:val="ru-BY" w:eastAsia="ru-BY"/>
        </w:rPr>
        <w:t xml:space="preserve"> = $</w:t>
      </w:r>
      <w:proofErr w:type="spellStart"/>
      <w:r w:rsidRPr="00647D1E">
        <w:rPr>
          <w:rFonts w:ascii="Courier New" w:eastAsia="Times New Roman" w:hAnsi="Courier New" w:cs="Courier New"/>
          <w:color w:val="auto"/>
          <w:sz w:val="20"/>
          <w:szCs w:val="20"/>
          <w:shd w:val="clear" w:color="auto" w:fill="F7FAFF"/>
          <w:lang w:val="ru-BY" w:eastAsia="ru-BY"/>
        </w:rPr>
        <w:t>userDao</w:t>
      </w:r>
      <w:proofErr w:type="spellEnd"/>
      <w:r w:rsidRPr="00647D1E">
        <w:rPr>
          <w:rFonts w:ascii="Courier New" w:eastAsia="Times New Roman" w:hAnsi="Courier New" w:cs="Courier New"/>
          <w:color w:val="auto"/>
          <w:sz w:val="20"/>
          <w:szCs w:val="20"/>
          <w:shd w:val="clear" w:color="auto" w:fill="F7FAFF"/>
          <w:lang w:val="ru-BY" w:eastAsia="ru-BY"/>
        </w:rPr>
        <w:t>-&gt;</w:t>
      </w:r>
      <w:proofErr w:type="spellStart"/>
      <w:r w:rsidRPr="00647D1E">
        <w:rPr>
          <w:rFonts w:ascii="Courier New" w:eastAsia="Times New Roman" w:hAnsi="Courier New" w:cs="Courier New"/>
          <w:color w:val="auto"/>
          <w:sz w:val="20"/>
          <w:szCs w:val="20"/>
          <w:shd w:val="clear" w:color="auto" w:fill="F7FAFF"/>
          <w:lang w:val="ru-BY" w:eastAsia="ru-BY"/>
        </w:rPr>
        <w:t>getBy</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w:t>
      </w:r>
      <w:proofErr w:type="spellStart"/>
      <w:r w:rsidRPr="00647D1E">
        <w:rPr>
          <w:rFonts w:ascii="Courier New" w:eastAsia="Times New Roman" w:hAnsi="Courier New" w:cs="Courier New"/>
          <w:b/>
          <w:bCs/>
          <w:color w:val="auto"/>
          <w:sz w:val="20"/>
          <w:szCs w:val="20"/>
          <w:shd w:val="clear" w:color="auto" w:fill="F7FAFF"/>
          <w:lang w:val="ru-BY" w:eastAsia="ru-BY"/>
        </w:rPr>
        <w:t>email</w:t>
      </w:r>
      <w:proofErr w:type="spellEnd"/>
      <w:r w:rsidRPr="00647D1E">
        <w:rPr>
          <w:rFonts w:ascii="Courier New" w:eastAsia="Times New Roman" w:hAnsi="Courier New" w:cs="Courier New"/>
          <w:b/>
          <w:bCs/>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count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users</w:t>
      </w:r>
      <w:proofErr w:type="spellEnd"/>
      <w:r w:rsidRPr="00647D1E">
        <w:rPr>
          <w:rFonts w:ascii="Courier New" w:eastAsia="Times New Roman" w:hAnsi="Courier New" w:cs="Courier New"/>
          <w:color w:val="auto"/>
          <w:sz w:val="20"/>
          <w:szCs w:val="20"/>
          <w:shd w:val="clear" w:color="auto" w:fill="F7FAFF"/>
          <w:lang w:val="ru-BY" w:eastAsia="ru-BY"/>
        </w:rPr>
        <w:t>) != 0;</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isCorrectLogin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self</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isSameFormat</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'/^[a-z0-9_-]{5,64}$/'</w:t>
      </w:r>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login</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isCorrectPassword</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&gt;= 5) &amp;&amp;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password</w:t>
      </w:r>
      <w:proofErr w:type="spellEnd"/>
      <w:r w:rsidRPr="00647D1E">
        <w:rPr>
          <w:rFonts w:ascii="Courier New" w:eastAsia="Times New Roman" w:hAnsi="Courier New" w:cs="Courier New"/>
          <w:color w:val="auto"/>
          <w:sz w:val="20"/>
          <w:szCs w:val="20"/>
          <w:shd w:val="clear" w:color="auto" w:fill="F7FAFF"/>
          <w:lang w:val="ru-BY" w:eastAsia="ru-BY"/>
        </w:rPr>
        <w:t>) &lt;= 32);</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isCorrectEmail</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self</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i/>
          <w:iCs/>
          <w:color w:val="auto"/>
          <w:sz w:val="20"/>
          <w:szCs w:val="20"/>
          <w:shd w:val="clear" w:color="auto" w:fill="F7FAFF"/>
          <w:lang w:val="ru-BY" w:eastAsia="ru-BY"/>
        </w:rPr>
        <w:t>isSameFormat</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b/>
          <w:bCs/>
          <w:color w:val="auto"/>
          <w:sz w:val="20"/>
          <w:szCs w:val="20"/>
          <w:shd w:val="clear" w:color="auto" w:fill="F7FAFF"/>
          <w:lang w:val="ru-BY" w:eastAsia="ru-BY"/>
        </w:rPr>
        <w:t>'/^([a-z0-9_\.-]+)@([a-z0-9_\.-]+)\.([a-z\.]{2,6})$/'</w:t>
      </w:r>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xml:space="preserve">) &amp;&amp; </w:t>
      </w:r>
      <w:proofErr w:type="spellStart"/>
      <w:r w:rsidRPr="00647D1E">
        <w:rPr>
          <w:rFonts w:ascii="Courier New" w:eastAsia="Times New Roman" w:hAnsi="Courier New" w:cs="Courier New"/>
          <w:i/>
          <w:iCs/>
          <w:color w:val="auto"/>
          <w:sz w:val="20"/>
          <w:szCs w:val="20"/>
          <w:shd w:val="clear" w:color="auto" w:fill="F7FAFF"/>
          <w:lang w:val="ru-BY" w:eastAsia="ru-BY"/>
        </w:rPr>
        <w:t>strlen</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email</w:t>
      </w:r>
      <w:proofErr w:type="spellEnd"/>
      <w:r w:rsidRPr="00647D1E">
        <w:rPr>
          <w:rFonts w:ascii="Courier New" w:eastAsia="Times New Roman" w:hAnsi="Courier New" w:cs="Courier New"/>
          <w:color w:val="auto"/>
          <w:sz w:val="20"/>
          <w:szCs w:val="20"/>
          <w:shd w:val="clear" w:color="auto" w:fill="F7FAFF"/>
          <w:lang w:val="ru-BY" w:eastAsia="ru-BY"/>
        </w:rPr>
        <w:t>) &lt;= 128;</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public</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function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proofErr w:type="spellStart"/>
      <w:r w:rsidRPr="00647D1E">
        <w:rPr>
          <w:rFonts w:ascii="Courier New" w:eastAsia="Times New Roman" w:hAnsi="Courier New" w:cs="Courier New"/>
          <w:color w:val="auto"/>
          <w:sz w:val="20"/>
          <w:szCs w:val="20"/>
          <w:shd w:val="clear" w:color="auto" w:fill="F7FAFF"/>
          <w:lang w:val="ru-BY" w:eastAsia="ru-BY"/>
        </w:rPr>
        <w:t>isSameFormat</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regexp</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string</w:t>
      </w:r>
      <w:proofErr w:type="spellEnd"/>
      <w:r w:rsidRPr="00647D1E">
        <w:rPr>
          <w:rFonts w:ascii="Courier New" w:eastAsia="Times New Roman" w:hAnsi="Courier New" w:cs="Courier New"/>
          <w:color w:val="auto"/>
          <w:sz w:val="20"/>
          <w:szCs w:val="20"/>
          <w:shd w:val="clear" w:color="auto" w:fill="F7FAFF"/>
          <w:lang w:val="ru-BY" w:eastAsia="ru-BY"/>
        </w:rPr>
        <w:t>) {</w:t>
      </w:r>
      <w:r w:rsidRPr="00647D1E">
        <w:rPr>
          <w:rFonts w:ascii="Courier New" w:eastAsia="Times New Roman" w:hAnsi="Courier New" w:cs="Courier New"/>
          <w:color w:val="auto"/>
          <w:sz w:val="20"/>
          <w:szCs w:val="20"/>
          <w:shd w:val="clear" w:color="auto" w:fill="F7FAFF"/>
          <w:lang w:val="ru-BY" w:eastAsia="ru-BY"/>
        </w:rPr>
        <w:br/>
        <w:t xml:space="preserve">        </w:t>
      </w:r>
      <w:proofErr w:type="spellStart"/>
      <w:r w:rsidRPr="00647D1E">
        <w:rPr>
          <w:rFonts w:ascii="Courier New" w:eastAsia="Times New Roman" w:hAnsi="Courier New" w:cs="Courier New"/>
          <w:b/>
          <w:bCs/>
          <w:color w:val="auto"/>
          <w:sz w:val="20"/>
          <w:szCs w:val="20"/>
          <w:shd w:val="clear" w:color="auto" w:fill="F7FAFF"/>
          <w:lang w:val="ru-BY" w:eastAsia="ru-BY"/>
        </w:rPr>
        <w:t>return</w:t>
      </w:r>
      <w:proofErr w:type="spellEnd"/>
      <w:r w:rsidRPr="00647D1E">
        <w:rPr>
          <w:rFonts w:ascii="Courier New" w:eastAsia="Times New Roman" w:hAnsi="Courier New" w:cs="Courier New"/>
          <w:b/>
          <w:bCs/>
          <w:color w:val="auto"/>
          <w:sz w:val="20"/>
          <w:szCs w:val="20"/>
          <w:shd w:val="clear" w:color="auto" w:fill="F7FAFF"/>
          <w:lang w:val="ru-BY" w:eastAsia="ru-BY"/>
        </w:rPr>
        <w:t xml:space="preserve"> </w:t>
      </w:r>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bool</w:t>
      </w:r>
      <w:proofErr w:type="spellEnd"/>
      <w:r w:rsidRPr="00647D1E">
        <w:rPr>
          <w:rFonts w:ascii="Courier New" w:eastAsia="Times New Roman" w:hAnsi="Courier New" w:cs="Courier New"/>
          <w:color w:val="auto"/>
          <w:sz w:val="20"/>
          <w:szCs w:val="20"/>
          <w:shd w:val="clear" w:color="auto" w:fill="F7FAFF"/>
          <w:lang w:val="ru-BY" w:eastAsia="ru-BY"/>
        </w:rPr>
        <w:t xml:space="preserve">) </w:t>
      </w:r>
      <w:proofErr w:type="spellStart"/>
      <w:r w:rsidRPr="00647D1E">
        <w:rPr>
          <w:rFonts w:ascii="Courier New" w:eastAsia="Times New Roman" w:hAnsi="Courier New" w:cs="Courier New"/>
          <w:i/>
          <w:iCs/>
          <w:color w:val="auto"/>
          <w:sz w:val="20"/>
          <w:szCs w:val="20"/>
          <w:shd w:val="clear" w:color="auto" w:fill="F7FAFF"/>
          <w:lang w:val="ru-BY" w:eastAsia="ru-BY"/>
        </w:rPr>
        <w:t>preg_match</w:t>
      </w:r>
      <w:proofErr w:type="spellEnd"/>
      <w:r w:rsidRPr="00647D1E">
        <w:rPr>
          <w:rFonts w:ascii="Courier New" w:eastAsia="Times New Roman" w:hAnsi="Courier New" w:cs="Courier New"/>
          <w:color w:val="auto"/>
          <w:sz w:val="20"/>
          <w:szCs w:val="20"/>
          <w:shd w:val="clear" w:color="auto" w:fill="F7FAFF"/>
          <w:lang w:val="ru-BY" w:eastAsia="ru-BY"/>
        </w:rPr>
        <w:t>($</w:t>
      </w:r>
      <w:proofErr w:type="spellStart"/>
      <w:r w:rsidRPr="00647D1E">
        <w:rPr>
          <w:rFonts w:ascii="Courier New" w:eastAsia="Times New Roman" w:hAnsi="Courier New" w:cs="Courier New"/>
          <w:color w:val="auto"/>
          <w:sz w:val="20"/>
          <w:szCs w:val="20"/>
          <w:shd w:val="clear" w:color="auto" w:fill="F7FAFF"/>
          <w:lang w:val="ru-BY" w:eastAsia="ru-BY"/>
        </w:rPr>
        <w:t>regexp</w:t>
      </w:r>
      <w:proofErr w:type="spellEnd"/>
      <w:r w:rsidRPr="00647D1E">
        <w:rPr>
          <w:rFonts w:ascii="Courier New" w:eastAsia="Times New Roman" w:hAnsi="Courier New" w:cs="Courier New"/>
          <w:color w:val="auto"/>
          <w:sz w:val="20"/>
          <w:szCs w:val="20"/>
          <w:shd w:val="clear" w:color="auto" w:fill="F7FAFF"/>
          <w:lang w:val="ru-BY" w:eastAsia="ru-BY"/>
        </w:rPr>
        <w:t>, $</w:t>
      </w:r>
      <w:proofErr w:type="spellStart"/>
      <w:r w:rsidRPr="00647D1E">
        <w:rPr>
          <w:rFonts w:ascii="Courier New" w:eastAsia="Times New Roman" w:hAnsi="Courier New" w:cs="Courier New"/>
          <w:color w:val="auto"/>
          <w:sz w:val="20"/>
          <w:szCs w:val="20"/>
          <w:shd w:val="clear" w:color="auto" w:fill="F7FAFF"/>
          <w:lang w:val="ru-BY" w:eastAsia="ru-BY"/>
        </w:rPr>
        <w:t>string</w:t>
      </w:r>
      <w:proofErr w:type="spellEnd"/>
      <w:r w:rsidRPr="00647D1E">
        <w:rPr>
          <w:rFonts w:ascii="Courier New" w:eastAsia="Times New Roman" w:hAnsi="Courier New" w:cs="Courier New"/>
          <w:color w:val="auto"/>
          <w:sz w:val="20"/>
          <w:szCs w:val="20"/>
          <w:shd w:val="clear" w:color="auto" w:fill="F7FAFF"/>
          <w:lang w:val="ru-BY" w:eastAsia="ru-BY"/>
        </w:rPr>
        <w:t>);</w:t>
      </w:r>
      <w:r w:rsidRPr="00647D1E">
        <w:rPr>
          <w:rFonts w:ascii="Courier New" w:eastAsia="Times New Roman" w:hAnsi="Courier New" w:cs="Courier New"/>
          <w:color w:val="auto"/>
          <w:sz w:val="20"/>
          <w:szCs w:val="20"/>
          <w:shd w:val="clear" w:color="auto" w:fill="F7FAFF"/>
          <w:lang w:val="ru-BY" w:eastAsia="ru-BY"/>
        </w:rPr>
        <w:br/>
        <w:t xml:space="preserve">    }</w:t>
      </w:r>
      <w:r w:rsidRPr="00647D1E">
        <w:rPr>
          <w:rFonts w:ascii="Courier New" w:eastAsia="Times New Roman" w:hAnsi="Courier New" w:cs="Courier New"/>
          <w:color w:val="auto"/>
          <w:sz w:val="20"/>
          <w:szCs w:val="20"/>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w:t>
      </w:r>
      <w:proofErr w:type="spellStart"/>
      <w:r w:rsidR="00E06ECA">
        <w:rPr>
          <w:rFonts w:ascii="Times New Roman" w:hAnsi="Times New Roman" w:cs="Times New Roman"/>
          <w:sz w:val="26"/>
          <w:szCs w:val="26"/>
        </w:rPr>
        <w:t>Registrator</w:t>
      </w:r>
      <w:r>
        <w:rPr>
          <w:rFonts w:ascii="Times New Roman" w:hAnsi="Times New Roman" w:cs="Times New Roman"/>
          <w:sz w:val="26"/>
          <w:szCs w:val="26"/>
        </w:rPr>
        <w:t>.php</w:t>
      </w:r>
      <w:proofErr w:type="spellEnd"/>
    </w:p>
    <w:p w:rsidR="00E06ECA" w:rsidRPr="00E06ECA"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ru-BY" w:eastAsia="ru-BY"/>
        </w:rPr>
      </w:pPr>
      <w:r w:rsidRPr="00E06ECA">
        <w:rPr>
          <w:rFonts w:ascii="Courier New" w:eastAsia="Times New Roman" w:hAnsi="Courier New" w:cs="Courier New"/>
          <w:b/>
          <w:bCs/>
          <w:color w:val="auto"/>
          <w:sz w:val="20"/>
          <w:szCs w:val="20"/>
          <w:shd w:val="clear" w:color="auto" w:fill="F7FAFF"/>
          <w:lang w:val="ru-BY" w:eastAsia="ru-BY"/>
        </w:rPr>
        <w:t>&lt;?</w:t>
      </w:r>
      <w:proofErr w:type="spellStart"/>
      <w:r w:rsidRPr="00E06ECA">
        <w:rPr>
          <w:rFonts w:ascii="Courier New" w:eastAsia="Times New Roman" w:hAnsi="Courier New" w:cs="Courier New"/>
          <w:b/>
          <w:bCs/>
          <w:color w:val="auto"/>
          <w:sz w:val="20"/>
          <w:szCs w:val="20"/>
          <w:shd w:val="clear" w:color="auto" w:fill="F7FAFF"/>
          <w:lang w:val="ru-BY" w:eastAsia="ru-BY"/>
        </w:rPr>
        <w:t>php</w:t>
      </w:r>
      <w:proofErr w:type="spellEnd"/>
      <w:r w:rsidRPr="00E06ECA">
        <w:rPr>
          <w:rFonts w:ascii="Courier New" w:eastAsia="Times New Roman" w:hAnsi="Courier New" w:cs="Courier New"/>
          <w:b/>
          <w:bCs/>
          <w:color w:val="auto"/>
          <w:sz w:val="20"/>
          <w:szCs w:val="20"/>
          <w:shd w:val="clear" w:color="auto" w:fill="F7FAFF"/>
          <w:lang w:val="ru-BY" w:eastAsia="ru-BY"/>
        </w:rPr>
        <w:br/>
      </w:r>
      <w:r w:rsidRPr="00E06ECA">
        <w:rPr>
          <w:rFonts w:ascii="Courier New" w:eastAsia="Times New Roman" w:hAnsi="Courier New" w:cs="Courier New"/>
          <w:b/>
          <w:bCs/>
          <w:color w:val="auto"/>
          <w:sz w:val="20"/>
          <w:szCs w:val="20"/>
          <w:shd w:val="clear" w:color="auto" w:fill="F7FAFF"/>
          <w:lang w:val="ru-BY" w:eastAsia="ru-BY"/>
        </w:rPr>
        <w:br/>
      </w:r>
      <w:proofErr w:type="spellStart"/>
      <w:r w:rsidRPr="00E06ECA">
        <w:rPr>
          <w:rFonts w:ascii="Courier New" w:eastAsia="Times New Roman" w:hAnsi="Courier New" w:cs="Courier New"/>
          <w:b/>
          <w:bCs/>
          <w:color w:val="auto"/>
          <w:sz w:val="20"/>
          <w:szCs w:val="20"/>
          <w:shd w:val="clear" w:color="auto" w:fill="F7FAFF"/>
          <w:lang w:val="ru-BY" w:eastAsia="ru-BY"/>
        </w:rPr>
        <w:t>require_once</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b/>
          <w:bCs/>
          <w:i/>
          <w:iCs/>
          <w:color w:val="auto"/>
          <w:sz w:val="20"/>
          <w:szCs w:val="20"/>
          <w:shd w:val="clear" w:color="auto" w:fill="F7FAFF"/>
          <w:lang w:val="ru-BY" w:eastAsia="ru-BY"/>
        </w:rPr>
        <w:t xml:space="preserve">__DIR__ </w:t>
      </w:r>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proofErr w:type="spellStart"/>
      <w:r w:rsidRPr="00E06ECA">
        <w:rPr>
          <w:rFonts w:ascii="Courier New" w:eastAsia="Times New Roman" w:hAnsi="Courier New" w:cs="Courier New"/>
          <w:b/>
          <w:bCs/>
          <w:color w:val="auto"/>
          <w:sz w:val="20"/>
          <w:szCs w:val="20"/>
          <w:shd w:val="clear" w:color="auto" w:fill="F7FAFF"/>
          <w:lang w:val="ru-BY" w:eastAsia="ru-BY"/>
        </w:rPr>
        <w:t>util</w:t>
      </w:r>
      <w:proofErr w:type="spellEnd"/>
      <w:r w:rsidRPr="00E06ECA">
        <w:rPr>
          <w:rFonts w:ascii="Courier New" w:eastAsia="Times New Roman" w:hAnsi="Courier New" w:cs="Courier New"/>
          <w:b/>
          <w:bCs/>
          <w:color w:val="auto"/>
          <w:sz w:val="20"/>
          <w:szCs w:val="20"/>
          <w:shd w:val="clear" w:color="auto" w:fill="F7FAFF"/>
          <w:lang w:val="ru-BY" w:eastAsia="ru-BY"/>
        </w:rPr>
        <w:t>\</w:t>
      </w:r>
      <w:proofErr w:type="spellStart"/>
      <w:r w:rsidRPr="00E06ECA">
        <w:rPr>
          <w:rFonts w:ascii="Courier New" w:eastAsia="Times New Roman" w:hAnsi="Courier New" w:cs="Courier New"/>
          <w:b/>
          <w:bCs/>
          <w:color w:val="auto"/>
          <w:sz w:val="20"/>
          <w:szCs w:val="20"/>
          <w:shd w:val="clear" w:color="auto" w:fill="F7FAFF"/>
          <w:lang w:val="ru-BY" w:eastAsia="ru-BY"/>
        </w:rPr>
        <w:t>dao</w:t>
      </w:r>
      <w:proofErr w:type="spellEnd"/>
      <w:r w:rsidRPr="00E06ECA">
        <w:rPr>
          <w:rFonts w:ascii="Courier New" w:eastAsia="Times New Roman" w:hAnsi="Courier New" w:cs="Courier New"/>
          <w:b/>
          <w:bCs/>
          <w:color w:val="auto"/>
          <w:sz w:val="20"/>
          <w:szCs w:val="20"/>
          <w:shd w:val="clear" w:color="auto" w:fill="F7FAFF"/>
          <w:lang w:val="ru-BY" w:eastAsia="ru-BY"/>
        </w:rPr>
        <w:t>\</w:t>
      </w:r>
      <w:proofErr w:type="spellStart"/>
      <w:r w:rsidRPr="00E06ECA">
        <w:rPr>
          <w:rFonts w:ascii="Courier New" w:eastAsia="Times New Roman" w:hAnsi="Courier New" w:cs="Courier New"/>
          <w:b/>
          <w:bCs/>
          <w:color w:val="auto"/>
          <w:sz w:val="20"/>
          <w:szCs w:val="20"/>
          <w:shd w:val="clear" w:color="auto" w:fill="F7FAFF"/>
          <w:lang w:val="ru-BY" w:eastAsia="ru-BY"/>
        </w:rPr>
        <w:t>UserDao.php</w:t>
      </w:r>
      <w:proofErr w:type="spellEnd"/>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r>
      <w:proofErr w:type="spellStart"/>
      <w:r w:rsidRPr="00E06ECA">
        <w:rPr>
          <w:rFonts w:ascii="Courier New" w:eastAsia="Times New Roman" w:hAnsi="Courier New" w:cs="Courier New"/>
          <w:b/>
          <w:bCs/>
          <w:color w:val="auto"/>
          <w:sz w:val="20"/>
          <w:szCs w:val="20"/>
          <w:shd w:val="clear" w:color="auto" w:fill="F7FAFF"/>
          <w:lang w:val="ru-BY" w:eastAsia="ru-BY"/>
        </w:rPr>
        <w:lastRenderedPageBreak/>
        <w:t>class</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Registrator</w:t>
      </w:r>
      <w:proofErr w:type="spellEnd"/>
      <w:r w:rsidRPr="00E06ECA">
        <w:rPr>
          <w:rFonts w:ascii="Courier New" w:eastAsia="Times New Roman" w:hAnsi="Courier New" w:cs="Courier New"/>
          <w:color w:val="auto"/>
          <w:sz w:val="20"/>
          <w:szCs w:val="20"/>
          <w:shd w:val="clear" w:color="auto" w:fill="F7FAFF"/>
          <w:lang w:val="ru-BY" w:eastAsia="ru-BY"/>
        </w:rPr>
        <w:b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registrateUser</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login</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email</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password</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errors</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db</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errors</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hash</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i/>
          <w:iCs/>
          <w:color w:val="auto"/>
          <w:sz w:val="20"/>
          <w:szCs w:val="20"/>
          <w:shd w:val="clear" w:color="auto" w:fill="F7FAFF"/>
          <w:lang w:val="ru-BY" w:eastAsia="ru-BY"/>
        </w:rPr>
        <w:t>password_hash</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password</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i/>
          <w:iCs/>
          <w:color w:val="auto"/>
          <w:sz w:val="20"/>
          <w:szCs w:val="20"/>
          <w:shd w:val="clear" w:color="auto" w:fill="F7FAFF"/>
          <w:lang w:val="ru-BY" w:eastAsia="ru-BY"/>
        </w:rPr>
        <w:t>PASSWORD_DEFAULT</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dao</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b/>
          <w:bCs/>
          <w:color w:val="auto"/>
          <w:sz w:val="20"/>
          <w:szCs w:val="20"/>
          <w:shd w:val="clear" w:color="auto" w:fill="F7FAFF"/>
          <w:lang w:val="ru-BY" w:eastAsia="ru-BY"/>
        </w:rPr>
        <w:t>new</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UserDao</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db</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dao</w:t>
      </w:r>
      <w:proofErr w:type="spellEnd"/>
      <w:r w:rsidRPr="00E06ECA">
        <w:rPr>
          <w:rFonts w:ascii="Courier New" w:eastAsia="Times New Roman" w:hAnsi="Courier New" w:cs="Courier New"/>
          <w:color w:val="auto"/>
          <w:sz w:val="20"/>
          <w:szCs w:val="20"/>
          <w:shd w:val="clear" w:color="auto" w:fill="F7FAFF"/>
          <w:lang w:val="ru-BY" w:eastAsia="ru-BY"/>
        </w:rPr>
        <w:t>-&gt;</w:t>
      </w:r>
      <w:proofErr w:type="spellStart"/>
      <w:r w:rsidRPr="00E06ECA">
        <w:rPr>
          <w:rFonts w:ascii="Courier New" w:eastAsia="Times New Roman" w:hAnsi="Courier New" w:cs="Courier New"/>
          <w:color w:val="auto"/>
          <w:sz w:val="20"/>
          <w:szCs w:val="20"/>
          <w:shd w:val="clear" w:color="auto" w:fill="F7FAFF"/>
          <w:lang w:val="ru-BY" w:eastAsia="ru-BY"/>
        </w:rPr>
        <w:t>add</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b/>
          <w:bCs/>
          <w:color w:val="auto"/>
          <w:sz w:val="20"/>
          <w:szCs w:val="20"/>
          <w:shd w:val="clear" w:color="auto" w:fill="F7FAFF"/>
          <w:lang w:val="ru-BY" w:eastAsia="ru-BY"/>
        </w:rPr>
        <w:t>new</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User</w:t>
      </w:r>
      <w:proofErr w:type="spellEnd"/>
      <w:r w:rsidRPr="00E06ECA">
        <w:rPr>
          <w:rFonts w:ascii="Courier New" w:eastAsia="Times New Roman" w:hAnsi="Courier New" w:cs="Courier New"/>
          <w:color w:val="auto"/>
          <w:sz w:val="20"/>
          <w:szCs w:val="20"/>
          <w:shd w:val="clear" w:color="auto" w:fill="F7FAFF"/>
          <w:lang w:val="ru-BY" w:eastAsia="ru-BY"/>
        </w:rPr>
        <w:t>(0, $</w:t>
      </w:r>
      <w:proofErr w:type="spellStart"/>
      <w:r w:rsidRPr="00E06ECA">
        <w:rPr>
          <w:rFonts w:ascii="Courier New" w:eastAsia="Times New Roman" w:hAnsi="Courier New" w:cs="Courier New"/>
          <w:color w:val="auto"/>
          <w:sz w:val="20"/>
          <w:szCs w:val="20"/>
          <w:shd w:val="clear" w:color="auto" w:fill="F7FAFF"/>
          <w:lang w:val="ru-BY" w:eastAsia="ru-BY"/>
        </w:rPr>
        <w:t>login</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email</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hash</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E06ECA" w:rsidRPr="0077235A" w:rsidRDefault="00E06ECA" w:rsidP="00E06ECA">
      <w:pPr>
        <w:rPr>
          <w:rFonts w:ascii="Times New Roman" w:hAnsi="Times New Roman" w:cs="Times New Roman"/>
          <w:sz w:val="26"/>
          <w:szCs w:val="26"/>
        </w:rPr>
      </w:pPr>
      <w:r>
        <w:rPr>
          <w:rFonts w:ascii="Times New Roman" w:hAnsi="Times New Roman" w:cs="Times New Roman"/>
          <w:sz w:val="26"/>
          <w:szCs w:val="26"/>
        </w:rPr>
        <w:t>model/logic/</w:t>
      </w:r>
      <w:proofErr w:type="spellStart"/>
      <w:r>
        <w:rPr>
          <w:rFonts w:ascii="Times New Roman" w:hAnsi="Times New Roman" w:cs="Times New Roman"/>
          <w:sz w:val="26"/>
          <w:szCs w:val="26"/>
        </w:rPr>
        <w:t>URIResolver</w:t>
      </w:r>
      <w:r>
        <w:rPr>
          <w:rFonts w:ascii="Times New Roman" w:hAnsi="Times New Roman" w:cs="Times New Roman"/>
          <w:sz w:val="26"/>
          <w:szCs w:val="26"/>
        </w:rPr>
        <w:t>.php</w:t>
      </w:r>
      <w:proofErr w:type="spellEnd"/>
    </w:p>
    <w:p w:rsidR="00E06ECA" w:rsidRPr="00E06ECA"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uto"/>
          <w:sz w:val="26"/>
          <w:szCs w:val="26"/>
          <w:lang w:val="ru-BY"/>
        </w:rPr>
      </w:pPr>
      <w:r w:rsidRPr="00E06ECA">
        <w:rPr>
          <w:rFonts w:ascii="Courier New" w:eastAsia="Times New Roman" w:hAnsi="Courier New" w:cs="Courier New"/>
          <w:b/>
          <w:bCs/>
          <w:color w:val="auto"/>
          <w:sz w:val="20"/>
          <w:szCs w:val="20"/>
          <w:shd w:val="clear" w:color="auto" w:fill="F7FAFF"/>
          <w:lang w:val="ru-BY" w:eastAsia="ru-BY"/>
        </w:rPr>
        <w:t>&lt;?</w:t>
      </w:r>
      <w:proofErr w:type="spellStart"/>
      <w:r w:rsidRPr="00E06ECA">
        <w:rPr>
          <w:rFonts w:ascii="Courier New" w:eastAsia="Times New Roman" w:hAnsi="Courier New" w:cs="Courier New"/>
          <w:b/>
          <w:bCs/>
          <w:color w:val="auto"/>
          <w:sz w:val="20"/>
          <w:szCs w:val="20"/>
          <w:shd w:val="clear" w:color="auto" w:fill="F7FAFF"/>
          <w:lang w:val="ru-BY" w:eastAsia="ru-BY"/>
        </w:rPr>
        <w:t>php</w:t>
      </w:r>
      <w:proofErr w:type="spellEnd"/>
      <w:r w:rsidRPr="00E06ECA">
        <w:rPr>
          <w:rFonts w:ascii="Courier New" w:eastAsia="Times New Roman" w:hAnsi="Courier New" w:cs="Courier New"/>
          <w:b/>
          <w:bCs/>
          <w:color w:val="auto"/>
          <w:sz w:val="20"/>
          <w:szCs w:val="20"/>
          <w:shd w:val="clear" w:color="auto" w:fill="F7FAFF"/>
          <w:lang w:val="ru-BY" w:eastAsia="ru-BY"/>
        </w:rPr>
        <w:br/>
      </w:r>
      <w:r w:rsidRPr="00E06ECA">
        <w:rPr>
          <w:rFonts w:ascii="Courier New" w:eastAsia="Times New Roman" w:hAnsi="Courier New" w:cs="Courier New"/>
          <w:b/>
          <w:bCs/>
          <w:color w:val="auto"/>
          <w:sz w:val="20"/>
          <w:szCs w:val="20"/>
          <w:shd w:val="clear" w:color="auto" w:fill="F7FAFF"/>
          <w:lang w:val="ru-BY" w:eastAsia="ru-BY"/>
        </w:rPr>
        <w:br/>
      </w:r>
      <w:proofErr w:type="spellStart"/>
      <w:r w:rsidRPr="00E06ECA">
        <w:rPr>
          <w:rFonts w:ascii="Courier New" w:eastAsia="Times New Roman" w:hAnsi="Courier New" w:cs="Courier New"/>
          <w:b/>
          <w:bCs/>
          <w:color w:val="auto"/>
          <w:sz w:val="20"/>
          <w:szCs w:val="20"/>
          <w:shd w:val="clear" w:color="auto" w:fill="F7FAFF"/>
          <w:lang w:val="ru-BY" w:eastAsia="ru-BY"/>
        </w:rPr>
        <w:t>class</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URIResolver</w:t>
      </w:r>
      <w:proofErr w:type="spellEnd"/>
      <w:r w:rsidRPr="00E06ECA">
        <w:rPr>
          <w:rFonts w:ascii="Courier New" w:eastAsia="Times New Roman" w:hAnsi="Courier New" w:cs="Courier New"/>
          <w:color w:val="auto"/>
          <w:sz w:val="20"/>
          <w:szCs w:val="20"/>
          <w:shd w:val="clear" w:color="auto" w:fill="F7FAFF"/>
          <w:lang w:val="ru-BY" w:eastAsia="ru-BY"/>
        </w:rPr>
        <w:b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private</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static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i/>
          <w:iCs/>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uriResolver</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private</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__</w:t>
      </w:r>
      <w:proofErr w:type="spellStart"/>
      <w:r w:rsidRPr="00E06ECA">
        <w:rPr>
          <w:rFonts w:ascii="Courier New" w:eastAsia="Times New Roman" w:hAnsi="Courier New" w:cs="Courier New"/>
          <w:color w:val="auto"/>
          <w:sz w:val="20"/>
          <w:szCs w:val="20"/>
          <w:shd w:val="clear" w:color="auto" w:fill="F7FAFF"/>
          <w:lang w:val="ru-BY" w:eastAsia="ru-BY"/>
        </w:rPr>
        <w:t>construct</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static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getURIResolver</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b/>
          <w:bCs/>
          <w:color w:val="auto"/>
          <w:sz w:val="20"/>
          <w:szCs w:val="20"/>
          <w:shd w:val="clear" w:color="auto" w:fill="F7FAFF"/>
          <w:lang w:val="ru-BY" w:eastAsia="ru-BY"/>
        </w:rPr>
        <w:t>self</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i/>
          <w:iCs/>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uriResolver</w:t>
      </w:r>
      <w:proofErr w:type="spellEnd"/>
      <w:r w:rsidRPr="00E06ECA">
        <w:rPr>
          <w:rFonts w:ascii="Courier New" w:eastAsia="Times New Roman" w:hAnsi="Courier New" w:cs="Courier New"/>
          <w:i/>
          <w:i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null</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self</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i/>
          <w:iCs/>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uriResolver</w:t>
      </w:r>
      <w:proofErr w:type="spellEnd"/>
      <w:r w:rsidRPr="00E06ECA">
        <w:rPr>
          <w:rFonts w:ascii="Courier New" w:eastAsia="Times New Roman" w:hAnsi="Courier New" w:cs="Courier New"/>
          <w:i/>
          <w:i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new</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self</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self</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i/>
          <w:iCs/>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uriResolver</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getValue</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this</w:t>
      </w:r>
      <w:proofErr w:type="spellEnd"/>
      <w:r w:rsidRPr="00E06ECA">
        <w:rPr>
          <w:rFonts w:ascii="Courier New" w:eastAsia="Times New Roman" w:hAnsi="Courier New" w:cs="Courier New"/>
          <w:color w:val="auto"/>
          <w:sz w:val="20"/>
          <w:szCs w:val="20"/>
          <w:shd w:val="clear" w:color="auto" w:fill="F7FAFF"/>
          <w:lang w:val="ru-BY" w:eastAsia="ru-BY"/>
        </w:rPr>
        <w:t>-&gt;</w:t>
      </w:r>
      <w:proofErr w:type="spellStart"/>
      <w:r w:rsidRPr="00E06ECA">
        <w:rPr>
          <w:rFonts w:ascii="Courier New" w:eastAsia="Times New Roman" w:hAnsi="Courier New" w:cs="Courier New"/>
          <w:color w:val="auto"/>
          <w:sz w:val="20"/>
          <w:szCs w:val="20"/>
          <w:shd w:val="clear" w:color="auto" w:fill="F7FAFF"/>
          <w:lang w:val="ru-BY" w:eastAsia="ru-BY"/>
        </w:rPr>
        <w:t>hasGET</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$_GET[$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false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getPOSTValue</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this</w:t>
      </w:r>
      <w:proofErr w:type="spellEnd"/>
      <w:r w:rsidRPr="00E06ECA">
        <w:rPr>
          <w:rFonts w:ascii="Courier New" w:eastAsia="Times New Roman" w:hAnsi="Courier New" w:cs="Courier New"/>
          <w:color w:val="auto"/>
          <w:sz w:val="20"/>
          <w:szCs w:val="20"/>
          <w:shd w:val="clear" w:color="auto" w:fill="F7FAFF"/>
          <w:lang w:val="ru-BY" w:eastAsia="ru-BY"/>
        </w:rPr>
        <w:t>-&gt;</w:t>
      </w:r>
      <w:proofErr w:type="spellStart"/>
      <w:r w:rsidRPr="00E06ECA">
        <w:rPr>
          <w:rFonts w:ascii="Courier New" w:eastAsia="Times New Roman" w:hAnsi="Courier New" w:cs="Courier New"/>
          <w:color w:val="auto"/>
          <w:sz w:val="20"/>
          <w:szCs w:val="20"/>
          <w:shd w:val="clear" w:color="auto" w:fill="F7FAFF"/>
          <w:lang w:val="ru-BY" w:eastAsia="ru-BY"/>
        </w:rPr>
        <w:t>hasPOST</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$_POST[$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false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hasGET</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isset</w:t>
      </w:r>
      <w:proofErr w:type="spellEnd"/>
      <w:r w:rsidRPr="00E06ECA">
        <w:rPr>
          <w:rFonts w:ascii="Courier New" w:eastAsia="Times New Roman" w:hAnsi="Courier New" w:cs="Courier New"/>
          <w:color w:val="auto"/>
          <w:sz w:val="20"/>
          <w:szCs w:val="20"/>
          <w:shd w:val="clear" w:color="auto" w:fill="F7FAFF"/>
          <w:lang w:val="ru-BY" w:eastAsia="ru-BY"/>
        </w:rPr>
        <w:t>($_GET[$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hasPOST</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isset</w:t>
      </w:r>
      <w:proofErr w:type="spellEnd"/>
      <w:r w:rsidRPr="00E06ECA">
        <w:rPr>
          <w:rFonts w:ascii="Courier New" w:eastAsia="Times New Roman" w:hAnsi="Courier New" w:cs="Courier New"/>
          <w:color w:val="auto"/>
          <w:sz w:val="20"/>
          <w:szCs w:val="20"/>
          <w:shd w:val="clear" w:color="auto" w:fill="F7FAFF"/>
          <w:lang w:val="ru-BY" w:eastAsia="ru-BY"/>
        </w:rPr>
        <w:t>($_POST[$</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setToURI</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value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b/>
          <w:bCs/>
          <w:color w:val="auto"/>
          <w:sz w:val="20"/>
          <w:szCs w:val="20"/>
          <w:shd w:val="clear" w:color="auto" w:fill="F7FAFF"/>
          <w:lang w:val="ru-BY" w:eastAsia="ru-BY"/>
        </w:rPr>
        <w:t>false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lastRenderedPageBreak/>
        <w:t xml:space="preserve">            $</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i/>
          <w:iCs/>
          <w:color w:val="auto"/>
          <w:sz w:val="20"/>
          <w:szCs w:val="20"/>
          <w:shd w:val="clear" w:color="auto" w:fill="F7FAFF"/>
          <w:lang w:val="ru-BY" w:eastAsia="ru-BY"/>
        </w:rPr>
        <w:t>substr</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+ 1);</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values</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i/>
          <w:iCs/>
          <w:color w:val="auto"/>
          <w:sz w:val="20"/>
          <w:szCs w:val="20"/>
          <w:shd w:val="clear" w:color="auto" w:fill="F7FAFF"/>
          <w:lang w:val="ru-BY" w:eastAsia="ru-BY"/>
        </w:rPr>
        <w:t>explode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b/>
          <w:bCs/>
          <w:color w:val="auto"/>
          <w:sz w:val="20"/>
          <w:szCs w:val="20"/>
          <w:shd w:val="clear" w:color="auto" w:fill="F7FAFF"/>
          <w:lang w:val="ru-BY" w:eastAsia="ru-BY"/>
        </w:rPr>
        <w:t>'&amp;'</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foreach</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values</w:t>
      </w:r>
      <w:proofErr w:type="spellEnd"/>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as</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 0)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replace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value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str_replace</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replace</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 xml:space="preserve">'&amp;'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value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else</w:t>
      </w:r>
      <w:proofErr w:type="spellEnd"/>
      <w:r w:rsidRPr="00E06ECA">
        <w:rPr>
          <w:rFonts w:ascii="Courier New" w:eastAsia="Times New Roman" w:hAnsi="Courier New" w:cs="Courier New"/>
          <w:b/>
          <w:bCs/>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value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clearURI</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b/>
          <w:bCs/>
          <w:color w:val="auto"/>
          <w:sz w:val="20"/>
          <w:szCs w:val="20"/>
          <w:shd w:val="clear" w:color="auto" w:fill="F7FAFF"/>
          <w:lang w:val="ru-BY" w:eastAsia="ru-BY"/>
        </w:rPr>
        <w:t>false</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substr</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0, </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getOnlyValues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substr</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public</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function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color w:val="auto"/>
          <w:sz w:val="20"/>
          <w:szCs w:val="20"/>
          <w:shd w:val="clear" w:color="auto" w:fill="F7FAFF"/>
          <w:lang w:val="ru-BY" w:eastAsia="ru-BY"/>
        </w:rPr>
        <w:t>unsetFromURI</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i/>
          <w:iCs/>
          <w:color w:val="auto"/>
          <w:sz w:val="20"/>
          <w:szCs w:val="20"/>
          <w:shd w:val="clear" w:color="auto" w:fill="F7FAFF"/>
          <w:lang w:val="ru-BY" w:eastAsia="ru-BY"/>
        </w:rPr>
        <w:t>substr</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+ 1);</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values</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i/>
          <w:iCs/>
          <w:color w:val="auto"/>
          <w:sz w:val="20"/>
          <w:szCs w:val="20"/>
          <w:shd w:val="clear" w:color="auto" w:fill="F7FAFF"/>
          <w:lang w:val="ru-BY" w:eastAsia="ru-BY"/>
        </w:rPr>
        <w:t>explode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b/>
          <w:bCs/>
          <w:color w:val="auto"/>
          <w:sz w:val="20"/>
          <w:szCs w:val="20"/>
          <w:shd w:val="clear" w:color="auto" w:fill="F7FAFF"/>
          <w:lang w:val="ru-BY" w:eastAsia="ru-BY"/>
        </w:rPr>
        <w:t>'&amp;'</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foreach</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values</w:t>
      </w:r>
      <w:proofErr w:type="spellEnd"/>
      <w:r w:rsidRPr="00E06ECA">
        <w:rPr>
          <w:rFonts w:ascii="Courier New" w:eastAsia="Times New Roman" w:hAnsi="Courier New" w:cs="Courier New"/>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as</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w:t>
      </w:r>
      <w:proofErr w:type="spellEnd"/>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 0)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proofErr w:type="spellStart"/>
      <w:r w:rsidRPr="00E06ECA">
        <w:rPr>
          <w:rFonts w:ascii="Courier New" w:eastAsia="Times New Roman" w:hAnsi="Courier New" w:cs="Courier New"/>
          <w:color w:val="auto"/>
          <w:sz w:val="20"/>
          <w:szCs w:val="20"/>
          <w:shd w:val="clear" w:color="auto" w:fill="F7FAFF"/>
          <w:lang w:val="ru-BY" w:eastAsia="ru-BY"/>
        </w:rPr>
        <w:t>val</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xml:space="preserve">) === 0 &amp;&amp; </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"&amp;"</w:t>
      </w:r>
      <w:r w:rsidRPr="00E06ECA">
        <w:rPr>
          <w:rFonts w:ascii="Courier New" w:eastAsia="Times New Roman" w:hAnsi="Courier New" w:cs="Courier New"/>
          <w:color w:val="auto"/>
          <w:sz w:val="20"/>
          <w:szCs w:val="20"/>
          <w:shd w:val="clear" w:color="auto" w:fill="F7FAFF"/>
          <w:lang w:val="ru-BY" w:eastAsia="ru-BY"/>
        </w:rPr>
        <w:t>))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str_replace</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xml:space="preserve"> . </w:t>
      </w:r>
      <w:r w:rsidRPr="00E06ECA">
        <w:rPr>
          <w:rFonts w:ascii="Courier New" w:eastAsia="Times New Roman" w:hAnsi="Courier New" w:cs="Courier New"/>
          <w:b/>
          <w:bCs/>
          <w:color w:val="auto"/>
          <w:sz w:val="20"/>
          <w:szCs w:val="20"/>
          <w:shd w:val="clear" w:color="auto" w:fill="F7FAFF"/>
          <w:lang w:val="ru-BY" w:eastAsia="ru-BY"/>
        </w:rPr>
        <w:t>'&amp;'</w:t>
      </w:r>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 </w:t>
      </w:r>
      <w:proofErr w:type="spellStart"/>
      <w:r w:rsidRPr="00E06ECA">
        <w:rPr>
          <w:rFonts w:ascii="Courier New" w:eastAsia="Times New Roman" w:hAnsi="Courier New" w:cs="Courier New"/>
          <w:b/>
          <w:bCs/>
          <w:color w:val="auto"/>
          <w:sz w:val="20"/>
          <w:szCs w:val="20"/>
          <w:shd w:val="clear" w:color="auto" w:fill="F7FAFF"/>
          <w:lang w:val="ru-BY" w:eastAsia="ru-BY"/>
        </w:rPr>
        <w:t>else</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if</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i/>
          <w:iCs/>
          <w:color w:val="auto"/>
          <w:sz w:val="20"/>
          <w:szCs w:val="20"/>
          <w:shd w:val="clear" w:color="auto" w:fill="F7FAFF"/>
          <w:lang w:val="ru-BY" w:eastAsia="ru-BY"/>
        </w:rPr>
        <w:t>strripos</w:t>
      </w:r>
      <w:proofErr w:type="spellEnd"/>
      <w:r w:rsidRPr="00E06ECA">
        <w:rPr>
          <w:rFonts w:ascii="Courier New" w:eastAsia="Times New Roman" w:hAnsi="Courier New" w:cs="Courier New"/>
          <w:color w:val="auto"/>
          <w:sz w:val="20"/>
          <w:szCs w:val="20"/>
          <w:shd w:val="clear" w:color="auto" w:fill="F7FAFF"/>
          <w:lang w:val="ru-BY" w:eastAsia="ru-BY"/>
        </w:rPr>
        <w:t>($</w:t>
      </w:r>
      <w:proofErr w:type="spellStart"/>
      <w:r w:rsidRPr="00E06ECA">
        <w:rPr>
          <w:rFonts w:ascii="Courier New" w:eastAsia="Times New Roman" w:hAnsi="Courier New" w:cs="Courier New"/>
          <w:color w:val="auto"/>
          <w:sz w:val="20"/>
          <w:szCs w:val="20"/>
          <w:shd w:val="clear" w:color="auto" w:fill="F7FAFF"/>
          <w:lang w:val="ru-BY" w:eastAsia="ru-BY"/>
        </w:rPr>
        <w:t>valuess</w:t>
      </w:r>
      <w:proofErr w:type="spellEnd"/>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 0) {</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str_replace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 </w:t>
      </w:r>
      <w:proofErr w:type="spellStart"/>
      <w:r w:rsidRPr="00E06ECA">
        <w:rPr>
          <w:rFonts w:ascii="Courier New" w:eastAsia="Times New Roman" w:hAnsi="Courier New" w:cs="Courier New"/>
          <w:b/>
          <w:bCs/>
          <w:color w:val="auto"/>
          <w:sz w:val="20"/>
          <w:szCs w:val="20"/>
          <w:shd w:val="clear" w:color="auto" w:fill="F7FAFF"/>
          <w:lang w:val="ru-BY" w:eastAsia="ru-BY"/>
        </w:rPr>
        <w:t>else</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proofErr w:type="spellStart"/>
      <w:r w:rsidRPr="00E06ECA">
        <w:rPr>
          <w:rFonts w:ascii="Courier New" w:eastAsia="Times New Roman" w:hAnsi="Courier New" w:cs="Courier New"/>
          <w:b/>
          <w:bCs/>
          <w:color w:val="auto"/>
          <w:sz w:val="20"/>
          <w:szCs w:val="20"/>
          <w:shd w:val="clear" w:color="auto" w:fill="F7FAFF"/>
          <w:lang w:val="ru-BY" w:eastAsia="ru-BY"/>
        </w:rPr>
        <w:t>return</w:t>
      </w:r>
      <w:proofErr w:type="spellEnd"/>
      <w:r w:rsidRPr="00E06ECA">
        <w:rPr>
          <w:rFonts w:ascii="Courier New" w:eastAsia="Times New Roman" w:hAnsi="Courier New" w:cs="Courier New"/>
          <w:b/>
          <w:bCs/>
          <w:color w:val="auto"/>
          <w:sz w:val="20"/>
          <w:szCs w:val="20"/>
          <w:shd w:val="clear" w:color="auto" w:fill="F7FAFF"/>
          <w:lang w:val="ru-BY" w:eastAsia="ru-BY"/>
        </w:rPr>
        <w:t xml:space="preserve"> </w:t>
      </w:r>
      <w:proofErr w:type="spellStart"/>
      <w:r w:rsidRPr="00E06ECA">
        <w:rPr>
          <w:rFonts w:ascii="Courier New" w:eastAsia="Times New Roman" w:hAnsi="Courier New" w:cs="Courier New"/>
          <w:i/>
          <w:iCs/>
          <w:color w:val="auto"/>
          <w:sz w:val="20"/>
          <w:szCs w:val="20"/>
          <w:shd w:val="clear" w:color="auto" w:fill="F7FAFF"/>
          <w:lang w:val="ru-BY" w:eastAsia="ru-BY"/>
        </w:rPr>
        <w:t>str_replace</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b/>
          <w:bCs/>
          <w:color w:val="auto"/>
          <w:sz w:val="20"/>
          <w:szCs w:val="20"/>
          <w:shd w:val="clear" w:color="auto" w:fill="F7FAFF"/>
          <w:lang w:val="ru-BY" w:eastAsia="ru-BY"/>
        </w:rPr>
        <w:t xml:space="preserve">'&amp;' </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valname</w:t>
      </w:r>
      <w:proofErr w:type="spellEnd"/>
      <w:r w:rsidRPr="00E06ECA">
        <w:rPr>
          <w:rFonts w:ascii="Courier New" w:eastAsia="Times New Roman" w:hAnsi="Courier New" w:cs="Courier New"/>
          <w:color w:val="auto"/>
          <w:sz w:val="20"/>
          <w:szCs w:val="20"/>
          <w:shd w:val="clear" w:color="auto" w:fill="F7FAFF"/>
          <w:lang w:val="ru-BY" w:eastAsia="ru-BY"/>
        </w:rPr>
        <w:t xml:space="preserve">, </w:t>
      </w:r>
      <w:r w:rsidRPr="00E06ECA">
        <w:rPr>
          <w:rFonts w:ascii="Courier New" w:eastAsia="Times New Roman" w:hAnsi="Courier New" w:cs="Courier New"/>
          <w:b/>
          <w:bCs/>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t>, $</w:t>
      </w:r>
      <w:proofErr w:type="spellStart"/>
      <w:r w:rsidRPr="00E06ECA">
        <w:rPr>
          <w:rFonts w:ascii="Courier New" w:eastAsia="Times New Roman" w:hAnsi="Courier New" w:cs="Courier New"/>
          <w:color w:val="auto"/>
          <w:sz w:val="20"/>
          <w:szCs w:val="20"/>
          <w:shd w:val="clear" w:color="auto" w:fill="F7FAFF"/>
          <w:lang w:val="ru-BY" w:eastAsia="ru-BY"/>
        </w:rPr>
        <w:t>uri</w:t>
      </w:r>
      <w:proofErr w:type="spellEnd"/>
      <w:r w:rsidRPr="00E06ECA">
        <w:rPr>
          <w:rFonts w:ascii="Courier New" w:eastAsia="Times New Roman" w:hAnsi="Courier New" w:cs="Courier New"/>
          <w:color w:val="auto"/>
          <w:sz w:val="20"/>
          <w:szCs w:val="20"/>
          <w:shd w:val="clear" w:color="auto" w:fill="F7FAFF"/>
          <w:lang w:val="ru-BY" w:eastAsia="ru-BY"/>
        </w:rPr>
        <w:t>);</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 xml:space="preserve">    }</w:t>
      </w:r>
      <w:r w:rsidRPr="00E06ECA">
        <w:rPr>
          <w:rFonts w:ascii="Courier New" w:eastAsia="Times New Roman" w:hAnsi="Courier New" w:cs="Courier New"/>
          <w:color w:val="auto"/>
          <w:sz w:val="20"/>
          <w:szCs w:val="20"/>
          <w:shd w:val="clear" w:color="auto" w:fill="F7FAFF"/>
          <w:lang w:val="ru-BY" w:eastAsia="ru-BY"/>
        </w:rPr>
        <w:br/>
        <w:t>}</w:t>
      </w:r>
    </w:p>
    <w:p w:rsidR="00653EA4" w:rsidRPr="00E06ECA" w:rsidRDefault="00653EA4" w:rsidP="00C65CFE">
      <w:pPr>
        <w:rPr>
          <w:rFonts w:ascii="Times New Roman" w:hAnsi="Times New Roman" w:cs="Times New Roman"/>
          <w:sz w:val="26"/>
          <w:szCs w:val="26"/>
        </w:rPr>
      </w:pPr>
    </w:p>
    <w:p w:rsidR="00E06ECA" w:rsidRDefault="00E06ECA" w:rsidP="00C65CFE">
      <w:pPr>
        <w:rPr>
          <w:rFonts w:ascii="Times New Roman" w:hAnsi="Times New Roman" w:cs="Times New Roman"/>
          <w:sz w:val="26"/>
          <w:szCs w:val="26"/>
        </w:rPr>
      </w:pPr>
      <w:bookmarkStart w:id="32" w:name="_GoBack"/>
      <w:bookmarkEnd w:id="32"/>
    </w:p>
    <w:p w:rsidR="00E06ECA" w:rsidRDefault="00E06ECA" w:rsidP="00C65CFE">
      <w:pPr>
        <w:rPr>
          <w:rFonts w:ascii="Times New Roman" w:hAnsi="Times New Roman" w:cs="Times New Roman"/>
          <w:sz w:val="26"/>
          <w:szCs w:val="26"/>
        </w:rPr>
      </w:pPr>
    </w:p>
    <w:p w:rsidR="00E06ECA" w:rsidRPr="00E06ECA" w:rsidRDefault="00E06ECA" w:rsidP="00C65CFE">
      <w:pPr>
        <w:rPr>
          <w:rFonts w:ascii="Times New Roman" w:hAnsi="Times New Roman" w:cs="Times New Roman"/>
          <w:sz w:val="26"/>
          <w:szCs w:val="26"/>
        </w:rPr>
      </w:pPr>
    </w:p>
    <w:p w:rsidR="00E06ECA" w:rsidRPr="00E06ECA" w:rsidRDefault="00E06ECA" w:rsidP="00C65CFE">
      <w:pPr>
        <w:rPr>
          <w:rFonts w:ascii="Times New Roman" w:hAnsi="Times New Roman" w:cs="Times New Roman"/>
          <w:sz w:val="26"/>
          <w:szCs w:val="26"/>
        </w:rPr>
      </w:pPr>
    </w:p>
    <w:p w:rsidR="00C65CFE" w:rsidRPr="00653EA4" w:rsidRDefault="00C65CFE">
      <w:pPr>
        <w:rPr>
          <w:rFonts w:ascii="Times New Roman" w:hAnsi="Times New Roman" w:cs="Times New Roman"/>
        </w:rPr>
      </w:pPr>
      <w:r w:rsidRPr="00653EA4">
        <w:rPr>
          <w:rFonts w:ascii="Times New Roman" w:hAnsi="Times New Roman" w:cs="Times New Roman"/>
        </w:rPr>
        <w:br w:type="page"/>
      </w:r>
    </w:p>
    <w:p w:rsidR="00C65CFE" w:rsidRDefault="00C65CFE" w:rsidP="00EB3AD5">
      <w:pPr>
        <w:pStyle w:val="1"/>
        <w:jc w:val="right"/>
      </w:pPr>
      <w:bookmarkStart w:id="33" w:name="_Toc531875940"/>
      <w:r>
        <w:rPr>
          <w:lang w:val="ru-RU"/>
        </w:rPr>
        <w:lastRenderedPageBreak/>
        <w:t>П</w:t>
      </w:r>
      <w:r w:rsidR="00EB3AD5">
        <w:rPr>
          <w:lang w:val="ru-RU"/>
        </w:rPr>
        <w:t>РИЛОЖЕНИЕ</w:t>
      </w:r>
      <w:r w:rsidR="004623FC">
        <w:t xml:space="preserve"> </w:t>
      </w:r>
      <w:r w:rsidR="00EB3AD5">
        <w:t>Б</w:t>
      </w:r>
      <w:bookmarkEnd w:id="33"/>
    </w:p>
    <w:p w:rsidR="00F54833" w:rsidRPr="00F54833" w:rsidRDefault="00F54833" w:rsidP="00F54833">
      <w:pPr>
        <w:rPr>
          <w:rFonts w:ascii="Times New Roman" w:hAnsi="Times New Roman" w:cs="Times New Roman"/>
          <w:sz w:val="28"/>
          <w:szCs w:val="26"/>
        </w:rPr>
      </w:pPr>
    </w:p>
    <w:p w:rsidR="00F54833" w:rsidRPr="00653EA4" w:rsidRDefault="0028790D" w:rsidP="00F54833">
      <w:pPr>
        <w:pStyle w:val="2"/>
        <w:jc w:val="center"/>
      </w:pPr>
      <w:bookmarkStart w:id="34" w:name="_Toc531875941"/>
      <w:r>
        <w:rPr>
          <w:lang w:val="ru-RU"/>
        </w:rPr>
        <w:t>Листинг</w:t>
      </w:r>
      <w:r w:rsidRPr="00653EA4">
        <w:t xml:space="preserve"> </w:t>
      </w:r>
      <w:r>
        <w:rPr>
          <w:lang w:val="ru-RU"/>
        </w:rPr>
        <w:t>автоматизированных</w:t>
      </w:r>
      <w:r w:rsidRPr="00653EA4">
        <w:t xml:space="preserve"> </w:t>
      </w:r>
      <w:r>
        <w:rPr>
          <w:lang w:val="ru-RU"/>
        </w:rPr>
        <w:t>скриптов</w:t>
      </w:r>
      <w:bookmarkEnd w:id="34"/>
    </w:p>
    <w:p w:rsidR="00F54833" w:rsidRPr="00653EA4" w:rsidRDefault="00F54833"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MainServer.cs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System.Net;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System.Net.Sockets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System.Threading</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proofErr w:type="gramStart"/>
      <w:r w:rsidRPr="00DD5990">
        <w:rPr>
          <w:rFonts w:ascii="Consolas" w:hAnsi="Consolas" w:cs="Consolas"/>
          <w:color w:val="auto"/>
          <w:sz w:val="19"/>
          <w:szCs w:val="19"/>
        </w:rPr>
        <w:t>System.Collections.Generic</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MyAddedTypes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namespace Server</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class </w:t>
      </w:r>
      <w:proofErr w:type="spellStart"/>
      <w:r w:rsidRPr="00DD5990">
        <w:rPr>
          <w:rFonts w:ascii="Consolas" w:hAnsi="Consolas" w:cs="Consolas"/>
          <w:color w:val="auto"/>
          <w:sz w:val="19"/>
          <w:szCs w:val="19"/>
        </w:rPr>
        <w:t>MainServer</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static int PORT = 5555;</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static int MAX_CLIENT_COUNT = 40;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static void Main(</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args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try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int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getClientCount</w:t>
      </w:r>
      <w:proofErr w:type="spell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args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Console.WriteLine</w:t>
      </w:r>
      <w:proofErr w:type="spellEnd"/>
      <w:r w:rsidRPr="00DD5990">
        <w:rPr>
          <w:rFonts w:ascii="Consolas" w:hAnsi="Consolas" w:cs="Consolas"/>
          <w:color w:val="auto"/>
          <w:sz w:val="19"/>
          <w:szCs w:val="19"/>
        </w:rPr>
        <w:t xml:space="preserve">("Hello, </w:t>
      </w:r>
      <w:proofErr w:type="gramStart"/>
      <w:r w:rsidRPr="00DD5990">
        <w:rPr>
          <w:rFonts w:ascii="Consolas" w:hAnsi="Consolas" w:cs="Consolas"/>
          <w:color w:val="auto"/>
          <w:sz w:val="19"/>
          <w:szCs w:val="19"/>
        </w:rPr>
        <w:t>Admin!\</w:t>
      </w:r>
      <w:proofErr w:type="spellStart"/>
      <w:proofErr w:type="gramEnd"/>
      <w:r w:rsidRPr="00DD5990">
        <w:rPr>
          <w:rFonts w:ascii="Consolas" w:hAnsi="Consolas" w:cs="Consolas"/>
          <w:color w:val="auto"/>
          <w:sz w:val="19"/>
          <w:szCs w:val="19"/>
        </w:rPr>
        <w:t>nMax</w:t>
      </w:r>
      <w:proofErr w:type="spellEnd"/>
      <w:r w:rsidRPr="00DD5990">
        <w:rPr>
          <w:rFonts w:ascii="Consolas" w:hAnsi="Consolas" w:cs="Consolas"/>
          <w:color w:val="auto"/>
          <w:sz w:val="19"/>
          <w:szCs w:val="19"/>
        </w:rPr>
        <w:t xml:space="preserve"> client count {0}",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Socket listener = new </w:t>
      </w:r>
      <w:proofErr w:type="gramStart"/>
      <w:r w:rsidRPr="00DD5990">
        <w:rPr>
          <w:rFonts w:ascii="Consolas" w:hAnsi="Consolas" w:cs="Consolas"/>
          <w:color w:val="auto"/>
          <w:sz w:val="19"/>
          <w:szCs w:val="19"/>
        </w:rPr>
        <w:t>Socket(</w:t>
      </w:r>
      <w:proofErr w:type="spellStart"/>
      <w:proofErr w:type="gramEnd"/>
      <w:r w:rsidRPr="00DD5990">
        <w:rPr>
          <w:rFonts w:ascii="Consolas" w:hAnsi="Consolas" w:cs="Consolas"/>
          <w:color w:val="auto"/>
          <w:sz w:val="19"/>
          <w:szCs w:val="19"/>
        </w:rPr>
        <w:t>AddressFamily.InterNetwork</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SocketType.Stream</w:t>
      </w:r>
      <w:proofErr w:type="spell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ProtocolType.Tcp</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listener.Bind</w:t>
      </w:r>
      <w:proofErr w:type="spellEnd"/>
      <w:proofErr w:type="gramEnd"/>
      <w:r w:rsidRPr="00DD5990">
        <w:rPr>
          <w:rFonts w:ascii="Consolas" w:hAnsi="Consolas" w:cs="Consolas"/>
          <w:color w:val="auto"/>
          <w:sz w:val="19"/>
          <w:szCs w:val="19"/>
        </w:rPr>
        <w:t xml:space="preserve">(new </w:t>
      </w:r>
      <w:proofErr w:type="spellStart"/>
      <w:r w:rsidRPr="00DD5990">
        <w:rPr>
          <w:rFonts w:ascii="Consolas" w:hAnsi="Consolas" w:cs="Consolas"/>
          <w:color w:val="auto"/>
          <w:sz w:val="19"/>
          <w:szCs w:val="19"/>
        </w:rPr>
        <w:t>IPEndPoint</w:t>
      </w:r>
      <w:proofErr w:type="spell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IPAddress.Any</w:t>
      </w:r>
      <w:proofErr w:type="spellEnd"/>
      <w:r w:rsidRPr="00DD5990">
        <w:rPr>
          <w:rFonts w:ascii="Consolas" w:hAnsi="Consolas" w:cs="Consolas"/>
          <w:color w:val="auto"/>
          <w:sz w:val="19"/>
          <w:szCs w:val="19"/>
        </w:rPr>
        <w:t>, PORT));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listener.Listen</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Run(</w:t>
      </w:r>
      <w:proofErr w:type="gramEnd"/>
      <w:r w:rsidRPr="00DD5990">
        <w:rPr>
          <w:rFonts w:ascii="Consolas" w:hAnsi="Consolas" w:cs="Consolas"/>
          <w:color w:val="auto"/>
          <w:sz w:val="19"/>
          <w:szCs w:val="19"/>
        </w:rPr>
        <w:t xml:space="preserve">listener,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listener.Shutdown</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SocketShutdown.Both</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listener.Close</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finally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Console.Write</w:t>
      </w:r>
      <w:proofErr w:type="spellEnd"/>
      <w:r w:rsidRPr="00DD5990">
        <w:rPr>
          <w:rFonts w:ascii="Consolas" w:hAnsi="Consolas" w:cs="Consolas"/>
          <w:color w:val="auto"/>
          <w:sz w:val="19"/>
          <w:szCs w:val="19"/>
        </w:rPr>
        <w:t>(@"Press 'Enter' to exit: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Console.ReadLine</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static void </w:t>
      </w:r>
      <w:proofErr w:type="gramStart"/>
      <w:r w:rsidRPr="00DD5990">
        <w:rPr>
          <w:rFonts w:ascii="Consolas" w:hAnsi="Consolas" w:cs="Consolas"/>
          <w:color w:val="auto"/>
          <w:sz w:val="19"/>
          <w:szCs w:val="19"/>
        </w:rPr>
        <w:t>Run(</w:t>
      </w:r>
      <w:proofErr w:type="gramEnd"/>
      <w:r w:rsidRPr="00DD5990">
        <w:rPr>
          <w:rFonts w:ascii="Consolas" w:hAnsi="Consolas" w:cs="Consolas"/>
          <w:color w:val="auto"/>
          <w:sz w:val="19"/>
          <w:szCs w:val="19"/>
        </w:rPr>
        <w:t xml:space="preserve">Socket listener, int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List&lt;Thread&gt; threads = new List&lt;Thread</w:t>
      </w:r>
      <w:proofErr w:type="gramStart"/>
      <w:r w:rsidRPr="00DD5990">
        <w:rPr>
          <w:rFonts w:ascii="Consolas" w:hAnsi="Consolas" w:cs="Consolas"/>
          <w:color w:val="auto"/>
          <w:sz w:val="19"/>
          <w:szCs w:val="19"/>
        </w:rPr>
        <w:t>&gt;(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Thread monitor = new </w:t>
      </w:r>
      <w:proofErr w:type="gramStart"/>
      <w:r w:rsidRPr="00DD5990">
        <w:rPr>
          <w:rFonts w:ascii="Consolas" w:hAnsi="Consolas" w:cs="Consolas"/>
          <w:color w:val="auto"/>
          <w:sz w:val="19"/>
          <w:szCs w:val="19"/>
        </w:rPr>
        <w:t>Thread(</w:t>
      </w:r>
      <w:proofErr w:type="gramEnd"/>
      <w:r w:rsidRPr="00DD5990">
        <w:rPr>
          <w:rFonts w:ascii="Consolas" w:hAnsi="Consolas" w:cs="Consolas"/>
          <w:color w:val="auto"/>
          <w:sz w:val="19"/>
          <w:szCs w:val="19"/>
        </w:rPr>
        <w:t xml:space="preserve">new </w:t>
      </w:r>
      <w:proofErr w:type="spellStart"/>
      <w:r w:rsidRPr="00DD5990">
        <w:rPr>
          <w:rFonts w:ascii="Consolas" w:hAnsi="Consolas" w:cs="Consolas"/>
          <w:color w:val="auto"/>
          <w:sz w:val="19"/>
          <w:szCs w:val="19"/>
        </w:rPr>
        <w:t>ThreadStart</w:t>
      </w:r>
      <w:proofErr w:type="spellEnd"/>
      <w:r w:rsidRPr="00DD5990">
        <w:rPr>
          <w:rFonts w:ascii="Consolas" w:hAnsi="Consolas" w:cs="Consolas"/>
          <w:color w:val="auto"/>
          <w:sz w:val="19"/>
          <w:szCs w:val="19"/>
        </w:rPr>
        <w:t xml:space="preserve">(new </w:t>
      </w:r>
      <w:proofErr w:type="spellStart"/>
      <w:r w:rsidRPr="00DD5990">
        <w:rPr>
          <w:rFonts w:ascii="Consolas" w:hAnsi="Consolas" w:cs="Consolas"/>
          <w:color w:val="auto"/>
          <w:sz w:val="19"/>
          <w:szCs w:val="19"/>
        </w:rPr>
        <w:t>ThreadMonitor</w:t>
      </w:r>
      <w:proofErr w:type="spellEnd"/>
      <w:r w:rsidRPr="00DD5990">
        <w:rPr>
          <w:rFonts w:ascii="Consolas" w:hAnsi="Consolas" w:cs="Consolas"/>
          <w:color w:val="auto"/>
          <w:sz w:val="19"/>
          <w:szCs w:val="19"/>
        </w:rPr>
        <w:t>(threads).</w:t>
      </w:r>
      <w:proofErr w:type="spellStart"/>
      <w:r w:rsidRPr="00DD5990">
        <w:rPr>
          <w:rFonts w:ascii="Consolas" w:hAnsi="Consolas" w:cs="Consolas"/>
          <w:color w:val="auto"/>
          <w:sz w:val="19"/>
          <w:szCs w:val="19"/>
        </w:rPr>
        <w:t>MonitorThreads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monitor.Start</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while (true)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spellStart"/>
      <w:proofErr w:type="gramStart"/>
      <w:r w:rsidRPr="00DD5990">
        <w:rPr>
          <w:rFonts w:ascii="Consolas" w:hAnsi="Consolas" w:cs="Consolas"/>
          <w:color w:val="auto"/>
          <w:sz w:val="19"/>
          <w:szCs w:val="19"/>
        </w:rPr>
        <w:t>threads.Count</w:t>
      </w:r>
      <w:proofErr w:type="spellEnd"/>
      <w:proofErr w:type="gramEnd"/>
      <w:r w:rsidRPr="00DD5990">
        <w:rPr>
          <w:rFonts w:ascii="Consolas" w:hAnsi="Consolas" w:cs="Consolas"/>
          <w:color w:val="auto"/>
          <w:sz w:val="19"/>
          <w:szCs w:val="19"/>
        </w:rPr>
        <w:t xml:space="preserve"> &lt;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Socket </w:t>
      </w:r>
      <w:proofErr w:type="spellStart"/>
      <w:r w:rsidRPr="00DD5990">
        <w:rPr>
          <w:rFonts w:ascii="Consolas" w:hAnsi="Consolas" w:cs="Consolas"/>
          <w:color w:val="auto"/>
          <w:sz w:val="19"/>
          <w:szCs w:val="19"/>
        </w:rPr>
        <w:t>clientSocket</w:t>
      </w:r>
      <w:proofErr w:type="spellEnd"/>
      <w:r w:rsidRPr="00DD5990">
        <w:rPr>
          <w:rFonts w:ascii="Consolas" w:hAnsi="Consolas" w:cs="Consolas"/>
          <w:color w:val="auto"/>
          <w:sz w:val="19"/>
          <w:szCs w:val="19"/>
        </w:rPr>
        <w:t xml:space="preserve"> = </w:t>
      </w:r>
      <w:proofErr w:type="spellStart"/>
      <w:proofErr w:type="gramStart"/>
      <w:r w:rsidRPr="00DD5990">
        <w:rPr>
          <w:rFonts w:ascii="Consolas" w:hAnsi="Consolas" w:cs="Consolas"/>
          <w:color w:val="auto"/>
          <w:sz w:val="19"/>
          <w:szCs w:val="19"/>
        </w:rPr>
        <w:t>listener.Accept</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Console.WriteLine</w:t>
      </w:r>
      <w:proofErr w:type="spellEnd"/>
      <w:r w:rsidRPr="00DD5990">
        <w:rPr>
          <w:rFonts w:ascii="Consolas" w:hAnsi="Consolas" w:cs="Consolas"/>
          <w:color w:val="auto"/>
          <w:sz w:val="19"/>
          <w:szCs w:val="19"/>
        </w:rPr>
        <w:t xml:space="preserve">("New client: {0}", </w:t>
      </w:r>
      <w:proofErr w:type="spellStart"/>
      <w:r w:rsidRPr="00DD5990">
        <w:rPr>
          <w:rFonts w:ascii="Consolas" w:hAnsi="Consolas" w:cs="Consolas"/>
          <w:color w:val="auto"/>
          <w:sz w:val="19"/>
          <w:szCs w:val="19"/>
        </w:rPr>
        <w:t>clientSocket.RemoteEndPoint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Console.WriteLine</w:t>
      </w:r>
      <w:proofErr w:type="spellEnd"/>
      <w:r w:rsidRPr="00DD5990">
        <w:rPr>
          <w:rFonts w:ascii="Consolas" w:hAnsi="Consolas" w:cs="Consolas"/>
          <w:color w:val="auto"/>
          <w:sz w:val="19"/>
          <w:szCs w:val="19"/>
        </w:rPr>
        <w:t>("[TIME] {</w:t>
      </w:r>
      <w:proofErr w:type="gramStart"/>
      <w:r w:rsidRPr="00DD5990">
        <w:rPr>
          <w:rFonts w:ascii="Consolas" w:hAnsi="Consolas" w:cs="Consolas"/>
          <w:color w:val="auto"/>
          <w:sz w:val="19"/>
          <w:szCs w:val="19"/>
        </w:rPr>
        <w:t>0}\</w:t>
      </w:r>
      <w:proofErr w:type="gramEnd"/>
      <w:r w:rsidRPr="00DD5990">
        <w:rPr>
          <w:rFonts w:ascii="Consolas" w:hAnsi="Consolas" w:cs="Consolas"/>
          <w:color w:val="auto"/>
          <w:sz w:val="19"/>
          <w:szCs w:val="19"/>
        </w:rPr>
        <w:t xml:space="preserve">n", </w:t>
      </w:r>
      <w:proofErr w:type="spellStart"/>
      <w:r w:rsidRPr="00DD5990">
        <w:rPr>
          <w:rFonts w:ascii="Consolas" w:hAnsi="Consolas" w:cs="Consolas"/>
          <w:color w:val="auto"/>
          <w:sz w:val="19"/>
          <w:szCs w:val="19"/>
        </w:rPr>
        <w:t>DateTime.Now</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monitor.Suspend</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threads.Add</w:t>
      </w:r>
      <w:proofErr w:type="spellEnd"/>
      <w:proofErr w:type="gramEnd"/>
      <w:r w:rsidRPr="00DD5990">
        <w:rPr>
          <w:rFonts w:ascii="Consolas" w:hAnsi="Consolas" w:cs="Consolas"/>
          <w:color w:val="auto"/>
          <w:sz w:val="19"/>
          <w:szCs w:val="19"/>
        </w:rPr>
        <w:t xml:space="preserve">(new Thread(new </w:t>
      </w:r>
      <w:proofErr w:type="spellStart"/>
      <w:r w:rsidRPr="00DD5990">
        <w:rPr>
          <w:rFonts w:ascii="Consolas" w:hAnsi="Consolas" w:cs="Consolas"/>
          <w:color w:val="auto"/>
          <w:sz w:val="19"/>
          <w:szCs w:val="19"/>
        </w:rPr>
        <w:t>ThreadStart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new </w:t>
      </w:r>
      <w:proofErr w:type="spellStart"/>
      <w:r w:rsidRPr="00DD5990">
        <w:rPr>
          <w:rFonts w:ascii="Consolas" w:hAnsi="Consolas" w:cs="Consolas"/>
          <w:color w:val="auto"/>
          <w:sz w:val="19"/>
          <w:szCs w:val="19"/>
        </w:rPr>
        <w:t>ClientObject</w:t>
      </w:r>
      <w:proofErr w:type="spell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clientSocket</w:t>
      </w:r>
      <w:proofErr w:type="spellEnd"/>
      <w:proofErr w:type="gramStart"/>
      <w:r w:rsidRPr="00DD5990">
        <w:rPr>
          <w:rFonts w:ascii="Consolas" w:hAnsi="Consolas" w:cs="Consolas"/>
          <w:color w:val="auto"/>
          <w:sz w:val="19"/>
          <w:szCs w:val="19"/>
        </w:rPr>
        <w:t>).</w:t>
      </w:r>
      <w:proofErr w:type="spellStart"/>
      <w:r w:rsidRPr="00DD5990">
        <w:rPr>
          <w:rFonts w:ascii="Consolas" w:hAnsi="Consolas" w:cs="Consolas"/>
          <w:color w:val="auto"/>
          <w:sz w:val="19"/>
          <w:szCs w:val="19"/>
        </w:rPr>
        <w:t>RunService</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threads[</w:t>
      </w:r>
      <w:proofErr w:type="spellStart"/>
      <w:proofErr w:type="gramEnd"/>
      <w:r w:rsidRPr="00DD5990">
        <w:rPr>
          <w:rFonts w:ascii="Consolas" w:hAnsi="Consolas" w:cs="Consolas"/>
          <w:color w:val="auto"/>
          <w:sz w:val="19"/>
          <w:szCs w:val="19"/>
        </w:rPr>
        <w:t>threads.Count</w:t>
      </w:r>
      <w:proofErr w:type="spellEnd"/>
      <w:r w:rsidRPr="00DD5990">
        <w:rPr>
          <w:rFonts w:ascii="Consolas" w:hAnsi="Consolas" w:cs="Consolas"/>
          <w:color w:val="auto"/>
          <w:sz w:val="19"/>
          <w:szCs w:val="19"/>
        </w:rPr>
        <w:t xml:space="preserve"> - 1].Start();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monitor.Resume</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static int </w:t>
      </w:r>
      <w:proofErr w:type="spellStart"/>
      <w:r w:rsidRPr="00DD5990">
        <w:rPr>
          <w:rFonts w:ascii="Consolas" w:hAnsi="Consolas" w:cs="Consolas"/>
          <w:color w:val="auto"/>
          <w:sz w:val="19"/>
          <w:szCs w:val="19"/>
        </w:rPr>
        <w:t>getClientCount</w:t>
      </w:r>
      <w:proofErr w:type="spellEnd"/>
      <w:r w:rsidRPr="00DD5990">
        <w:rPr>
          <w:rFonts w:ascii="Consolas" w:hAnsi="Consolas" w:cs="Consolas"/>
          <w:color w:val="auto"/>
          <w:sz w:val="19"/>
          <w:szCs w:val="19"/>
        </w:rPr>
        <w:t>(</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args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int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 xml:space="preserve"> = MAX_CLIENT_COUNT;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spellStart"/>
      <w:proofErr w:type="gramStart"/>
      <w:r w:rsidRPr="00DD5990">
        <w:rPr>
          <w:rFonts w:ascii="Consolas" w:hAnsi="Consolas" w:cs="Consolas"/>
          <w:color w:val="auto"/>
          <w:sz w:val="19"/>
          <w:szCs w:val="19"/>
        </w:rPr>
        <w:t>args.Length</w:t>
      </w:r>
      <w:proofErr w:type="spellEnd"/>
      <w:proofErr w:type="gramEnd"/>
      <w:r w:rsidRPr="00DD5990">
        <w:rPr>
          <w:rFonts w:ascii="Consolas" w:hAnsi="Consolas" w:cs="Consolas"/>
          <w:color w:val="auto"/>
          <w:sz w:val="19"/>
          <w:szCs w:val="19"/>
        </w:rPr>
        <w:t xml:space="preserve"> &gt; 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int.TryParse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args</w:t>
      </w:r>
      <w:proofErr w:type="spellEnd"/>
      <w:r w:rsidRPr="00DD5990">
        <w:rPr>
          <w:rFonts w:ascii="Consolas" w:hAnsi="Consolas" w:cs="Consolas"/>
          <w:color w:val="auto"/>
          <w:sz w:val="19"/>
          <w:szCs w:val="19"/>
        </w:rPr>
        <w:t xml:space="preserve">[0], out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r w:rsidRPr="00DD5990">
        <w:rPr>
          <w:rFonts w:ascii="Consolas" w:hAnsi="Consolas" w:cs="Consolas"/>
          <w:color w:val="auto"/>
          <w:sz w:val="19"/>
          <w:szCs w:val="19"/>
        </w:rPr>
        <w:t>clientCount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rPr>
          <w:rFonts w:ascii="Times New Roman" w:hAnsi="Times New Roman" w:cs="Times New Roman"/>
          <w:color w:val="auto"/>
          <w:sz w:val="26"/>
          <w:szCs w:val="26"/>
        </w:rPr>
      </w:pPr>
      <w:r w:rsidRPr="00DD5990">
        <w:rPr>
          <w:rFonts w:ascii="Consolas" w:hAnsi="Consolas" w:cs="Consolas"/>
          <w:color w:val="auto"/>
          <w:sz w:val="19"/>
          <w:szCs w:val="19"/>
        </w:rPr>
        <w:t>}</w:t>
      </w:r>
    </w:p>
    <w:p w:rsidR="00F54833" w:rsidRPr="00EB2101" w:rsidRDefault="00F54833"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ClientObject.cs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System.IO;</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System.Net.Sockets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MyAddedTypes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namespace Server</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class </w:t>
      </w:r>
      <w:proofErr w:type="spellStart"/>
      <w:r w:rsidRPr="00DD5990">
        <w:rPr>
          <w:rFonts w:ascii="Consolas" w:hAnsi="Consolas" w:cs="Consolas"/>
          <w:color w:val="auto"/>
          <w:sz w:val="19"/>
          <w:szCs w:val="19"/>
        </w:rPr>
        <w:t>ClientObject</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Courier </w:t>
      </w:r>
      <w:proofErr w:type="spellStart"/>
      <w:r w:rsidRPr="00DD5990">
        <w:rPr>
          <w:rFonts w:ascii="Consolas" w:hAnsi="Consolas" w:cs="Consolas"/>
          <w:color w:val="auto"/>
          <w:sz w:val="19"/>
          <w:szCs w:val="19"/>
        </w:rPr>
        <w:t>courier</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w:t>
      </w:r>
      <w:proofErr w:type="spellStart"/>
      <w:proofErr w:type="gramStart"/>
      <w:r w:rsidRPr="00DD5990">
        <w:rPr>
          <w:rFonts w:ascii="Consolas" w:hAnsi="Consolas" w:cs="Consolas"/>
          <w:color w:val="auto"/>
          <w:sz w:val="19"/>
          <w:szCs w:val="19"/>
        </w:rPr>
        <w:t>ClientObject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Socket socket)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courier = new Courier(socket);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void </w:t>
      </w:r>
      <w:proofErr w:type="spellStart"/>
      <w:proofErr w:type="gramStart"/>
      <w:r w:rsidRPr="00DD5990">
        <w:rPr>
          <w:rFonts w:ascii="Consolas" w:hAnsi="Consolas" w:cs="Consolas"/>
          <w:color w:val="auto"/>
          <w:sz w:val="19"/>
          <w:szCs w:val="19"/>
        </w:rPr>
        <w:t>RunService</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while (true)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try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ClientRequests</w:t>
      </w:r>
      <w:proofErr w:type="spellEnd"/>
      <w:r w:rsidRPr="00DD5990">
        <w:rPr>
          <w:rFonts w:ascii="Consolas" w:hAnsi="Consolas" w:cs="Consolas"/>
          <w:color w:val="auto"/>
          <w:sz w:val="19"/>
          <w:szCs w:val="19"/>
        </w:rPr>
        <w:t xml:space="preserve"> request = </w:t>
      </w:r>
      <w:proofErr w:type="spellStart"/>
      <w:proofErr w:type="gramStart"/>
      <w:r w:rsidRPr="00DD5990">
        <w:rPr>
          <w:rFonts w:ascii="Consolas" w:hAnsi="Consolas" w:cs="Consolas"/>
          <w:color w:val="auto"/>
          <w:sz w:val="19"/>
          <w:szCs w:val="19"/>
        </w:rPr>
        <w:t>WaitRequest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switch (request)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case </w:t>
      </w:r>
      <w:proofErr w:type="spellStart"/>
      <w:r w:rsidRPr="00DD5990">
        <w:rPr>
          <w:rFonts w:ascii="Consolas" w:hAnsi="Consolas" w:cs="Consolas"/>
          <w:color w:val="auto"/>
          <w:sz w:val="19"/>
          <w:szCs w:val="19"/>
        </w:rPr>
        <w:t>ClientRequests.OpenFolderBrowser</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SendOpenFolderBrowser</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break;</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case </w:t>
      </w:r>
      <w:proofErr w:type="spellStart"/>
      <w:r w:rsidRPr="00DD5990">
        <w:rPr>
          <w:rFonts w:ascii="Consolas" w:hAnsi="Consolas" w:cs="Consolas"/>
          <w:color w:val="auto"/>
          <w:sz w:val="19"/>
          <w:szCs w:val="19"/>
        </w:rPr>
        <w:t>ClientRequests.ShowSubFolders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SendSubFolders</w:t>
      </w:r>
      <w:proofErr w:type="spellEnd"/>
      <w:r w:rsidRPr="00DD5990">
        <w:rPr>
          <w:rFonts w:ascii="Consolas" w:hAnsi="Consolas" w:cs="Consolas"/>
          <w:color w:val="auto"/>
          <w:sz w:val="19"/>
          <w:szCs w:val="19"/>
        </w:rPr>
        <w:t>(</w:t>
      </w:r>
      <w:proofErr w:type="spellStart"/>
      <w:proofErr w:type="gramStart"/>
      <w:r w:rsidRPr="00DD5990">
        <w:rPr>
          <w:rFonts w:ascii="Consolas" w:hAnsi="Consolas" w:cs="Consolas"/>
          <w:color w:val="auto"/>
          <w:sz w:val="19"/>
          <w:szCs w:val="19"/>
        </w:rPr>
        <w:t>courier.ReceiveString</w:t>
      </w:r>
      <w:proofErr w:type="spellEnd"/>
      <w:proofErr w:type="gramEnd"/>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bool.Parse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courier.ReceiveString</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break;</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case </w:t>
      </w:r>
      <w:proofErr w:type="spellStart"/>
      <w:r w:rsidRPr="00DD5990">
        <w:rPr>
          <w:rFonts w:ascii="Consolas" w:hAnsi="Consolas" w:cs="Consolas"/>
          <w:color w:val="auto"/>
          <w:sz w:val="19"/>
          <w:szCs w:val="19"/>
        </w:rPr>
        <w:t>ClientRequests.SelectFolder</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SendFiles</w:t>
      </w:r>
      <w:proofErr w:type="spellEnd"/>
      <w:r w:rsidRPr="00DD5990">
        <w:rPr>
          <w:rFonts w:ascii="Consolas" w:hAnsi="Consolas" w:cs="Consolas"/>
          <w:color w:val="auto"/>
          <w:sz w:val="19"/>
          <w:szCs w:val="19"/>
        </w:rPr>
        <w:t>(</w:t>
      </w:r>
      <w:proofErr w:type="spellStart"/>
      <w:proofErr w:type="gramStart"/>
      <w:r w:rsidRPr="00DD5990">
        <w:rPr>
          <w:rFonts w:ascii="Consolas" w:hAnsi="Consolas" w:cs="Consolas"/>
          <w:color w:val="auto"/>
          <w:sz w:val="19"/>
          <w:szCs w:val="19"/>
        </w:rPr>
        <w:t>courier.ReceiveString</w:t>
      </w:r>
      <w:proofErr w:type="spellEnd"/>
      <w:proofErr w:type="gramEnd"/>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bool.Parse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courier.ReceiveString</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break;</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case </w:t>
      </w:r>
      <w:proofErr w:type="spellStart"/>
      <w:r w:rsidRPr="00DD5990">
        <w:rPr>
          <w:rFonts w:ascii="Consolas" w:hAnsi="Consolas" w:cs="Consolas"/>
          <w:color w:val="auto"/>
          <w:sz w:val="19"/>
          <w:szCs w:val="19"/>
        </w:rPr>
        <w:t>ClientRequests.GetAttributes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SendAttributes</w:t>
      </w:r>
      <w:proofErr w:type="spellEnd"/>
      <w:r w:rsidRPr="00DD5990">
        <w:rPr>
          <w:rFonts w:ascii="Consolas" w:hAnsi="Consolas" w:cs="Consolas"/>
          <w:color w:val="auto"/>
          <w:sz w:val="19"/>
          <w:szCs w:val="19"/>
        </w:rPr>
        <w:t>(</w:t>
      </w:r>
      <w:proofErr w:type="spellStart"/>
      <w:proofErr w:type="gramStart"/>
      <w:r w:rsidRPr="00DD5990">
        <w:rPr>
          <w:rFonts w:ascii="Consolas" w:hAnsi="Consolas" w:cs="Consolas"/>
          <w:color w:val="auto"/>
          <w:sz w:val="19"/>
          <w:szCs w:val="19"/>
        </w:rPr>
        <w:t>courier.ReceiveString</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break;</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case </w:t>
      </w:r>
      <w:proofErr w:type="spellStart"/>
      <w:r w:rsidRPr="00DD5990">
        <w:rPr>
          <w:rFonts w:ascii="Consolas" w:hAnsi="Consolas" w:cs="Consolas"/>
          <w:color w:val="auto"/>
          <w:sz w:val="19"/>
          <w:szCs w:val="19"/>
        </w:rPr>
        <w:t>ClientRequests.SetAttributes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SetAttributes</w:t>
      </w:r>
      <w:proofErr w:type="spellEnd"/>
      <w:r w:rsidRPr="00DD5990">
        <w:rPr>
          <w:rFonts w:ascii="Consolas" w:hAnsi="Consolas" w:cs="Consolas"/>
          <w:color w:val="auto"/>
          <w:sz w:val="19"/>
          <w:szCs w:val="19"/>
        </w:rPr>
        <w:t>(</w:t>
      </w:r>
      <w:proofErr w:type="spellStart"/>
      <w:proofErr w:type="gramStart"/>
      <w:r w:rsidRPr="00DD5990">
        <w:rPr>
          <w:rFonts w:ascii="Consolas" w:hAnsi="Consolas" w:cs="Consolas"/>
          <w:color w:val="auto"/>
          <w:sz w:val="19"/>
          <w:szCs w:val="19"/>
        </w:rPr>
        <w:t>courier.ReceiveString</w:t>
      </w:r>
      <w:proofErr w:type="spellEnd"/>
      <w:proofErr w:type="gramEnd"/>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courier.ReceiveInteger</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break;</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case </w:t>
      </w:r>
      <w:proofErr w:type="spellStart"/>
      <w:r w:rsidRPr="00DD5990">
        <w:rPr>
          <w:rFonts w:ascii="Consolas" w:hAnsi="Consolas" w:cs="Consolas"/>
          <w:color w:val="auto"/>
          <w:sz w:val="19"/>
          <w:szCs w:val="19"/>
        </w:rPr>
        <w:t>ClientRequests.CloseConnection</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default: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                            </w:t>
      </w:r>
      <w:proofErr w:type="spellStart"/>
      <w:proofErr w:type="gramStart"/>
      <w:r w:rsidRPr="00DD5990">
        <w:rPr>
          <w:rFonts w:ascii="Consolas" w:hAnsi="Consolas" w:cs="Consolas"/>
          <w:color w:val="auto"/>
          <w:sz w:val="19"/>
          <w:szCs w:val="19"/>
        </w:rPr>
        <w:t>ViewInfoLeave</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courier.Leave</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catch (</w:t>
      </w:r>
      <w:proofErr w:type="spellStart"/>
      <w:r w:rsidRPr="00DD5990">
        <w:rPr>
          <w:rFonts w:ascii="Consolas" w:hAnsi="Consolas" w:cs="Consolas"/>
          <w:color w:val="auto"/>
          <w:sz w:val="19"/>
          <w:szCs w:val="19"/>
        </w:rPr>
        <w:t>SocketException</w:t>
      </w:r>
      <w:proofErr w:type="spellEnd"/>
      <w:r w:rsidRPr="00DD5990">
        <w:rPr>
          <w:rFonts w:ascii="Consolas" w:hAnsi="Consolas" w:cs="Consolas"/>
          <w:color w:val="auto"/>
          <w:sz w:val="19"/>
          <w:szCs w:val="19"/>
        </w:rPr>
        <w:t xml:space="preserve"> 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Console.WriteLine</w:t>
      </w:r>
      <w:proofErr w:type="spellEnd"/>
      <w:r w:rsidRPr="00DD5990">
        <w:rPr>
          <w:rFonts w:ascii="Consolas" w:hAnsi="Consolas" w:cs="Consolas"/>
          <w:color w:val="auto"/>
          <w:sz w:val="19"/>
          <w:szCs w:val="19"/>
        </w:rPr>
        <w:t>("Problem: \n" + 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void </w:t>
      </w:r>
      <w:proofErr w:type="spellStart"/>
      <w:proofErr w:type="gramStart"/>
      <w:r w:rsidRPr="00DD5990">
        <w:rPr>
          <w:rFonts w:ascii="Consolas" w:hAnsi="Consolas" w:cs="Consolas"/>
          <w:color w:val="auto"/>
          <w:sz w:val="19"/>
          <w:szCs w:val="19"/>
        </w:rPr>
        <w:t>SendOpenFolderBrowser</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drives = </w:t>
      </w:r>
      <w:proofErr w:type="spellStart"/>
      <w:r w:rsidRPr="00DD5990">
        <w:rPr>
          <w:rFonts w:ascii="Consolas" w:hAnsi="Consolas" w:cs="Consolas"/>
          <w:color w:val="auto"/>
          <w:sz w:val="19"/>
          <w:szCs w:val="19"/>
        </w:rPr>
        <w:t>FileManager.GetDrives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courier.SendInteger</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drives.Length</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drive in drives)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courier.SendString</w:t>
      </w:r>
      <w:proofErr w:type="spellEnd"/>
      <w:proofErr w:type="gramEnd"/>
      <w:r w:rsidRPr="00DD5990">
        <w:rPr>
          <w:rFonts w:ascii="Consolas" w:hAnsi="Consolas" w:cs="Consolas"/>
          <w:color w:val="auto"/>
          <w:sz w:val="19"/>
          <w:szCs w:val="19"/>
        </w:rPr>
        <w:t>(drive);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void </w:t>
      </w:r>
      <w:proofErr w:type="spellStart"/>
      <w:proofErr w:type="gramStart"/>
      <w:r w:rsidRPr="00DD5990">
        <w:rPr>
          <w:rFonts w:ascii="Consolas" w:hAnsi="Consolas" w:cs="Consolas"/>
          <w:color w:val="auto"/>
          <w:sz w:val="19"/>
          <w:szCs w:val="19"/>
        </w:rPr>
        <w:t>SendFiles</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 bool hidden)</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 = </w:t>
      </w:r>
      <w:proofErr w:type="spellStart"/>
      <w:r w:rsidRPr="00DD5990">
        <w:rPr>
          <w:rFonts w:ascii="Consolas" w:hAnsi="Consolas" w:cs="Consolas"/>
          <w:color w:val="auto"/>
          <w:sz w:val="19"/>
          <w:szCs w:val="19"/>
        </w:rPr>
        <w:t>PathUtility.ClosePath</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files = hidden ? </w:t>
      </w:r>
      <w:proofErr w:type="spellStart"/>
      <w:r w:rsidRPr="00DD5990">
        <w:rPr>
          <w:rFonts w:ascii="Consolas" w:hAnsi="Consolas" w:cs="Consolas"/>
          <w:color w:val="auto"/>
          <w:sz w:val="19"/>
          <w:szCs w:val="19"/>
        </w:rPr>
        <w:t>FileManager.GetFiles</w:t>
      </w:r>
      <w:proofErr w:type="spellEnd"/>
      <w:r w:rsidRPr="00DD5990">
        <w:rPr>
          <w:rFonts w:ascii="Consolas" w:hAnsi="Consolas" w:cs="Consolas"/>
          <w:color w:val="auto"/>
          <w:sz w:val="19"/>
          <w:szCs w:val="19"/>
        </w:rPr>
        <w:t xml:space="preserve">(path)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FileManager.GetFilesWithoutHidden</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courier.SendInteger</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files.Length</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file in files)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courier.SendString</w:t>
      </w:r>
      <w:proofErr w:type="spellEnd"/>
      <w:proofErr w:type="gramEnd"/>
      <w:r w:rsidRPr="00DD5990">
        <w:rPr>
          <w:rFonts w:ascii="Consolas" w:hAnsi="Consolas" w:cs="Consolas"/>
          <w:color w:val="auto"/>
          <w:sz w:val="19"/>
          <w:szCs w:val="19"/>
        </w:rPr>
        <w:t>(file);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courier.SendString</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FileManager.FormatSize</w:t>
      </w:r>
      <w:proofErr w:type="spellEnd"/>
      <w:r w:rsidRPr="00DD5990">
        <w:rPr>
          <w:rFonts w:ascii="Consolas" w:hAnsi="Consolas" w:cs="Consolas"/>
          <w:color w:val="auto"/>
          <w:sz w:val="19"/>
          <w:szCs w:val="19"/>
        </w:rPr>
        <w:t>(path, 2));</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void </w:t>
      </w:r>
      <w:proofErr w:type="spellStart"/>
      <w:proofErr w:type="gramStart"/>
      <w:r w:rsidRPr="00DD5990">
        <w:rPr>
          <w:rFonts w:ascii="Consolas" w:hAnsi="Consolas" w:cs="Consolas"/>
          <w:color w:val="auto"/>
          <w:sz w:val="19"/>
          <w:szCs w:val="19"/>
        </w:rPr>
        <w:t>SendAttributes</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file)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courier.SendInteger</w:t>
      </w:r>
      <w:proofErr w:type="spellEnd"/>
      <w:proofErr w:type="gramEnd"/>
      <w:r w:rsidRPr="00DD5990">
        <w:rPr>
          <w:rFonts w:ascii="Consolas" w:hAnsi="Consolas" w:cs="Consolas"/>
          <w:color w:val="auto"/>
          <w:sz w:val="19"/>
          <w:szCs w:val="19"/>
        </w:rPr>
        <w:t>((int)</w:t>
      </w:r>
      <w:proofErr w:type="spellStart"/>
      <w:r w:rsidRPr="00DD5990">
        <w:rPr>
          <w:rFonts w:ascii="Consolas" w:hAnsi="Consolas" w:cs="Consolas"/>
          <w:color w:val="auto"/>
          <w:sz w:val="19"/>
          <w:szCs w:val="19"/>
        </w:rPr>
        <w:t>File.GetAttributes</w:t>
      </w:r>
      <w:proofErr w:type="spellEnd"/>
      <w:r w:rsidRPr="00DD5990">
        <w:rPr>
          <w:rFonts w:ascii="Consolas" w:hAnsi="Consolas" w:cs="Consolas"/>
          <w:color w:val="auto"/>
          <w:sz w:val="19"/>
          <w:szCs w:val="19"/>
        </w:rPr>
        <w:t>(file));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void </w:t>
      </w:r>
      <w:proofErr w:type="spellStart"/>
      <w:proofErr w:type="gramStart"/>
      <w:r w:rsidRPr="00DD5990">
        <w:rPr>
          <w:rFonts w:ascii="Consolas" w:hAnsi="Consolas" w:cs="Consolas"/>
          <w:color w:val="auto"/>
          <w:sz w:val="19"/>
          <w:szCs w:val="19"/>
        </w:rPr>
        <w:t>SetAttributes</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file, int attributes)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File.SetAttributes</w:t>
      </w:r>
      <w:proofErr w:type="spellEnd"/>
      <w:r w:rsidRPr="00DD5990">
        <w:rPr>
          <w:rFonts w:ascii="Consolas" w:hAnsi="Consolas" w:cs="Consolas"/>
          <w:color w:val="auto"/>
          <w:sz w:val="19"/>
          <w:szCs w:val="19"/>
        </w:rPr>
        <w:t>(file, (</w:t>
      </w:r>
      <w:proofErr w:type="spellStart"/>
      <w:r w:rsidRPr="00DD5990">
        <w:rPr>
          <w:rFonts w:ascii="Consolas" w:hAnsi="Consolas" w:cs="Consolas"/>
          <w:color w:val="auto"/>
          <w:sz w:val="19"/>
          <w:szCs w:val="19"/>
        </w:rPr>
        <w:t>FileAttributes</w:t>
      </w:r>
      <w:proofErr w:type="spellEnd"/>
      <w:r w:rsidRPr="00DD5990">
        <w:rPr>
          <w:rFonts w:ascii="Consolas" w:hAnsi="Consolas" w:cs="Consolas"/>
          <w:color w:val="auto"/>
          <w:sz w:val="19"/>
          <w:szCs w:val="19"/>
        </w:rPr>
        <w:t>)attributes);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void </w:t>
      </w:r>
      <w:proofErr w:type="spellStart"/>
      <w:proofErr w:type="gramStart"/>
      <w:r w:rsidRPr="00DD5990">
        <w:rPr>
          <w:rFonts w:ascii="Consolas" w:hAnsi="Consolas" w:cs="Consolas"/>
          <w:color w:val="auto"/>
          <w:sz w:val="19"/>
          <w:szCs w:val="19"/>
        </w:rPr>
        <w:t>SendSubFolders</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 bool hidden)</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 = </w:t>
      </w:r>
      <w:proofErr w:type="spellStart"/>
      <w:r w:rsidRPr="00DD5990">
        <w:rPr>
          <w:rFonts w:ascii="Consolas" w:hAnsi="Consolas" w:cs="Consolas"/>
          <w:color w:val="auto"/>
          <w:sz w:val="19"/>
          <w:szCs w:val="19"/>
        </w:rPr>
        <w:t>PathUtility.ClosePath</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directories = hidden ? </w:t>
      </w:r>
      <w:proofErr w:type="spellStart"/>
      <w:r w:rsidRPr="00DD5990">
        <w:rPr>
          <w:rFonts w:ascii="Consolas" w:hAnsi="Consolas" w:cs="Consolas"/>
          <w:color w:val="auto"/>
          <w:sz w:val="19"/>
          <w:szCs w:val="19"/>
        </w:rPr>
        <w:t>FileManager.GetDirectories</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FileManager.GetDirectoriesWithoutHidden</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courier.SendInteger</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directories.Length</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directory in directories)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courier.SendString</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PathUtility.GetNameWithoutParent</w:t>
      </w:r>
      <w:proofErr w:type="spellEnd"/>
      <w:r w:rsidRPr="00DD5990">
        <w:rPr>
          <w:rFonts w:ascii="Consolas" w:hAnsi="Consolas" w:cs="Consolas"/>
          <w:color w:val="auto"/>
          <w:sz w:val="19"/>
          <w:szCs w:val="19"/>
        </w:rPr>
        <w:t>(directory));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w:t>
      </w:r>
      <w:proofErr w:type="spellStart"/>
      <w:r w:rsidRPr="00DD5990">
        <w:rPr>
          <w:rFonts w:ascii="Consolas" w:hAnsi="Consolas" w:cs="Consolas"/>
          <w:color w:val="auto"/>
          <w:sz w:val="19"/>
          <w:szCs w:val="19"/>
        </w:rPr>
        <w:t>ClientRequests</w:t>
      </w:r>
      <w:proofErr w:type="spellEnd"/>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WaitRequest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r w:rsidRPr="00DD5990">
        <w:rPr>
          <w:rFonts w:ascii="Consolas" w:hAnsi="Consolas" w:cs="Consolas"/>
          <w:color w:val="auto"/>
          <w:sz w:val="19"/>
          <w:szCs w:val="19"/>
        </w:rPr>
        <w:t>ClientRequests</w:t>
      </w:r>
      <w:proofErr w:type="spellEnd"/>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courier.ReceiveInteger</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void </w:t>
      </w:r>
      <w:proofErr w:type="spellStart"/>
      <w:proofErr w:type="gramStart"/>
      <w:r w:rsidRPr="00DD5990">
        <w:rPr>
          <w:rFonts w:ascii="Consolas" w:hAnsi="Consolas" w:cs="Consolas"/>
          <w:color w:val="auto"/>
          <w:sz w:val="19"/>
          <w:szCs w:val="19"/>
        </w:rPr>
        <w:t>ViewInfoLeave</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            </w:t>
      </w:r>
      <w:proofErr w:type="spellStart"/>
      <w:r w:rsidRPr="00DD5990">
        <w:rPr>
          <w:rFonts w:ascii="Consolas" w:hAnsi="Consolas" w:cs="Consolas"/>
          <w:color w:val="auto"/>
          <w:sz w:val="19"/>
          <w:szCs w:val="19"/>
        </w:rPr>
        <w:t>Console.WriteLine</w:t>
      </w:r>
      <w:proofErr w:type="spellEnd"/>
      <w:r w:rsidRPr="00DD5990">
        <w:rPr>
          <w:rFonts w:ascii="Consolas" w:hAnsi="Consolas" w:cs="Consolas"/>
          <w:color w:val="auto"/>
          <w:sz w:val="19"/>
          <w:szCs w:val="19"/>
        </w:rPr>
        <w:t xml:space="preserve">("Client leave: {0}", </w:t>
      </w:r>
      <w:proofErr w:type="spellStart"/>
      <w:proofErr w:type="gramStart"/>
      <w:r w:rsidRPr="00DD5990">
        <w:rPr>
          <w:rFonts w:ascii="Consolas" w:hAnsi="Consolas" w:cs="Consolas"/>
          <w:color w:val="auto"/>
          <w:sz w:val="19"/>
          <w:szCs w:val="19"/>
        </w:rPr>
        <w:t>courier.GetSocket</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RemoteEndPoint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Console.WriteLine</w:t>
      </w:r>
      <w:proofErr w:type="spellEnd"/>
      <w:r w:rsidRPr="00DD5990">
        <w:rPr>
          <w:rFonts w:ascii="Consolas" w:hAnsi="Consolas" w:cs="Consolas"/>
          <w:color w:val="auto"/>
          <w:sz w:val="19"/>
          <w:szCs w:val="19"/>
        </w:rPr>
        <w:t>("[TIME] {</w:t>
      </w:r>
      <w:proofErr w:type="gramStart"/>
      <w:r w:rsidRPr="00DD5990">
        <w:rPr>
          <w:rFonts w:ascii="Consolas" w:hAnsi="Consolas" w:cs="Consolas"/>
          <w:color w:val="auto"/>
          <w:sz w:val="19"/>
          <w:szCs w:val="19"/>
        </w:rPr>
        <w:t>0}\</w:t>
      </w:r>
      <w:proofErr w:type="gramEnd"/>
      <w:r w:rsidRPr="00DD5990">
        <w:rPr>
          <w:rFonts w:ascii="Consolas" w:hAnsi="Consolas" w:cs="Consolas"/>
          <w:color w:val="auto"/>
          <w:sz w:val="19"/>
          <w:szCs w:val="19"/>
        </w:rPr>
        <w:t xml:space="preserve">n", </w:t>
      </w:r>
      <w:proofErr w:type="spellStart"/>
      <w:r w:rsidRPr="00DD5990">
        <w:rPr>
          <w:rFonts w:ascii="Consolas" w:hAnsi="Consolas" w:cs="Consolas"/>
          <w:color w:val="auto"/>
          <w:sz w:val="19"/>
          <w:szCs w:val="19"/>
        </w:rPr>
        <w:t>DateTime.Now</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rPr>
          <w:rFonts w:ascii="Times New Roman" w:hAnsi="Times New Roman" w:cs="Times New Roman"/>
          <w:color w:val="auto"/>
          <w:sz w:val="26"/>
          <w:szCs w:val="26"/>
        </w:rPr>
      </w:pPr>
      <w:r w:rsidRPr="00DD5990">
        <w:rPr>
          <w:rFonts w:ascii="Consolas" w:hAnsi="Consolas" w:cs="Consolas"/>
          <w:color w:val="auto"/>
          <w:sz w:val="19"/>
          <w:szCs w:val="19"/>
        </w:rPr>
        <w:t>}</w:t>
      </w:r>
    </w:p>
    <w:p w:rsidR="00DD5990" w:rsidRPr="00EB2101" w:rsidRDefault="00DD5990"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FileManager.cs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proofErr w:type="gramStart"/>
      <w:r w:rsidRPr="00DD5990">
        <w:rPr>
          <w:rFonts w:ascii="Consolas" w:hAnsi="Consolas" w:cs="Consolas"/>
          <w:color w:val="auto"/>
          <w:sz w:val="19"/>
          <w:szCs w:val="19"/>
        </w:rPr>
        <w:t>System.Collections.Generic</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System.IO;</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namespace </w:t>
      </w:r>
      <w:proofErr w:type="spellStart"/>
      <w:r w:rsidRPr="00DD5990">
        <w:rPr>
          <w:rFonts w:ascii="Consolas" w:hAnsi="Consolas" w:cs="Consolas"/>
          <w:color w:val="auto"/>
          <w:sz w:val="19"/>
          <w:szCs w:val="19"/>
        </w:rPr>
        <w:t>MyAddedTypes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class </w:t>
      </w:r>
      <w:proofErr w:type="spellStart"/>
      <w:r w:rsidRPr="00DD5990">
        <w:rPr>
          <w:rFonts w:ascii="Consolas" w:hAnsi="Consolas" w:cs="Consolas"/>
          <w:color w:val="auto"/>
          <w:sz w:val="19"/>
          <w:szCs w:val="19"/>
        </w:rPr>
        <w:t>FileManager</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GetFilesWithoutHidden</w:t>
      </w:r>
      <w:proofErr w:type="spell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PathsWithout</w:t>
      </w:r>
      <w:proofErr w:type="spellEnd"/>
      <w:r w:rsidRPr="00DD5990">
        <w:rPr>
          <w:rFonts w:ascii="Consolas" w:hAnsi="Consolas" w:cs="Consolas"/>
          <w:color w:val="auto"/>
          <w:sz w:val="19"/>
          <w:szCs w:val="19"/>
        </w:rPr>
        <w:t>(</w:t>
      </w:r>
      <w:proofErr w:type="spellStart"/>
      <w:proofErr w:type="gramEnd"/>
      <w:r w:rsidRPr="00DD5990">
        <w:rPr>
          <w:rFonts w:ascii="Consolas" w:hAnsi="Consolas" w:cs="Consolas"/>
          <w:color w:val="auto"/>
          <w:sz w:val="19"/>
          <w:szCs w:val="19"/>
        </w:rPr>
        <w:t>GetFiles</w:t>
      </w:r>
      <w:proofErr w:type="spellEnd"/>
      <w:r w:rsidRPr="00DD5990">
        <w:rPr>
          <w:rFonts w:ascii="Consolas" w:hAnsi="Consolas" w:cs="Consolas"/>
          <w:color w:val="auto"/>
          <w:sz w:val="19"/>
          <w:szCs w:val="19"/>
        </w:rPr>
        <w:t xml:space="preserve">(path),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FileAttributes.Hidden</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GetDirectoriesWithoutHidden</w:t>
      </w:r>
      <w:proofErr w:type="spell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PathsWithout</w:t>
      </w:r>
      <w:proofErr w:type="spellEnd"/>
      <w:r w:rsidRPr="00DD5990">
        <w:rPr>
          <w:rFonts w:ascii="Consolas" w:hAnsi="Consolas" w:cs="Consolas"/>
          <w:color w:val="auto"/>
          <w:sz w:val="19"/>
          <w:szCs w:val="19"/>
        </w:rPr>
        <w:t>(</w:t>
      </w:r>
      <w:proofErr w:type="spellStart"/>
      <w:proofErr w:type="gramEnd"/>
      <w:r w:rsidRPr="00DD5990">
        <w:rPr>
          <w:rFonts w:ascii="Consolas" w:hAnsi="Consolas" w:cs="Consolas"/>
          <w:color w:val="auto"/>
          <w:sz w:val="19"/>
          <w:szCs w:val="19"/>
        </w:rPr>
        <w:t>GetDirectories</w:t>
      </w:r>
      <w:proofErr w:type="spellEnd"/>
      <w:r w:rsidRPr="00DD5990">
        <w:rPr>
          <w:rFonts w:ascii="Consolas" w:hAnsi="Consolas" w:cs="Consolas"/>
          <w:color w:val="auto"/>
          <w:sz w:val="19"/>
          <w:szCs w:val="19"/>
        </w:rPr>
        <w:t xml:space="preserve">(path),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FileAttributes.Hidden</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GetFiles</w:t>
      </w:r>
      <w:proofErr w:type="spell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paths;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try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paths = </w:t>
      </w:r>
      <w:proofErr w:type="spellStart"/>
      <w:r w:rsidRPr="00DD5990">
        <w:rPr>
          <w:rFonts w:ascii="Consolas" w:hAnsi="Consolas" w:cs="Consolas"/>
          <w:color w:val="auto"/>
          <w:sz w:val="19"/>
          <w:szCs w:val="19"/>
        </w:rPr>
        <w:t>Directory.GetFiles</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catch (</w:t>
      </w:r>
      <w:proofErr w:type="spellStart"/>
      <w:r w:rsidRPr="00DD5990">
        <w:rPr>
          <w:rFonts w:ascii="Consolas" w:hAnsi="Consolas" w:cs="Consolas"/>
          <w:color w:val="auto"/>
          <w:sz w:val="19"/>
          <w:szCs w:val="19"/>
        </w:rPr>
        <w:t>UnauthorizedAccessException</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paths = new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PathsWithout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 xml:space="preserve">paths, </w:t>
      </w:r>
      <w:proofErr w:type="spellStart"/>
      <w:r w:rsidRPr="00DD5990">
        <w:rPr>
          <w:rFonts w:ascii="Consolas" w:hAnsi="Consolas" w:cs="Consolas"/>
          <w:color w:val="auto"/>
          <w:sz w:val="19"/>
          <w:szCs w:val="19"/>
        </w:rPr>
        <w:t>FileAttributes.System</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GetDirectories</w:t>
      </w:r>
      <w:proofErr w:type="spell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paths;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try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paths = </w:t>
      </w:r>
      <w:proofErr w:type="spellStart"/>
      <w:r w:rsidRPr="00DD5990">
        <w:rPr>
          <w:rFonts w:ascii="Consolas" w:hAnsi="Consolas" w:cs="Consolas"/>
          <w:color w:val="auto"/>
          <w:sz w:val="19"/>
          <w:szCs w:val="19"/>
        </w:rPr>
        <w:t>Directory.GetDirectories</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catch (</w:t>
      </w:r>
      <w:proofErr w:type="spellStart"/>
      <w:r w:rsidRPr="00DD5990">
        <w:rPr>
          <w:rFonts w:ascii="Consolas" w:hAnsi="Consolas" w:cs="Consolas"/>
          <w:color w:val="auto"/>
          <w:sz w:val="19"/>
          <w:szCs w:val="19"/>
        </w:rPr>
        <w:t>UnauthorizedAccessException</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paths = new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PathsWithout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 xml:space="preserve">paths, </w:t>
      </w:r>
      <w:proofErr w:type="spellStart"/>
      <w:r w:rsidRPr="00DD5990">
        <w:rPr>
          <w:rFonts w:ascii="Consolas" w:hAnsi="Consolas" w:cs="Consolas"/>
          <w:color w:val="auto"/>
          <w:sz w:val="19"/>
          <w:szCs w:val="19"/>
        </w:rPr>
        <w:t>FileAttributes.System</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GetDrives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DriveInfo</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 xml:space="preserve">] drives = </w:t>
      </w:r>
      <w:proofErr w:type="spellStart"/>
      <w:r w:rsidRPr="00DD5990">
        <w:rPr>
          <w:rFonts w:ascii="Consolas" w:hAnsi="Consolas" w:cs="Consolas"/>
          <w:color w:val="auto"/>
          <w:sz w:val="19"/>
          <w:szCs w:val="19"/>
        </w:rPr>
        <w:t>DriveInfo.GetDrives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List&lt;string&gt; </w:t>
      </w:r>
      <w:proofErr w:type="spellStart"/>
      <w:r w:rsidRPr="00DD5990">
        <w:rPr>
          <w:rFonts w:ascii="Consolas" w:hAnsi="Consolas" w:cs="Consolas"/>
          <w:color w:val="auto"/>
          <w:sz w:val="19"/>
          <w:szCs w:val="19"/>
        </w:rPr>
        <w:t>listDrives</w:t>
      </w:r>
      <w:proofErr w:type="spellEnd"/>
      <w:r w:rsidRPr="00DD5990">
        <w:rPr>
          <w:rFonts w:ascii="Consolas" w:hAnsi="Consolas" w:cs="Consolas"/>
          <w:color w:val="auto"/>
          <w:sz w:val="19"/>
          <w:szCs w:val="19"/>
        </w:rPr>
        <w:t xml:space="preserve"> = new List&lt;string</w:t>
      </w:r>
      <w:proofErr w:type="gramStart"/>
      <w:r w:rsidRPr="00DD5990">
        <w:rPr>
          <w:rFonts w:ascii="Consolas" w:hAnsi="Consolas" w:cs="Consolas"/>
          <w:color w:val="auto"/>
          <w:sz w:val="19"/>
          <w:szCs w:val="19"/>
        </w:rPr>
        <w:t>&gt;(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w:t>
      </w:r>
      <w:proofErr w:type="spellStart"/>
      <w:r w:rsidRPr="00DD5990">
        <w:rPr>
          <w:rFonts w:ascii="Consolas" w:hAnsi="Consolas" w:cs="Consolas"/>
          <w:color w:val="auto"/>
          <w:sz w:val="19"/>
          <w:szCs w:val="19"/>
        </w:rPr>
        <w:t>DriveInfo</w:t>
      </w:r>
      <w:proofErr w:type="spellEnd"/>
      <w:r w:rsidRPr="00DD5990">
        <w:rPr>
          <w:rFonts w:ascii="Consolas" w:hAnsi="Consolas" w:cs="Consolas"/>
          <w:color w:val="auto"/>
          <w:sz w:val="19"/>
          <w:szCs w:val="19"/>
        </w:rPr>
        <w:t xml:space="preserve"> drive in drives)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                try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Directory.GetFiles</w:t>
      </w:r>
      <w:proofErr w:type="spellEnd"/>
      <w:r w:rsidRPr="00DD5990">
        <w:rPr>
          <w:rFonts w:ascii="Consolas" w:hAnsi="Consolas" w:cs="Consolas"/>
          <w:color w:val="auto"/>
          <w:sz w:val="19"/>
          <w:szCs w:val="19"/>
        </w:rPr>
        <w:t>(</w:t>
      </w:r>
      <w:proofErr w:type="spellStart"/>
      <w:proofErr w:type="gramStart"/>
      <w:r w:rsidRPr="00DD5990">
        <w:rPr>
          <w:rFonts w:ascii="Consolas" w:hAnsi="Consolas" w:cs="Consolas"/>
          <w:color w:val="auto"/>
          <w:sz w:val="19"/>
          <w:szCs w:val="19"/>
        </w:rPr>
        <w:t>drive.ToString</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listDrives.Add</w:t>
      </w:r>
      <w:proofErr w:type="spellEnd"/>
      <w:r w:rsidRPr="00DD5990">
        <w:rPr>
          <w:rFonts w:ascii="Consolas" w:hAnsi="Consolas" w:cs="Consolas"/>
          <w:color w:val="auto"/>
          <w:sz w:val="19"/>
          <w:szCs w:val="19"/>
        </w:rPr>
        <w:t>(</w:t>
      </w:r>
      <w:proofErr w:type="spellStart"/>
      <w:proofErr w:type="gramStart"/>
      <w:r w:rsidRPr="00DD5990">
        <w:rPr>
          <w:rFonts w:ascii="Consolas" w:hAnsi="Consolas" w:cs="Consolas"/>
          <w:color w:val="auto"/>
          <w:sz w:val="19"/>
          <w:szCs w:val="19"/>
        </w:rPr>
        <w:t>drive.ToString</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catch (</w:t>
      </w:r>
      <w:proofErr w:type="spellStart"/>
      <w:r w:rsidRPr="00DD5990">
        <w:rPr>
          <w:rFonts w:ascii="Consolas" w:hAnsi="Consolas" w:cs="Consolas"/>
          <w:color w:val="auto"/>
          <w:sz w:val="19"/>
          <w:szCs w:val="19"/>
        </w:rPr>
        <w:t>IOException</w:t>
      </w:r>
      <w:proofErr w:type="spellEnd"/>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 }</w:t>
      </w:r>
      <w:proofErr w:type="gram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catch (</w:t>
      </w:r>
      <w:proofErr w:type="spellStart"/>
      <w:r w:rsidRPr="00DD5990">
        <w:rPr>
          <w:rFonts w:ascii="Consolas" w:hAnsi="Consolas" w:cs="Consolas"/>
          <w:color w:val="auto"/>
          <w:sz w:val="19"/>
          <w:szCs w:val="19"/>
        </w:rPr>
        <w:t>UnauthorizedAccessException</w:t>
      </w:r>
      <w:proofErr w:type="spellEnd"/>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 }</w:t>
      </w:r>
      <w:proofErr w:type="gram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r w:rsidRPr="00DD5990">
        <w:rPr>
          <w:rFonts w:ascii="Consolas" w:hAnsi="Consolas" w:cs="Consolas"/>
          <w:color w:val="auto"/>
          <w:sz w:val="19"/>
          <w:szCs w:val="19"/>
        </w:rPr>
        <w:t>listDrives.ToArray</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string </w:t>
      </w:r>
      <w:proofErr w:type="spellStart"/>
      <w:proofErr w:type="gramStart"/>
      <w:r w:rsidRPr="00DD5990">
        <w:rPr>
          <w:rFonts w:ascii="Consolas" w:hAnsi="Consolas" w:cs="Consolas"/>
          <w:color w:val="auto"/>
          <w:sz w:val="19"/>
          <w:szCs w:val="19"/>
        </w:rPr>
        <w:t>FormatSize</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 xml:space="preserve">string path, int </w:t>
      </w:r>
      <w:proofErr w:type="spellStart"/>
      <w:r w:rsidRPr="00DD5990">
        <w:rPr>
          <w:rFonts w:ascii="Consolas" w:hAnsi="Consolas" w:cs="Consolas"/>
          <w:color w:val="auto"/>
          <w:sz w:val="19"/>
          <w:szCs w:val="19"/>
        </w:rPr>
        <w:t>nums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int </w:t>
      </w:r>
      <w:proofErr w:type="spellStart"/>
      <w:r w:rsidRPr="00DD5990">
        <w:rPr>
          <w:rFonts w:ascii="Consolas" w:hAnsi="Consolas" w:cs="Consolas"/>
          <w:color w:val="auto"/>
          <w:sz w:val="19"/>
          <w:szCs w:val="19"/>
        </w:rPr>
        <w:t>uSize</w:t>
      </w:r>
      <w:proofErr w:type="spellEnd"/>
      <w:r w:rsidRPr="00DD5990">
        <w:rPr>
          <w:rFonts w:ascii="Consolas" w:hAnsi="Consolas" w:cs="Consolas"/>
          <w:color w:val="auto"/>
          <w:sz w:val="19"/>
          <w:szCs w:val="19"/>
        </w:rPr>
        <w:t xml:space="preserve"> = 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double </w:t>
      </w:r>
      <w:proofErr w:type="spellStart"/>
      <w:r w:rsidRPr="00DD5990">
        <w:rPr>
          <w:rFonts w:ascii="Consolas" w:hAnsi="Consolas" w:cs="Consolas"/>
          <w:color w:val="auto"/>
          <w:sz w:val="19"/>
          <w:szCs w:val="19"/>
        </w:rPr>
        <w:t>fSize</w:t>
      </w:r>
      <w:proofErr w:type="spellEnd"/>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DirSize</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unit = { "b", "kB", "MB", "GB", "TB"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while (</w:t>
      </w:r>
      <w:proofErr w:type="spellStart"/>
      <w:r w:rsidRPr="00DD5990">
        <w:rPr>
          <w:rFonts w:ascii="Consolas" w:hAnsi="Consolas" w:cs="Consolas"/>
          <w:color w:val="auto"/>
          <w:sz w:val="19"/>
          <w:szCs w:val="19"/>
        </w:rPr>
        <w:t>fSize</w:t>
      </w:r>
      <w:proofErr w:type="spellEnd"/>
      <w:r w:rsidRPr="00DD5990">
        <w:rPr>
          <w:rFonts w:ascii="Consolas" w:hAnsi="Consolas" w:cs="Consolas"/>
          <w:color w:val="auto"/>
          <w:sz w:val="19"/>
          <w:szCs w:val="19"/>
        </w:rPr>
        <w:t xml:space="preserve"> &gt;= 1024 &amp;&amp; </w:t>
      </w:r>
      <w:proofErr w:type="spellStart"/>
      <w:r w:rsidRPr="00DD5990">
        <w:rPr>
          <w:rFonts w:ascii="Consolas" w:hAnsi="Consolas" w:cs="Consolas"/>
          <w:color w:val="auto"/>
          <w:sz w:val="19"/>
          <w:szCs w:val="19"/>
        </w:rPr>
        <w:t>uSize</w:t>
      </w:r>
      <w:proofErr w:type="spellEnd"/>
      <w:r w:rsidRPr="00DD5990">
        <w:rPr>
          <w:rFonts w:ascii="Consolas" w:hAnsi="Consolas" w:cs="Consolas"/>
          <w:color w:val="auto"/>
          <w:sz w:val="19"/>
          <w:szCs w:val="19"/>
        </w:rPr>
        <w:t xml:space="preserve"> &lt; </w:t>
      </w:r>
      <w:proofErr w:type="spellStart"/>
      <w:proofErr w:type="gramStart"/>
      <w:r w:rsidRPr="00DD5990">
        <w:rPr>
          <w:rFonts w:ascii="Consolas" w:hAnsi="Consolas" w:cs="Consolas"/>
          <w:color w:val="auto"/>
          <w:sz w:val="19"/>
          <w:szCs w:val="19"/>
        </w:rPr>
        <w:t>unit.Length</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fSize</w:t>
      </w:r>
      <w:proofErr w:type="spellEnd"/>
      <w:r w:rsidRPr="00DD5990">
        <w:rPr>
          <w:rFonts w:ascii="Consolas" w:hAnsi="Consolas" w:cs="Consolas"/>
          <w:color w:val="auto"/>
          <w:sz w:val="19"/>
          <w:szCs w:val="19"/>
        </w:rPr>
        <w:t xml:space="preserve"> /= 1024;</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uSize</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string.Format</w:t>
      </w:r>
      <w:proofErr w:type="spellEnd"/>
      <w:proofErr w:type="gramEnd"/>
      <w:r w:rsidRPr="00DD5990">
        <w:rPr>
          <w:rFonts w:ascii="Consolas" w:hAnsi="Consolas" w:cs="Consolas"/>
          <w:color w:val="auto"/>
          <w:sz w:val="19"/>
          <w:szCs w:val="19"/>
        </w:rPr>
        <w:t xml:space="preserve">("{0} {1}",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Math.Round</w:t>
      </w:r>
      <w:proofErr w:type="spell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fSize</w:t>
      </w:r>
      <w:proofErr w:type="spell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nums</w:t>
      </w:r>
      <w:proofErr w:type="spellEnd"/>
      <w:r w:rsidRPr="00DD5990">
        <w:rPr>
          <w:rFonts w:ascii="Consolas" w:hAnsi="Consolas" w:cs="Consolas"/>
          <w:color w:val="auto"/>
          <w:sz w:val="19"/>
          <w:szCs w:val="19"/>
        </w:rPr>
        <w:t>), unit[</w:t>
      </w:r>
      <w:proofErr w:type="spellStart"/>
      <w:r w:rsidRPr="00DD5990">
        <w:rPr>
          <w:rFonts w:ascii="Consolas" w:hAnsi="Consolas" w:cs="Consolas"/>
          <w:color w:val="auto"/>
          <w:sz w:val="19"/>
          <w:szCs w:val="19"/>
        </w:rPr>
        <w:t>uSize</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static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PathsWithout</w:t>
      </w:r>
      <w:proofErr w:type="spellEnd"/>
      <w:r w:rsidRPr="00DD5990">
        <w:rPr>
          <w:rFonts w:ascii="Consolas" w:hAnsi="Consolas" w:cs="Consolas"/>
          <w:color w:val="auto"/>
          <w:sz w:val="19"/>
          <w:szCs w:val="19"/>
        </w:rPr>
        <w:t xml:space="preserve">(string[] paths,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FileAttributes</w:t>
      </w:r>
      <w:proofErr w:type="spell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fileAttributes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List&lt;string&gt; </w:t>
      </w:r>
      <w:proofErr w:type="spellStart"/>
      <w:r w:rsidRPr="00DD5990">
        <w:rPr>
          <w:rFonts w:ascii="Consolas" w:hAnsi="Consolas" w:cs="Consolas"/>
          <w:color w:val="auto"/>
          <w:sz w:val="19"/>
          <w:szCs w:val="19"/>
        </w:rPr>
        <w:t>listWithoutSystem</w:t>
      </w:r>
      <w:proofErr w:type="spellEnd"/>
      <w:r w:rsidRPr="00DD5990">
        <w:rPr>
          <w:rFonts w:ascii="Consolas" w:hAnsi="Consolas" w:cs="Consolas"/>
          <w:color w:val="auto"/>
          <w:sz w:val="19"/>
          <w:szCs w:val="19"/>
        </w:rPr>
        <w:t xml:space="preserve"> = new List&lt;string</w:t>
      </w:r>
      <w:proofErr w:type="gramStart"/>
      <w:r w:rsidRPr="00DD5990">
        <w:rPr>
          <w:rFonts w:ascii="Consolas" w:hAnsi="Consolas" w:cs="Consolas"/>
          <w:color w:val="auto"/>
          <w:sz w:val="19"/>
          <w:szCs w:val="19"/>
        </w:rPr>
        <w:t>&gt;(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path in paths)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gramStart"/>
      <w:r w:rsidRPr="00DD5990">
        <w:rPr>
          <w:rFonts w:ascii="Consolas" w:hAnsi="Consolas" w:cs="Consolas"/>
          <w:color w:val="auto"/>
          <w:sz w:val="19"/>
          <w:szCs w:val="19"/>
        </w:rPr>
        <w:t>(!</w:t>
      </w:r>
      <w:proofErr w:type="spellStart"/>
      <w:r w:rsidRPr="00DD5990">
        <w:rPr>
          <w:rFonts w:ascii="Consolas" w:hAnsi="Consolas" w:cs="Consolas"/>
          <w:color w:val="auto"/>
          <w:sz w:val="19"/>
          <w:szCs w:val="19"/>
        </w:rPr>
        <w:t>File.GetAttributes</w:t>
      </w:r>
      <w:proofErr w:type="spellEnd"/>
      <w:proofErr w:type="gramEnd"/>
      <w:r w:rsidRPr="00DD5990">
        <w:rPr>
          <w:rFonts w:ascii="Consolas" w:hAnsi="Consolas" w:cs="Consolas"/>
          <w:color w:val="auto"/>
          <w:sz w:val="19"/>
          <w:szCs w:val="19"/>
        </w:rPr>
        <w:t>(path).</w:t>
      </w:r>
      <w:proofErr w:type="spellStart"/>
      <w:r w:rsidRPr="00DD5990">
        <w:rPr>
          <w:rFonts w:ascii="Consolas" w:hAnsi="Consolas" w:cs="Consolas"/>
          <w:color w:val="auto"/>
          <w:sz w:val="19"/>
          <w:szCs w:val="19"/>
        </w:rPr>
        <w:t>HasFlag</w:t>
      </w:r>
      <w:proofErr w:type="spell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fileAttributes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listWithoutSystem.Add</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r w:rsidRPr="00DD5990">
        <w:rPr>
          <w:rFonts w:ascii="Consolas" w:hAnsi="Consolas" w:cs="Consolas"/>
          <w:color w:val="auto"/>
          <w:sz w:val="19"/>
          <w:szCs w:val="19"/>
        </w:rPr>
        <w:t>listWithoutSystem.ToArray</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static long </w:t>
      </w:r>
      <w:proofErr w:type="spellStart"/>
      <w:proofErr w:type="gramStart"/>
      <w:r w:rsidRPr="00DD5990">
        <w:rPr>
          <w:rFonts w:ascii="Consolas" w:hAnsi="Consolas" w:cs="Consolas"/>
          <w:color w:val="auto"/>
          <w:sz w:val="19"/>
          <w:szCs w:val="19"/>
        </w:rPr>
        <w:t>DirSize</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long size = 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files = </w:t>
      </w:r>
      <w:proofErr w:type="spellStart"/>
      <w:r w:rsidRPr="00DD5990">
        <w:rPr>
          <w:rFonts w:ascii="Consolas" w:hAnsi="Consolas" w:cs="Consolas"/>
          <w:color w:val="auto"/>
          <w:sz w:val="19"/>
          <w:szCs w:val="19"/>
        </w:rPr>
        <w:t>GetFiles</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file in files)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size += (new </w:t>
      </w:r>
      <w:proofErr w:type="spellStart"/>
      <w:r w:rsidRPr="00DD5990">
        <w:rPr>
          <w:rFonts w:ascii="Consolas" w:hAnsi="Consolas" w:cs="Consolas"/>
          <w:color w:val="auto"/>
          <w:sz w:val="19"/>
          <w:szCs w:val="19"/>
        </w:rPr>
        <w:t>FileInfo</w:t>
      </w:r>
      <w:proofErr w:type="spellEnd"/>
      <w:r w:rsidRPr="00DD5990">
        <w:rPr>
          <w:rFonts w:ascii="Consolas" w:hAnsi="Consolas" w:cs="Consolas"/>
          <w:color w:val="auto"/>
          <w:sz w:val="19"/>
          <w:szCs w:val="19"/>
        </w:rPr>
        <w:t>(file)</w:t>
      </w:r>
      <w:proofErr w:type="gramStart"/>
      <w:r w:rsidRPr="00DD5990">
        <w:rPr>
          <w:rFonts w:ascii="Consolas" w:hAnsi="Consolas" w:cs="Consolas"/>
          <w:color w:val="auto"/>
          <w:sz w:val="19"/>
          <w:szCs w:val="19"/>
        </w:rPr>
        <w:t>).Length</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string[</w:t>
      </w:r>
      <w:proofErr w:type="gramEnd"/>
      <w:r w:rsidRPr="00DD5990">
        <w:rPr>
          <w:rFonts w:ascii="Consolas" w:hAnsi="Consolas" w:cs="Consolas"/>
          <w:color w:val="auto"/>
          <w:sz w:val="19"/>
          <w:szCs w:val="19"/>
        </w:rPr>
        <w:t xml:space="preserve">] directories = </w:t>
      </w:r>
      <w:proofErr w:type="spellStart"/>
      <w:r w:rsidRPr="00DD5990">
        <w:rPr>
          <w:rFonts w:ascii="Consolas" w:hAnsi="Consolas" w:cs="Consolas"/>
          <w:color w:val="auto"/>
          <w:sz w:val="19"/>
          <w:szCs w:val="19"/>
        </w:rPr>
        <w:t>GetDirectories</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directory in directories)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size += </w:t>
      </w:r>
      <w:proofErr w:type="spellStart"/>
      <w:r w:rsidRPr="00DD5990">
        <w:rPr>
          <w:rFonts w:ascii="Consolas" w:hAnsi="Consolas" w:cs="Consolas"/>
          <w:color w:val="auto"/>
          <w:sz w:val="19"/>
          <w:szCs w:val="19"/>
        </w:rPr>
        <w:t>DirSize</w:t>
      </w:r>
      <w:proofErr w:type="spellEnd"/>
      <w:r w:rsidRPr="00DD5990">
        <w:rPr>
          <w:rFonts w:ascii="Consolas" w:hAnsi="Consolas" w:cs="Consolas"/>
          <w:color w:val="auto"/>
          <w:sz w:val="19"/>
          <w:szCs w:val="19"/>
        </w:rPr>
        <w:t>(directory);</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size;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rPr>
          <w:rFonts w:ascii="Times New Roman" w:hAnsi="Times New Roman" w:cs="Times New Roman"/>
          <w:color w:val="auto"/>
          <w:sz w:val="26"/>
          <w:szCs w:val="26"/>
        </w:rPr>
      </w:pPr>
      <w:r w:rsidRPr="00DD5990">
        <w:rPr>
          <w:rFonts w:ascii="Consolas" w:hAnsi="Consolas" w:cs="Consolas"/>
          <w:color w:val="auto"/>
          <w:sz w:val="19"/>
          <w:szCs w:val="19"/>
        </w:rPr>
        <w:t>}</w:t>
      </w:r>
    </w:p>
    <w:p w:rsidR="00DD5990" w:rsidRPr="00EB2101" w:rsidRDefault="00DD5990"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ThreadMonitor.cs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using </w:t>
      </w:r>
      <w:proofErr w:type="spellStart"/>
      <w:proofErr w:type="gramStart"/>
      <w:r w:rsidRPr="00DD5990">
        <w:rPr>
          <w:rFonts w:ascii="Consolas" w:hAnsi="Consolas" w:cs="Consolas"/>
          <w:color w:val="auto"/>
          <w:sz w:val="19"/>
          <w:szCs w:val="19"/>
        </w:rPr>
        <w:t>System.Collections.Generic</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System.Threading</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namespace </w:t>
      </w:r>
      <w:proofErr w:type="spellStart"/>
      <w:r w:rsidRPr="00DD5990">
        <w:rPr>
          <w:rFonts w:ascii="Consolas" w:hAnsi="Consolas" w:cs="Consolas"/>
          <w:color w:val="auto"/>
          <w:sz w:val="19"/>
          <w:szCs w:val="19"/>
        </w:rPr>
        <w:t>MyAddedTypes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class </w:t>
      </w:r>
      <w:proofErr w:type="spellStart"/>
      <w:r w:rsidRPr="00DD5990">
        <w:rPr>
          <w:rFonts w:ascii="Consolas" w:hAnsi="Consolas" w:cs="Consolas"/>
          <w:color w:val="auto"/>
          <w:sz w:val="19"/>
          <w:szCs w:val="19"/>
        </w:rPr>
        <w:t>ThreadMonitor</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List&lt;Thread&gt; threads;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w:t>
      </w:r>
      <w:proofErr w:type="spellStart"/>
      <w:proofErr w:type="gramStart"/>
      <w:r w:rsidRPr="00DD5990">
        <w:rPr>
          <w:rFonts w:ascii="Consolas" w:hAnsi="Consolas" w:cs="Consolas"/>
          <w:color w:val="auto"/>
          <w:sz w:val="19"/>
          <w:szCs w:val="19"/>
        </w:rPr>
        <w:t>ThreadMonitor</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List&lt;Thread&gt; threads)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this.threads</w:t>
      </w:r>
      <w:proofErr w:type="spellEnd"/>
      <w:proofErr w:type="gramEnd"/>
      <w:r w:rsidRPr="00DD5990">
        <w:rPr>
          <w:rFonts w:ascii="Consolas" w:hAnsi="Consolas" w:cs="Consolas"/>
          <w:color w:val="auto"/>
          <w:sz w:val="19"/>
          <w:szCs w:val="19"/>
        </w:rPr>
        <w:t xml:space="preserve"> = threads;</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void </w:t>
      </w:r>
      <w:proofErr w:type="spellStart"/>
      <w:proofErr w:type="gramStart"/>
      <w:r w:rsidRPr="00DD5990">
        <w:rPr>
          <w:rFonts w:ascii="Consolas" w:hAnsi="Consolas" w:cs="Consolas"/>
          <w:color w:val="auto"/>
          <w:sz w:val="19"/>
          <w:szCs w:val="19"/>
        </w:rPr>
        <w:t>MonitorThreads</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while (true)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 (int </w:t>
      </w:r>
      <w:proofErr w:type="spellStart"/>
      <w:r w:rsidRPr="00DD5990">
        <w:rPr>
          <w:rFonts w:ascii="Consolas" w:hAnsi="Consolas" w:cs="Consolas"/>
          <w:color w:val="auto"/>
          <w:sz w:val="19"/>
          <w:szCs w:val="19"/>
        </w:rPr>
        <w:t>i</w:t>
      </w:r>
      <w:proofErr w:type="spellEnd"/>
      <w:r w:rsidRPr="00DD5990">
        <w:rPr>
          <w:rFonts w:ascii="Consolas" w:hAnsi="Consolas" w:cs="Consolas"/>
          <w:color w:val="auto"/>
          <w:sz w:val="19"/>
          <w:szCs w:val="19"/>
        </w:rPr>
        <w:t xml:space="preserve"> = 0; </w:t>
      </w:r>
      <w:proofErr w:type="spellStart"/>
      <w:r w:rsidRPr="00DD5990">
        <w:rPr>
          <w:rFonts w:ascii="Consolas" w:hAnsi="Consolas" w:cs="Consolas"/>
          <w:color w:val="auto"/>
          <w:sz w:val="19"/>
          <w:szCs w:val="19"/>
        </w:rPr>
        <w:t>i</w:t>
      </w:r>
      <w:proofErr w:type="spellEnd"/>
      <w:r w:rsidRPr="00DD5990">
        <w:rPr>
          <w:rFonts w:ascii="Consolas" w:hAnsi="Consolas" w:cs="Consolas"/>
          <w:color w:val="auto"/>
          <w:sz w:val="19"/>
          <w:szCs w:val="19"/>
        </w:rPr>
        <w:t xml:space="preserve"> &lt; </w:t>
      </w:r>
      <w:proofErr w:type="spellStart"/>
      <w:proofErr w:type="gramStart"/>
      <w:r w:rsidRPr="00DD5990">
        <w:rPr>
          <w:rFonts w:ascii="Consolas" w:hAnsi="Consolas" w:cs="Consolas"/>
          <w:color w:val="auto"/>
          <w:sz w:val="19"/>
          <w:szCs w:val="19"/>
        </w:rPr>
        <w:t>threads.Count</w:t>
      </w:r>
      <w:proofErr w:type="spellEnd"/>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i</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gramStart"/>
      <w:r w:rsidRPr="00DD5990">
        <w:rPr>
          <w:rFonts w:ascii="Consolas" w:hAnsi="Consolas" w:cs="Consolas"/>
          <w:color w:val="auto"/>
          <w:sz w:val="19"/>
          <w:szCs w:val="19"/>
        </w:rPr>
        <w:t>(!threads</w:t>
      </w:r>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i</w:t>
      </w:r>
      <w:proofErr w:type="spell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IsAlive</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threads[</w:t>
      </w:r>
      <w:proofErr w:type="spellStart"/>
      <w:r w:rsidRPr="00DD5990">
        <w:rPr>
          <w:rFonts w:ascii="Consolas" w:hAnsi="Consolas" w:cs="Consolas"/>
          <w:color w:val="auto"/>
          <w:sz w:val="19"/>
          <w:szCs w:val="19"/>
        </w:rPr>
        <w:t>i</w:t>
      </w:r>
      <w:proofErr w:type="spellEnd"/>
      <w:proofErr w:type="gramStart"/>
      <w:r w:rsidRPr="00DD5990">
        <w:rPr>
          <w:rFonts w:ascii="Consolas" w:hAnsi="Consolas" w:cs="Consolas"/>
          <w:color w:val="auto"/>
          <w:sz w:val="19"/>
          <w:szCs w:val="19"/>
        </w:rPr>
        <w:t>].Abort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threads.RemoveAt</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i</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rPr>
          <w:rFonts w:ascii="Times New Roman" w:hAnsi="Times New Roman" w:cs="Times New Roman"/>
          <w:color w:val="auto"/>
          <w:sz w:val="26"/>
          <w:szCs w:val="26"/>
        </w:rPr>
      </w:pPr>
      <w:r w:rsidRPr="00DD5990">
        <w:rPr>
          <w:rFonts w:ascii="Consolas" w:hAnsi="Consolas" w:cs="Consolas"/>
          <w:color w:val="auto"/>
          <w:sz w:val="19"/>
          <w:szCs w:val="19"/>
        </w:rPr>
        <w:t>}</w:t>
      </w:r>
    </w:p>
    <w:p w:rsidR="00DD5990" w:rsidRPr="00EB2101" w:rsidRDefault="00DD5990"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Courier.cs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using System;</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System.Text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r w:rsidRPr="00DD5990">
        <w:rPr>
          <w:rFonts w:ascii="Consolas" w:hAnsi="Consolas" w:cs="Consolas"/>
          <w:color w:val="auto"/>
          <w:sz w:val="19"/>
          <w:szCs w:val="19"/>
        </w:rPr>
        <w:t>System.Net.Sockets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namespace </w:t>
      </w:r>
      <w:proofErr w:type="spellStart"/>
      <w:r w:rsidRPr="00DD5990">
        <w:rPr>
          <w:rFonts w:ascii="Consolas" w:hAnsi="Consolas" w:cs="Consolas"/>
          <w:color w:val="auto"/>
          <w:sz w:val="19"/>
          <w:szCs w:val="19"/>
        </w:rPr>
        <w:t>MyAddedTypes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class Courier</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private Socket </w:t>
      </w:r>
      <w:proofErr w:type="spellStart"/>
      <w:r w:rsidRPr="00DD5990">
        <w:rPr>
          <w:rFonts w:ascii="Consolas" w:hAnsi="Consolas" w:cs="Consolas"/>
          <w:color w:val="auto"/>
          <w:sz w:val="19"/>
          <w:szCs w:val="19"/>
        </w:rPr>
        <w:t>socket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w:t>
      </w:r>
      <w:proofErr w:type="gramStart"/>
      <w:r w:rsidRPr="00DD5990">
        <w:rPr>
          <w:rFonts w:ascii="Consolas" w:hAnsi="Consolas" w:cs="Consolas"/>
          <w:color w:val="auto"/>
          <w:sz w:val="19"/>
          <w:szCs w:val="19"/>
        </w:rPr>
        <w:t>Courier(</w:t>
      </w:r>
      <w:proofErr w:type="gramEnd"/>
      <w:r w:rsidRPr="00DD5990">
        <w:rPr>
          <w:rFonts w:ascii="Consolas" w:hAnsi="Consolas" w:cs="Consolas"/>
          <w:color w:val="auto"/>
          <w:sz w:val="19"/>
          <w:szCs w:val="19"/>
        </w:rPr>
        <w:t>Socket socket)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this.socket</w:t>
      </w:r>
      <w:proofErr w:type="spellEnd"/>
      <w:proofErr w:type="gramEnd"/>
      <w:r w:rsidRPr="00DD5990">
        <w:rPr>
          <w:rFonts w:ascii="Consolas" w:hAnsi="Consolas" w:cs="Consolas"/>
          <w:color w:val="auto"/>
          <w:sz w:val="19"/>
          <w:szCs w:val="19"/>
        </w:rPr>
        <w:t xml:space="preserve"> = socket;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void </w:t>
      </w:r>
      <w:proofErr w:type="spellStart"/>
      <w:proofErr w:type="gramStart"/>
      <w:r w:rsidRPr="00DD5990">
        <w:rPr>
          <w:rFonts w:ascii="Consolas" w:hAnsi="Consolas" w:cs="Consolas"/>
          <w:color w:val="auto"/>
          <w:sz w:val="19"/>
          <w:szCs w:val="19"/>
        </w:rPr>
        <w:t>SendInteger</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int number)</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byte[</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sendBytes</w:t>
      </w:r>
      <w:proofErr w:type="spellEnd"/>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BitConverter.GetBytes</w:t>
      </w:r>
      <w:proofErr w:type="spellEnd"/>
      <w:r w:rsidRPr="00DD5990">
        <w:rPr>
          <w:rFonts w:ascii="Consolas" w:hAnsi="Consolas" w:cs="Consolas"/>
          <w:color w:val="auto"/>
          <w:sz w:val="19"/>
          <w:szCs w:val="19"/>
        </w:rPr>
        <w:t>(number);</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socket.Send</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sendBytes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void </w:t>
      </w:r>
      <w:proofErr w:type="spellStart"/>
      <w:proofErr w:type="gramStart"/>
      <w:r w:rsidRPr="00DD5990">
        <w:rPr>
          <w:rFonts w:ascii="Consolas" w:hAnsi="Consolas" w:cs="Consolas"/>
          <w:color w:val="auto"/>
          <w:sz w:val="19"/>
          <w:szCs w:val="19"/>
        </w:rPr>
        <w:t>SendString</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line)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byte[</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sendBytes</w:t>
      </w:r>
      <w:proofErr w:type="spellEnd"/>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Encoding.ASCII.GetBytes</w:t>
      </w:r>
      <w:proofErr w:type="spellEnd"/>
      <w:r w:rsidRPr="00DD5990">
        <w:rPr>
          <w:rFonts w:ascii="Consolas" w:hAnsi="Consolas" w:cs="Consolas"/>
          <w:color w:val="auto"/>
          <w:sz w:val="19"/>
          <w:szCs w:val="19"/>
        </w:rPr>
        <w:t>(line);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SendInteger</w:t>
      </w:r>
      <w:proofErr w:type="spellEnd"/>
      <w:r w:rsidRPr="00DD5990">
        <w:rPr>
          <w:rFonts w:ascii="Consolas" w:hAnsi="Consolas" w:cs="Consolas"/>
          <w:color w:val="auto"/>
          <w:sz w:val="19"/>
          <w:szCs w:val="19"/>
        </w:rPr>
        <w:t>(</w:t>
      </w:r>
      <w:proofErr w:type="spellStart"/>
      <w:proofErr w:type="gramEnd"/>
      <w:r w:rsidRPr="00DD5990">
        <w:rPr>
          <w:rFonts w:ascii="Consolas" w:hAnsi="Consolas" w:cs="Consolas"/>
          <w:color w:val="auto"/>
          <w:sz w:val="19"/>
          <w:szCs w:val="19"/>
        </w:rPr>
        <w:t>sendBytes.Length</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socket.Send</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sendBytes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string </w:t>
      </w:r>
      <w:proofErr w:type="spellStart"/>
      <w:proofErr w:type="gramStart"/>
      <w:r w:rsidRPr="00DD5990">
        <w:rPr>
          <w:rFonts w:ascii="Consolas" w:hAnsi="Consolas" w:cs="Consolas"/>
          <w:color w:val="auto"/>
          <w:sz w:val="19"/>
          <w:szCs w:val="19"/>
        </w:rPr>
        <w:t>ReceiveString</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int size = </w:t>
      </w:r>
      <w:proofErr w:type="spellStart"/>
      <w:proofErr w:type="gramStart"/>
      <w:r w:rsidRPr="00DD5990">
        <w:rPr>
          <w:rFonts w:ascii="Consolas" w:hAnsi="Consolas" w:cs="Consolas"/>
          <w:color w:val="auto"/>
          <w:sz w:val="19"/>
          <w:szCs w:val="19"/>
        </w:rPr>
        <w:t>ReceiveInteger</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byte[</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receiveBytes</w:t>
      </w:r>
      <w:proofErr w:type="spellEnd"/>
      <w:r w:rsidRPr="00DD5990">
        <w:rPr>
          <w:rFonts w:ascii="Consolas" w:hAnsi="Consolas" w:cs="Consolas"/>
          <w:color w:val="auto"/>
          <w:sz w:val="19"/>
          <w:szCs w:val="19"/>
        </w:rPr>
        <w:t xml:space="preserve"> = new byte[size];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int </w:t>
      </w:r>
      <w:proofErr w:type="spellStart"/>
      <w:r w:rsidRPr="00DD5990">
        <w:rPr>
          <w:rFonts w:ascii="Consolas" w:hAnsi="Consolas" w:cs="Consolas"/>
          <w:color w:val="auto"/>
          <w:sz w:val="19"/>
          <w:szCs w:val="19"/>
        </w:rPr>
        <w:t>lengthBytes</w:t>
      </w:r>
      <w:proofErr w:type="spellEnd"/>
      <w:r w:rsidRPr="00DD5990">
        <w:rPr>
          <w:rFonts w:ascii="Consolas" w:hAnsi="Consolas" w:cs="Consolas"/>
          <w:color w:val="auto"/>
          <w:sz w:val="19"/>
          <w:szCs w:val="19"/>
        </w:rPr>
        <w:t xml:space="preserve"> = </w:t>
      </w:r>
      <w:proofErr w:type="spellStart"/>
      <w:proofErr w:type="gramStart"/>
      <w:r w:rsidRPr="00DD5990">
        <w:rPr>
          <w:rFonts w:ascii="Consolas" w:hAnsi="Consolas" w:cs="Consolas"/>
          <w:color w:val="auto"/>
          <w:sz w:val="19"/>
          <w:szCs w:val="19"/>
        </w:rPr>
        <w:t>socket.Receive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receiveBytes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Encoding.ASCII.GetString</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receiveBytes</w:t>
      </w:r>
      <w:proofErr w:type="spellEnd"/>
      <w:r w:rsidRPr="00DD5990">
        <w:rPr>
          <w:rFonts w:ascii="Consolas" w:hAnsi="Consolas" w:cs="Consolas"/>
          <w:color w:val="auto"/>
          <w:sz w:val="19"/>
          <w:szCs w:val="19"/>
        </w:rPr>
        <w:t>, 0, size);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int </w:t>
      </w:r>
      <w:proofErr w:type="spellStart"/>
      <w:proofErr w:type="gramStart"/>
      <w:r w:rsidRPr="00DD5990">
        <w:rPr>
          <w:rFonts w:ascii="Consolas" w:hAnsi="Consolas" w:cs="Consolas"/>
          <w:color w:val="auto"/>
          <w:sz w:val="19"/>
          <w:szCs w:val="19"/>
        </w:rPr>
        <w:t>ReceiveInteger</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gramStart"/>
      <w:r w:rsidRPr="00DD5990">
        <w:rPr>
          <w:rFonts w:ascii="Consolas" w:hAnsi="Consolas" w:cs="Consolas"/>
          <w:color w:val="auto"/>
          <w:sz w:val="19"/>
          <w:szCs w:val="19"/>
        </w:rPr>
        <w:t>byte[</w:t>
      </w:r>
      <w:proofErr w:type="gram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receiveBytes</w:t>
      </w:r>
      <w:proofErr w:type="spellEnd"/>
      <w:r w:rsidRPr="00DD5990">
        <w:rPr>
          <w:rFonts w:ascii="Consolas" w:hAnsi="Consolas" w:cs="Consolas"/>
          <w:color w:val="auto"/>
          <w:sz w:val="19"/>
          <w:szCs w:val="19"/>
        </w:rPr>
        <w:t xml:space="preserve"> = new byte[</w:t>
      </w:r>
      <w:proofErr w:type="spellStart"/>
      <w:r w:rsidRPr="00DD5990">
        <w:rPr>
          <w:rFonts w:ascii="Consolas" w:hAnsi="Consolas" w:cs="Consolas"/>
          <w:color w:val="auto"/>
          <w:sz w:val="19"/>
          <w:szCs w:val="19"/>
        </w:rPr>
        <w:t>sizeof</w:t>
      </w:r>
      <w:proofErr w:type="spellEnd"/>
      <w:r w:rsidRPr="00DD5990">
        <w:rPr>
          <w:rFonts w:ascii="Consolas" w:hAnsi="Consolas" w:cs="Consolas"/>
          <w:color w:val="auto"/>
          <w:sz w:val="19"/>
          <w:szCs w:val="19"/>
        </w:rPr>
        <w:t>(Int32)];</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socket.Receive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receiveBytes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BitConverter.ToInt32(</w:t>
      </w:r>
      <w:proofErr w:type="spellStart"/>
      <w:r w:rsidRPr="00DD5990">
        <w:rPr>
          <w:rFonts w:ascii="Consolas" w:hAnsi="Consolas" w:cs="Consolas"/>
          <w:color w:val="auto"/>
          <w:sz w:val="19"/>
          <w:szCs w:val="19"/>
        </w:rPr>
        <w:t>receiveBytes</w:t>
      </w:r>
      <w:proofErr w:type="spellEnd"/>
      <w:r w:rsidRPr="00DD5990">
        <w:rPr>
          <w:rFonts w:ascii="Consolas" w:hAnsi="Consolas" w:cs="Consolas"/>
          <w:color w:val="auto"/>
          <w:sz w:val="19"/>
          <w:szCs w:val="19"/>
        </w:rPr>
        <w:t>, 0);</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Socket </w:t>
      </w:r>
      <w:proofErr w:type="spellStart"/>
      <w:proofErr w:type="gramStart"/>
      <w:r w:rsidRPr="00DD5990">
        <w:rPr>
          <w:rFonts w:ascii="Consolas" w:hAnsi="Consolas" w:cs="Consolas"/>
          <w:color w:val="auto"/>
          <w:sz w:val="19"/>
          <w:szCs w:val="19"/>
        </w:rPr>
        <w:t>GetSocket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socket;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void </w:t>
      </w:r>
      <w:proofErr w:type="gramStart"/>
      <w:r w:rsidRPr="00DD5990">
        <w:rPr>
          <w:rFonts w:ascii="Consolas" w:hAnsi="Consolas" w:cs="Consolas"/>
          <w:color w:val="auto"/>
          <w:sz w:val="19"/>
          <w:szCs w:val="19"/>
        </w:rPr>
        <w:t>Leave(</w:t>
      </w:r>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socket.Shutdown</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SocketShutdown.Both</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proofErr w:type="gramStart"/>
      <w:r w:rsidRPr="00DD5990">
        <w:rPr>
          <w:rFonts w:ascii="Consolas" w:hAnsi="Consolas" w:cs="Consolas"/>
          <w:color w:val="auto"/>
          <w:sz w:val="19"/>
          <w:szCs w:val="19"/>
        </w:rPr>
        <w:t>socket.Close</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rPr>
          <w:rFonts w:ascii="Times New Roman" w:hAnsi="Times New Roman" w:cs="Times New Roman"/>
          <w:color w:val="auto"/>
          <w:sz w:val="26"/>
          <w:szCs w:val="26"/>
        </w:rPr>
      </w:pPr>
      <w:r w:rsidRPr="00DD5990">
        <w:rPr>
          <w:rFonts w:ascii="Consolas" w:hAnsi="Consolas" w:cs="Consolas"/>
          <w:color w:val="auto"/>
          <w:sz w:val="19"/>
          <w:szCs w:val="19"/>
        </w:rPr>
        <w:t>}</w:t>
      </w:r>
    </w:p>
    <w:p w:rsidR="00DD5990" w:rsidRPr="00EB2101" w:rsidRDefault="00DD5990"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PathUtility.cs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using </w:t>
      </w:r>
      <w:proofErr w:type="spellStart"/>
      <w:proofErr w:type="gramStart"/>
      <w:r w:rsidRPr="00DD5990">
        <w:rPr>
          <w:rFonts w:ascii="Consolas" w:hAnsi="Consolas" w:cs="Consolas"/>
          <w:color w:val="auto"/>
          <w:sz w:val="19"/>
          <w:szCs w:val="19"/>
        </w:rPr>
        <w:t>System.Collections.Generic</w:t>
      </w:r>
      <w:proofErr w:type="spellEnd"/>
      <w:proofErr w:type="gram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namespace </w:t>
      </w:r>
      <w:proofErr w:type="spellStart"/>
      <w:r w:rsidRPr="00DD5990">
        <w:rPr>
          <w:rFonts w:ascii="Consolas" w:hAnsi="Consolas" w:cs="Consolas"/>
          <w:color w:val="auto"/>
          <w:sz w:val="19"/>
          <w:szCs w:val="19"/>
        </w:rPr>
        <w:t>MyAddedTypes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class </w:t>
      </w:r>
      <w:proofErr w:type="spellStart"/>
      <w:r w:rsidRPr="00DD5990">
        <w:rPr>
          <w:rFonts w:ascii="Consolas" w:hAnsi="Consolas" w:cs="Consolas"/>
          <w:color w:val="auto"/>
          <w:sz w:val="19"/>
          <w:szCs w:val="19"/>
        </w:rPr>
        <w:t>PathUtility</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string </w:t>
      </w:r>
      <w:proofErr w:type="spellStart"/>
      <w:proofErr w:type="gramStart"/>
      <w:r w:rsidRPr="00DD5990">
        <w:rPr>
          <w:rFonts w:ascii="Consolas" w:hAnsi="Consolas" w:cs="Consolas"/>
          <w:color w:val="auto"/>
          <w:sz w:val="19"/>
          <w:szCs w:val="19"/>
        </w:rPr>
        <w:t>AddToPath</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 string name)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 = </w:t>
      </w:r>
      <w:proofErr w:type="spellStart"/>
      <w:r w:rsidRPr="00DD5990">
        <w:rPr>
          <w:rFonts w:ascii="Consolas" w:hAnsi="Consolas" w:cs="Consolas"/>
          <w:color w:val="auto"/>
          <w:sz w:val="19"/>
          <w:szCs w:val="19"/>
        </w:rPr>
        <w:t>ClosePath</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 += name;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r w:rsidRPr="00DD5990">
        <w:rPr>
          <w:rFonts w:ascii="Consolas" w:hAnsi="Consolas" w:cs="Consolas"/>
          <w:color w:val="auto"/>
          <w:sz w:val="19"/>
          <w:szCs w:val="19"/>
        </w:rPr>
        <w:t>ClosePath</w:t>
      </w:r>
      <w:proofErr w:type="spellEnd"/>
      <w:r w:rsidRPr="00DD5990">
        <w:rPr>
          <w:rFonts w:ascii="Consolas" w:hAnsi="Consolas" w:cs="Consolas"/>
          <w:color w:val="auto"/>
          <w:sz w:val="19"/>
          <w:szCs w:val="19"/>
        </w:rPr>
        <w:t>(path);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string </w:t>
      </w:r>
      <w:proofErr w:type="spellStart"/>
      <w:proofErr w:type="gramStart"/>
      <w:r w:rsidRPr="00DD5990">
        <w:rPr>
          <w:rFonts w:ascii="Consolas" w:hAnsi="Consolas" w:cs="Consolas"/>
          <w:color w:val="auto"/>
          <w:sz w:val="19"/>
          <w:szCs w:val="19"/>
        </w:rPr>
        <w:t>DecrementPath</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spellStart"/>
      <w:proofErr w:type="gramStart"/>
      <w:r w:rsidRPr="00DD5990">
        <w:rPr>
          <w:rFonts w:ascii="Consolas" w:hAnsi="Consolas" w:cs="Consolas"/>
          <w:color w:val="auto"/>
          <w:sz w:val="19"/>
          <w:szCs w:val="19"/>
        </w:rPr>
        <w:t>path.IndexOf</w:t>
      </w:r>
      <w:proofErr w:type="spellEnd"/>
      <w:proofErr w:type="gramEnd"/>
      <w:r w:rsidRPr="00DD5990">
        <w:rPr>
          <w:rFonts w:ascii="Consolas" w:hAnsi="Consolas" w:cs="Consolas"/>
          <w:color w:val="auto"/>
          <w:sz w:val="19"/>
          <w:szCs w:val="19"/>
        </w:rPr>
        <w:t xml:space="preserve">('\\') != </w:t>
      </w:r>
      <w:proofErr w:type="spellStart"/>
      <w:r w:rsidRPr="00DD5990">
        <w:rPr>
          <w:rFonts w:ascii="Consolas" w:hAnsi="Consolas" w:cs="Consolas"/>
          <w:color w:val="auto"/>
          <w:sz w:val="19"/>
          <w:szCs w:val="19"/>
        </w:rPr>
        <w:t>path.LastIndexOf</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string temp = </w:t>
      </w:r>
      <w:proofErr w:type="spellStart"/>
      <w:proofErr w:type="gramStart"/>
      <w:r w:rsidRPr="00DD5990">
        <w:rPr>
          <w:rFonts w:ascii="Consolas" w:hAnsi="Consolas" w:cs="Consolas"/>
          <w:color w:val="auto"/>
          <w:sz w:val="19"/>
          <w:szCs w:val="19"/>
        </w:rPr>
        <w:t>path.Remove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path.Length</w:t>
      </w:r>
      <w:proofErr w:type="spellEnd"/>
      <w:r w:rsidRPr="00DD5990">
        <w:rPr>
          <w:rFonts w:ascii="Consolas" w:hAnsi="Consolas" w:cs="Consolas"/>
          <w:color w:val="auto"/>
          <w:sz w:val="19"/>
          <w:szCs w:val="19"/>
        </w:rPr>
        <w:t xml:space="preserve"> - 1);</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path = </w:t>
      </w:r>
      <w:proofErr w:type="spellStart"/>
      <w:proofErr w:type="gramStart"/>
      <w:r w:rsidRPr="00DD5990">
        <w:rPr>
          <w:rFonts w:ascii="Consolas" w:hAnsi="Consolas" w:cs="Consolas"/>
          <w:color w:val="auto"/>
          <w:sz w:val="19"/>
          <w:szCs w:val="19"/>
        </w:rPr>
        <w:t>path.Remove</w:t>
      </w:r>
      <w:proofErr w:type="spellEnd"/>
      <w:proofErr w:type="gramEnd"/>
      <w:r w:rsidRPr="00DD5990">
        <w:rPr>
          <w:rFonts w:ascii="Consolas" w:hAnsi="Consolas" w:cs="Consolas"/>
          <w:color w:val="auto"/>
          <w:sz w:val="19"/>
          <w:szCs w:val="19"/>
        </w:rPr>
        <w:t>(</w:t>
      </w:r>
      <w:proofErr w:type="spellStart"/>
      <w:r w:rsidRPr="00DD5990">
        <w:rPr>
          <w:rFonts w:ascii="Consolas" w:hAnsi="Consolas" w:cs="Consolas"/>
          <w:color w:val="auto"/>
          <w:sz w:val="19"/>
          <w:szCs w:val="19"/>
        </w:rPr>
        <w:t>temp.LastIndexOf</w:t>
      </w:r>
      <w:proofErr w:type="spellEnd"/>
      <w:r w:rsidRPr="00DD5990">
        <w:rPr>
          <w:rFonts w:ascii="Consolas" w:hAnsi="Consolas" w:cs="Consolas"/>
          <w:color w:val="auto"/>
          <w:sz w:val="19"/>
          <w:szCs w:val="19"/>
        </w:rPr>
        <w:t>('\\') + 1);</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string </w:t>
      </w:r>
      <w:proofErr w:type="spellStart"/>
      <w:proofErr w:type="gramStart"/>
      <w:r w:rsidRPr="00DD5990">
        <w:rPr>
          <w:rFonts w:ascii="Consolas" w:hAnsi="Consolas" w:cs="Consolas"/>
          <w:color w:val="auto"/>
          <w:sz w:val="19"/>
          <w:szCs w:val="19"/>
        </w:rPr>
        <w:t>GetNameWithoutParent</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spellStart"/>
      <w:proofErr w:type="gramStart"/>
      <w:r w:rsidRPr="00DD5990">
        <w:rPr>
          <w:rFonts w:ascii="Consolas" w:hAnsi="Consolas" w:cs="Consolas"/>
          <w:color w:val="auto"/>
          <w:sz w:val="19"/>
          <w:szCs w:val="19"/>
        </w:rPr>
        <w:t>path.LastIndexOf</w:t>
      </w:r>
      <w:proofErr w:type="spellEnd"/>
      <w:proofErr w:type="gramEnd"/>
      <w:r w:rsidRPr="00DD5990">
        <w:rPr>
          <w:rFonts w:ascii="Consolas" w:hAnsi="Consolas" w:cs="Consolas"/>
          <w:color w:val="auto"/>
          <w:sz w:val="19"/>
          <w:szCs w:val="19"/>
        </w:rPr>
        <w:t>('\\') &gt; -1)</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w:t>
      </w:r>
      <w:proofErr w:type="spellStart"/>
      <w:proofErr w:type="gramStart"/>
      <w:r w:rsidRPr="00DD5990">
        <w:rPr>
          <w:rFonts w:ascii="Consolas" w:hAnsi="Consolas" w:cs="Consolas"/>
          <w:color w:val="auto"/>
          <w:sz w:val="19"/>
          <w:szCs w:val="19"/>
        </w:rPr>
        <w:t>path.Remove</w:t>
      </w:r>
      <w:proofErr w:type="spellEnd"/>
      <w:proofErr w:type="gramEnd"/>
      <w:r w:rsidRPr="00DD5990">
        <w:rPr>
          <w:rFonts w:ascii="Consolas" w:hAnsi="Consolas" w:cs="Consolas"/>
          <w:color w:val="auto"/>
          <w:sz w:val="19"/>
          <w:szCs w:val="19"/>
        </w:rPr>
        <w:t xml:space="preserve">(0, </w:t>
      </w:r>
      <w:proofErr w:type="spellStart"/>
      <w:r w:rsidRPr="00DD5990">
        <w:rPr>
          <w:rFonts w:ascii="Consolas" w:hAnsi="Consolas" w:cs="Consolas"/>
          <w:color w:val="auto"/>
          <w:sz w:val="19"/>
          <w:szCs w:val="19"/>
        </w:rPr>
        <w:t>path.LastIndexOf</w:t>
      </w:r>
      <w:proofErr w:type="spellEnd"/>
      <w:r w:rsidRPr="00DD5990">
        <w:rPr>
          <w:rFonts w:ascii="Consolas" w:hAnsi="Consolas" w:cs="Consolas"/>
          <w:color w:val="auto"/>
          <w:sz w:val="19"/>
          <w:szCs w:val="19"/>
        </w:rPr>
        <w:t>('\\') + 1);</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string </w:t>
      </w:r>
      <w:proofErr w:type="spellStart"/>
      <w:proofErr w:type="gramStart"/>
      <w:r w:rsidRPr="00DD5990">
        <w:rPr>
          <w:rFonts w:ascii="Consolas" w:hAnsi="Consolas" w:cs="Consolas"/>
          <w:color w:val="auto"/>
          <w:sz w:val="19"/>
          <w:szCs w:val="19"/>
        </w:rPr>
        <w:t>FindFullPath</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 xml:space="preserve">string name,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lastRenderedPageBreak/>
        <w:t xml:space="preserve">            List&lt;string&gt; </w:t>
      </w:r>
      <w:proofErr w:type="spellStart"/>
      <w:r w:rsidRPr="00DD5990">
        <w:rPr>
          <w:rFonts w:ascii="Consolas" w:hAnsi="Consolas" w:cs="Consolas"/>
          <w:color w:val="auto"/>
          <w:sz w:val="19"/>
          <w:szCs w:val="19"/>
        </w:rPr>
        <w:t>pathList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foreach (string path in </w:t>
      </w:r>
      <w:proofErr w:type="spellStart"/>
      <w:r w:rsidRPr="00DD5990">
        <w:rPr>
          <w:rFonts w:ascii="Consolas" w:hAnsi="Consolas" w:cs="Consolas"/>
          <w:color w:val="auto"/>
          <w:sz w:val="19"/>
          <w:szCs w:val="19"/>
        </w:rPr>
        <w:t>pathList</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spellStart"/>
      <w:proofErr w:type="gramStart"/>
      <w:r w:rsidRPr="00DD5990">
        <w:rPr>
          <w:rFonts w:ascii="Consolas" w:hAnsi="Consolas" w:cs="Consolas"/>
          <w:color w:val="auto"/>
          <w:sz w:val="19"/>
          <w:szCs w:val="19"/>
        </w:rPr>
        <w:t>path.IndexOf</w:t>
      </w:r>
      <w:proofErr w:type="spellEnd"/>
      <w:proofErr w:type="gramEnd"/>
      <w:r w:rsidRPr="00DD5990">
        <w:rPr>
          <w:rFonts w:ascii="Consolas" w:hAnsi="Consolas" w:cs="Consolas"/>
          <w:color w:val="auto"/>
          <w:sz w:val="19"/>
          <w:szCs w:val="19"/>
        </w:rPr>
        <w:t>(name) &gt; -1) return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name;</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public static string </w:t>
      </w:r>
      <w:proofErr w:type="spellStart"/>
      <w:proofErr w:type="gramStart"/>
      <w:r w:rsidRPr="00DD5990">
        <w:rPr>
          <w:rFonts w:ascii="Consolas" w:hAnsi="Consolas" w:cs="Consolas"/>
          <w:color w:val="auto"/>
          <w:sz w:val="19"/>
          <w:szCs w:val="19"/>
        </w:rPr>
        <w:t>ClosePath</w:t>
      </w:r>
      <w:proofErr w:type="spellEnd"/>
      <w:r w:rsidRPr="00DD5990">
        <w:rPr>
          <w:rFonts w:ascii="Consolas" w:hAnsi="Consolas" w:cs="Consolas"/>
          <w:color w:val="auto"/>
          <w:sz w:val="19"/>
          <w:szCs w:val="19"/>
        </w:rPr>
        <w:t>(</w:t>
      </w:r>
      <w:proofErr w:type="gramEnd"/>
      <w:r w:rsidRPr="00DD5990">
        <w:rPr>
          <w:rFonts w:ascii="Consolas" w:hAnsi="Consolas" w:cs="Consolas"/>
          <w:color w:val="auto"/>
          <w:sz w:val="19"/>
          <w:szCs w:val="19"/>
        </w:rPr>
        <w:t>string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if (</w:t>
      </w:r>
      <w:proofErr w:type="gramStart"/>
      <w:r w:rsidRPr="00DD5990">
        <w:rPr>
          <w:rFonts w:ascii="Consolas" w:hAnsi="Consolas" w:cs="Consolas"/>
          <w:color w:val="auto"/>
          <w:sz w:val="19"/>
          <w:szCs w:val="19"/>
        </w:rPr>
        <w:t>path !</w:t>
      </w:r>
      <w:proofErr w:type="gramEnd"/>
      <w:r w:rsidRPr="00DD5990">
        <w:rPr>
          <w:rFonts w:ascii="Consolas" w:hAnsi="Consolas" w:cs="Consolas"/>
          <w:color w:val="auto"/>
          <w:sz w:val="19"/>
          <w:szCs w:val="19"/>
        </w:rPr>
        <w:t>= "" &amp;&amp; path[</w:t>
      </w:r>
      <w:proofErr w:type="spellStart"/>
      <w:r w:rsidRPr="00DD5990">
        <w:rPr>
          <w:rFonts w:ascii="Consolas" w:hAnsi="Consolas" w:cs="Consolas"/>
          <w:color w:val="auto"/>
          <w:sz w:val="19"/>
          <w:szCs w:val="19"/>
        </w:rPr>
        <w:t>path.Length</w:t>
      </w:r>
      <w:proofErr w:type="spellEnd"/>
      <w:r w:rsidRPr="00DD5990">
        <w:rPr>
          <w:rFonts w:ascii="Consolas" w:hAnsi="Consolas" w:cs="Consolas"/>
          <w:color w:val="auto"/>
          <w:sz w:val="19"/>
          <w:szCs w:val="19"/>
        </w:rPr>
        <w:t xml:space="preserve"> - 1] !=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path +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return path;</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rPr>
          <w:rFonts w:ascii="Times New Roman" w:hAnsi="Times New Roman" w:cs="Times New Roman"/>
          <w:color w:val="auto"/>
          <w:sz w:val="26"/>
          <w:szCs w:val="26"/>
        </w:rPr>
      </w:pPr>
      <w:r w:rsidRPr="00DD5990">
        <w:rPr>
          <w:rFonts w:ascii="Consolas" w:hAnsi="Consolas" w:cs="Consolas"/>
          <w:color w:val="auto"/>
          <w:sz w:val="19"/>
          <w:szCs w:val="19"/>
        </w:rPr>
        <w:t>}</w:t>
      </w:r>
    </w:p>
    <w:p w:rsidR="00DD5990" w:rsidRPr="00EB2101" w:rsidRDefault="00DD5990" w:rsidP="00F54833">
      <w:pPr>
        <w:rPr>
          <w:rFonts w:ascii="Times New Roman" w:hAnsi="Times New Roman" w:cs="Times New Roman"/>
          <w:sz w:val="26"/>
          <w:szCs w:val="26"/>
        </w:rPr>
      </w:pPr>
    </w:p>
    <w:p w:rsidR="00DD5990" w:rsidRDefault="00DD5990" w:rsidP="00F54833">
      <w:pPr>
        <w:rPr>
          <w:rFonts w:ascii="Times New Roman" w:hAnsi="Times New Roman" w:cs="Times New Roman"/>
          <w:sz w:val="26"/>
          <w:szCs w:val="26"/>
        </w:rPr>
      </w:pPr>
      <w:proofErr w:type="spellStart"/>
      <w:r>
        <w:rPr>
          <w:rFonts w:ascii="Times New Roman" w:hAnsi="Times New Roman" w:cs="Times New Roman"/>
          <w:sz w:val="26"/>
          <w:szCs w:val="26"/>
        </w:rPr>
        <w:t>ClientRequests.cs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namespace </w:t>
      </w:r>
      <w:proofErr w:type="spellStart"/>
      <w:r w:rsidRPr="00DD5990">
        <w:rPr>
          <w:rFonts w:ascii="Consolas" w:hAnsi="Consolas" w:cs="Consolas"/>
          <w:color w:val="auto"/>
          <w:sz w:val="19"/>
          <w:szCs w:val="19"/>
        </w:rPr>
        <w:t>MyAddedTypes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enum</w:t>
      </w:r>
      <w:proofErr w:type="spellEnd"/>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ClientRequests</w:t>
      </w:r>
      <w:proofErr w:type="spellEnd"/>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OpenFolderBrowser</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ShowSubFolders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SelectFolder</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GetAttributes</w:t>
      </w:r>
      <w:proofErr w:type="spellEnd"/>
      <w:r w:rsidRPr="00DD5990">
        <w:rPr>
          <w:rFonts w:ascii="Consolas" w:hAnsi="Consolas" w:cs="Consolas"/>
          <w:color w:val="auto"/>
          <w:sz w:val="19"/>
          <w:szCs w:val="19"/>
        </w:rPr>
        <w:t>,</w:t>
      </w:r>
    </w:p>
    <w:p w:rsidR="00DD5990" w:rsidRPr="00DD5990" w:rsidRDefault="00DD5990" w:rsidP="00DD5990">
      <w:pPr>
        <w:autoSpaceDE w:val="0"/>
        <w:autoSpaceDN w:val="0"/>
        <w:adjustRightInd w:val="0"/>
        <w:spacing w:after="0" w:line="240" w:lineRule="auto"/>
        <w:rPr>
          <w:rFonts w:ascii="Consolas" w:hAnsi="Consolas" w:cs="Consolas"/>
          <w:color w:val="auto"/>
          <w:sz w:val="19"/>
          <w:szCs w:val="19"/>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SetAttributes</w:t>
      </w:r>
      <w:proofErr w:type="spellEnd"/>
      <w:r w:rsidRPr="00DD5990">
        <w:rPr>
          <w:rFonts w:ascii="Consolas" w:hAnsi="Consolas" w:cs="Consolas"/>
          <w:color w:val="auto"/>
          <w:sz w:val="19"/>
          <w:szCs w:val="19"/>
        </w:rPr>
        <w:t>,</w:t>
      </w:r>
    </w:p>
    <w:p w:rsidR="00DD5990" w:rsidRPr="00EB2101" w:rsidRDefault="00DD5990" w:rsidP="00DD5990">
      <w:pPr>
        <w:autoSpaceDE w:val="0"/>
        <w:autoSpaceDN w:val="0"/>
        <w:adjustRightInd w:val="0"/>
        <w:spacing w:after="0" w:line="240" w:lineRule="auto"/>
        <w:rPr>
          <w:rFonts w:ascii="Consolas" w:hAnsi="Consolas" w:cs="Consolas"/>
          <w:color w:val="auto"/>
          <w:sz w:val="19"/>
          <w:szCs w:val="19"/>
          <w:lang w:val="ru-RU"/>
        </w:rPr>
      </w:pPr>
      <w:r w:rsidRPr="00DD5990">
        <w:rPr>
          <w:rFonts w:ascii="Consolas" w:hAnsi="Consolas" w:cs="Consolas"/>
          <w:color w:val="auto"/>
          <w:sz w:val="19"/>
          <w:szCs w:val="19"/>
        </w:rPr>
        <w:t xml:space="preserve">        </w:t>
      </w:r>
      <w:proofErr w:type="spellStart"/>
      <w:r w:rsidRPr="00DD5990">
        <w:rPr>
          <w:rFonts w:ascii="Consolas" w:hAnsi="Consolas" w:cs="Consolas"/>
          <w:color w:val="auto"/>
          <w:sz w:val="19"/>
          <w:szCs w:val="19"/>
        </w:rPr>
        <w:t>CloseConnection</w:t>
      </w:r>
      <w:proofErr w:type="spellEnd"/>
    </w:p>
    <w:p w:rsidR="00DD5990" w:rsidRPr="00EB2101" w:rsidRDefault="00DD5990" w:rsidP="00DD5990">
      <w:pPr>
        <w:autoSpaceDE w:val="0"/>
        <w:autoSpaceDN w:val="0"/>
        <w:adjustRightInd w:val="0"/>
        <w:spacing w:after="0" w:line="240" w:lineRule="auto"/>
        <w:rPr>
          <w:rFonts w:ascii="Consolas" w:hAnsi="Consolas" w:cs="Consolas"/>
          <w:color w:val="auto"/>
          <w:sz w:val="19"/>
          <w:szCs w:val="19"/>
          <w:lang w:val="ru-RU"/>
        </w:rPr>
      </w:pPr>
      <w:r w:rsidRPr="00EB2101">
        <w:rPr>
          <w:rFonts w:ascii="Consolas" w:hAnsi="Consolas" w:cs="Consolas"/>
          <w:color w:val="auto"/>
          <w:sz w:val="19"/>
          <w:szCs w:val="19"/>
          <w:lang w:val="ru-RU"/>
        </w:rPr>
        <w:t xml:space="preserve">    }</w:t>
      </w:r>
    </w:p>
    <w:p w:rsidR="00DD5990" w:rsidRPr="00EB2101" w:rsidRDefault="00DD5990" w:rsidP="00DD5990">
      <w:pPr>
        <w:rPr>
          <w:rFonts w:ascii="Times New Roman" w:hAnsi="Times New Roman" w:cs="Times New Roman"/>
          <w:color w:val="auto"/>
          <w:sz w:val="26"/>
          <w:szCs w:val="26"/>
          <w:lang w:val="ru-RU"/>
        </w:rPr>
      </w:pPr>
      <w:r w:rsidRPr="00EB2101">
        <w:rPr>
          <w:rFonts w:ascii="Consolas" w:hAnsi="Consolas" w:cs="Consolas"/>
          <w:color w:val="auto"/>
          <w:sz w:val="19"/>
          <w:szCs w:val="19"/>
          <w:lang w:val="ru-RU"/>
        </w:rPr>
        <w:t>}</w:t>
      </w:r>
    </w:p>
    <w:p w:rsidR="00DD5990" w:rsidRPr="00F54833" w:rsidRDefault="00DD5990" w:rsidP="00F54833">
      <w:pPr>
        <w:rPr>
          <w:rFonts w:ascii="Times New Roman" w:hAnsi="Times New Roman" w:cs="Times New Roman"/>
          <w:sz w:val="26"/>
          <w:szCs w:val="26"/>
          <w:lang w:val="ru-RU"/>
        </w:rPr>
      </w:pPr>
    </w:p>
    <w:sectPr w:rsidR="00DD5990" w:rsidRPr="00F54833">
      <w:headerReference w:type="even" r:id="rId41"/>
      <w:headerReference w:type="default" r:id="rId42"/>
      <w:footerReference w:type="even" r:id="rId43"/>
      <w:footerReference w:type="default" r:id="rId44"/>
      <w:headerReference w:type="first" r:id="rId45"/>
      <w:footerReference w:type="first" r:id="rId46"/>
      <w:pgSz w:w="11906" w:h="16838"/>
      <w:pgMar w:top="1135" w:right="851"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F44" w:rsidRDefault="00865F44">
      <w:pPr>
        <w:spacing w:after="0" w:line="240" w:lineRule="auto"/>
      </w:pPr>
      <w:r>
        <w:separator/>
      </w:r>
    </w:p>
  </w:endnote>
  <w:endnote w:type="continuationSeparator" w:id="0">
    <w:p w:rsidR="00865F44" w:rsidRDefault="00865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1E" w:rsidRDefault="00647D1E">
    <w:pPr>
      <w:tabs>
        <w:tab w:val="center" w:pos="4677"/>
        <w:tab w:val="right" w:pos="9355"/>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1E" w:rsidRDefault="00647D1E" w:rsidP="0051592C">
    <w:pPr>
      <w:tabs>
        <w:tab w:val="center" w:pos="4677"/>
        <w:tab w:val="left" w:pos="5250"/>
        <w:tab w:val="right" w:pos="9355"/>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1E" w:rsidRDefault="00647D1E">
    <w:pPr>
      <w:tabs>
        <w:tab w:val="center" w:pos="4677"/>
        <w:tab w:val="right" w:pos="9355"/>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F44" w:rsidRDefault="00865F44">
      <w:pPr>
        <w:spacing w:after="0" w:line="240" w:lineRule="auto"/>
      </w:pPr>
      <w:r>
        <w:separator/>
      </w:r>
    </w:p>
  </w:footnote>
  <w:footnote w:type="continuationSeparator" w:id="0">
    <w:p w:rsidR="00865F44" w:rsidRDefault="00865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1E" w:rsidRDefault="00647D1E">
    <w:pPr>
      <w:tabs>
        <w:tab w:val="center" w:pos="4677"/>
        <w:tab w:val="right" w:pos="9355"/>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300668"/>
      <w:docPartObj>
        <w:docPartGallery w:val="Page Numbers (Top of Page)"/>
        <w:docPartUnique/>
      </w:docPartObj>
    </w:sdtPr>
    <w:sdtContent>
      <w:p w:rsidR="00647D1E" w:rsidRDefault="00647D1E">
        <w:pPr>
          <w:pStyle w:val="ae"/>
          <w:jc w:val="right"/>
        </w:pPr>
        <w:r>
          <w:fldChar w:fldCharType="begin"/>
        </w:r>
        <w:r>
          <w:instrText>PAGE   \* MERGEFORMAT</w:instrText>
        </w:r>
        <w:r>
          <w:fldChar w:fldCharType="separate"/>
        </w:r>
        <w:r w:rsidRPr="0051592C">
          <w:rPr>
            <w:noProof/>
            <w:lang w:val="ru-RU"/>
          </w:rPr>
          <w:t>3</w:t>
        </w:r>
        <w:r>
          <w:fldChar w:fldCharType="end"/>
        </w:r>
      </w:p>
    </w:sdtContent>
  </w:sdt>
  <w:p w:rsidR="00647D1E" w:rsidRDefault="00647D1E">
    <w:pPr>
      <w:tabs>
        <w:tab w:val="center" w:pos="4677"/>
        <w:tab w:val="right" w:pos="9355"/>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D1E" w:rsidRDefault="00647D1E">
    <w:pPr>
      <w:tabs>
        <w:tab w:val="center" w:pos="4677"/>
        <w:tab w:val="right" w:pos="935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CF092B84"/>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2" w15:restartNumberingAfterBreak="0">
    <w:nsid w:val="0053208E"/>
    <w:multiLevelType w:val="multilevel"/>
    <w:tmpl w:val="005320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39938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DE04E3"/>
    <w:multiLevelType w:val="hybridMultilevel"/>
    <w:tmpl w:val="385EE1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AE3209"/>
    <w:multiLevelType w:val="hybridMultilevel"/>
    <w:tmpl w:val="6A72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E15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231591"/>
    <w:multiLevelType w:val="hybridMultilevel"/>
    <w:tmpl w:val="3E1E8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E10BEF"/>
    <w:multiLevelType w:val="hybridMultilevel"/>
    <w:tmpl w:val="BC3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B3F98"/>
    <w:multiLevelType w:val="hybridMultilevel"/>
    <w:tmpl w:val="FAC2A0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956FD6"/>
    <w:multiLevelType w:val="hybridMultilevel"/>
    <w:tmpl w:val="FB2A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B96A29"/>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12" w15:restartNumberingAfterBreak="0">
    <w:nsid w:val="530E0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ADCABA"/>
    <w:multiLevelType w:val="multilevel"/>
    <w:tmpl w:val="59ADCAB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5AFB1D23"/>
    <w:multiLevelType w:val="hybridMultilevel"/>
    <w:tmpl w:val="FDB24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74D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E17D5B"/>
    <w:multiLevelType w:val="hybridMultilevel"/>
    <w:tmpl w:val="DF6CF6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7403DC0"/>
    <w:multiLevelType w:val="hybridMultilevel"/>
    <w:tmpl w:val="6818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136050"/>
    <w:multiLevelType w:val="hybridMultilevel"/>
    <w:tmpl w:val="4A4A8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9056C"/>
    <w:multiLevelType w:val="hybridMultilevel"/>
    <w:tmpl w:val="6C66E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9A87D36"/>
    <w:multiLevelType w:val="hybridMultilevel"/>
    <w:tmpl w:val="BFB4E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B746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13"/>
  </w:num>
  <w:num w:numId="4">
    <w:abstractNumId w:val="0"/>
  </w:num>
  <w:num w:numId="5">
    <w:abstractNumId w:val="18"/>
  </w:num>
  <w:num w:numId="6">
    <w:abstractNumId w:val="6"/>
  </w:num>
  <w:num w:numId="7">
    <w:abstractNumId w:val="12"/>
  </w:num>
  <w:num w:numId="8">
    <w:abstractNumId w:val="5"/>
  </w:num>
  <w:num w:numId="9">
    <w:abstractNumId w:val="21"/>
  </w:num>
  <w:num w:numId="10">
    <w:abstractNumId w:val="17"/>
  </w:num>
  <w:num w:numId="11">
    <w:abstractNumId w:val="8"/>
  </w:num>
  <w:num w:numId="12">
    <w:abstractNumId w:val="10"/>
  </w:num>
  <w:num w:numId="13">
    <w:abstractNumId w:val="14"/>
  </w:num>
  <w:num w:numId="14">
    <w:abstractNumId w:val="3"/>
  </w:num>
  <w:num w:numId="15">
    <w:abstractNumId w:val="15"/>
  </w:num>
  <w:num w:numId="16">
    <w:abstractNumId w:val="4"/>
  </w:num>
  <w:num w:numId="17">
    <w:abstractNumId w:val="20"/>
  </w:num>
  <w:num w:numId="18">
    <w:abstractNumId w:val="7"/>
  </w:num>
  <w:num w:numId="19">
    <w:abstractNumId w:val="11"/>
  </w:num>
  <w:num w:numId="20">
    <w:abstractNumId w:val="16"/>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ru-BY"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277E"/>
    <w:rsid w:val="0002081B"/>
    <w:rsid w:val="00022B28"/>
    <w:rsid w:val="00026F4B"/>
    <w:rsid w:val="00062018"/>
    <w:rsid w:val="0007327E"/>
    <w:rsid w:val="000A40BD"/>
    <w:rsid w:val="000E33DF"/>
    <w:rsid w:val="00101704"/>
    <w:rsid w:val="00113BD7"/>
    <w:rsid w:val="00140B98"/>
    <w:rsid w:val="001501F0"/>
    <w:rsid w:val="00155B22"/>
    <w:rsid w:val="001676FF"/>
    <w:rsid w:val="00171CEF"/>
    <w:rsid w:val="00190705"/>
    <w:rsid w:val="00190CD3"/>
    <w:rsid w:val="00193DE4"/>
    <w:rsid w:val="001A6E95"/>
    <w:rsid w:val="001E153D"/>
    <w:rsid w:val="0022058C"/>
    <w:rsid w:val="002249BA"/>
    <w:rsid w:val="00236B6A"/>
    <w:rsid w:val="002374DA"/>
    <w:rsid w:val="00252E56"/>
    <w:rsid w:val="00285EED"/>
    <w:rsid w:val="0028790D"/>
    <w:rsid w:val="00291939"/>
    <w:rsid w:val="002B1845"/>
    <w:rsid w:val="002F6060"/>
    <w:rsid w:val="00316D2A"/>
    <w:rsid w:val="003411A6"/>
    <w:rsid w:val="00344529"/>
    <w:rsid w:val="00353050"/>
    <w:rsid w:val="00366299"/>
    <w:rsid w:val="00371852"/>
    <w:rsid w:val="00376DAE"/>
    <w:rsid w:val="003926A2"/>
    <w:rsid w:val="003A18AB"/>
    <w:rsid w:val="003A7749"/>
    <w:rsid w:val="003E0750"/>
    <w:rsid w:val="003E0D40"/>
    <w:rsid w:val="004346EE"/>
    <w:rsid w:val="00444ABC"/>
    <w:rsid w:val="0045277E"/>
    <w:rsid w:val="004623FC"/>
    <w:rsid w:val="00464810"/>
    <w:rsid w:val="004C43B4"/>
    <w:rsid w:val="004E02CF"/>
    <w:rsid w:val="00510DB1"/>
    <w:rsid w:val="0051592C"/>
    <w:rsid w:val="00562D13"/>
    <w:rsid w:val="00564186"/>
    <w:rsid w:val="005644F1"/>
    <w:rsid w:val="005761AD"/>
    <w:rsid w:val="005C4D47"/>
    <w:rsid w:val="005D48F4"/>
    <w:rsid w:val="005E7AB8"/>
    <w:rsid w:val="00647D1E"/>
    <w:rsid w:val="00653EA4"/>
    <w:rsid w:val="00672BB7"/>
    <w:rsid w:val="006757F8"/>
    <w:rsid w:val="006D0EB0"/>
    <w:rsid w:val="006D1C74"/>
    <w:rsid w:val="0071305A"/>
    <w:rsid w:val="00713CC8"/>
    <w:rsid w:val="00770166"/>
    <w:rsid w:val="0077235A"/>
    <w:rsid w:val="00774BCA"/>
    <w:rsid w:val="00794969"/>
    <w:rsid w:val="007963F8"/>
    <w:rsid w:val="007B04A4"/>
    <w:rsid w:val="007E7D33"/>
    <w:rsid w:val="00811CF7"/>
    <w:rsid w:val="00816593"/>
    <w:rsid w:val="00826D29"/>
    <w:rsid w:val="00835F6C"/>
    <w:rsid w:val="0084205F"/>
    <w:rsid w:val="00865F44"/>
    <w:rsid w:val="008814E0"/>
    <w:rsid w:val="00884D39"/>
    <w:rsid w:val="00893EE9"/>
    <w:rsid w:val="008B33D4"/>
    <w:rsid w:val="008E4FF1"/>
    <w:rsid w:val="008F57BB"/>
    <w:rsid w:val="008F7B29"/>
    <w:rsid w:val="00911037"/>
    <w:rsid w:val="009229DA"/>
    <w:rsid w:val="0095369B"/>
    <w:rsid w:val="00972B50"/>
    <w:rsid w:val="00973D51"/>
    <w:rsid w:val="009A3846"/>
    <w:rsid w:val="00A011A6"/>
    <w:rsid w:val="00A12CDA"/>
    <w:rsid w:val="00A22523"/>
    <w:rsid w:val="00A25EFD"/>
    <w:rsid w:val="00A32CA6"/>
    <w:rsid w:val="00A41F3E"/>
    <w:rsid w:val="00A8207C"/>
    <w:rsid w:val="00AA1BF4"/>
    <w:rsid w:val="00AA3C47"/>
    <w:rsid w:val="00AB160D"/>
    <w:rsid w:val="00AE11E7"/>
    <w:rsid w:val="00B10ADF"/>
    <w:rsid w:val="00B25C9F"/>
    <w:rsid w:val="00B2721A"/>
    <w:rsid w:val="00B37273"/>
    <w:rsid w:val="00B44C6F"/>
    <w:rsid w:val="00B45BC4"/>
    <w:rsid w:val="00B62959"/>
    <w:rsid w:val="00B77862"/>
    <w:rsid w:val="00BD2EE0"/>
    <w:rsid w:val="00BD6A7C"/>
    <w:rsid w:val="00BD752C"/>
    <w:rsid w:val="00C00C6A"/>
    <w:rsid w:val="00C23D9F"/>
    <w:rsid w:val="00C311C9"/>
    <w:rsid w:val="00C514A2"/>
    <w:rsid w:val="00C635D1"/>
    <w:rsid w:val="00C65CFE"/>
    <w:rsid w:val="00C8211D"/>
    <w:rsid w:val="00CB6B89"/>
    <w:rsid w:val="00CC2D30"/>
    <w:rsid w:val="00CE0C92"/>
    <w:rsid w:val="00CE41E8"/>
    <w:rsid w:val="00D8233F"/>
    <w:rsid w:val="00DD2282"/>
    <w:rsid w:val="00DD5990"/>
    <w:rsid w:val="00DD60E2"/>
    <w:rsid w:val="00E02811"/>
    <w:rsid w:val="00E06ECA"/>
    <w:rsid w:val="00E319EB"/>
    <w:rsid w:val="00E4772E"/>
    <w:rsid w:val="00E523D2"/>
    <w:rsid w:val="00E538F0"/>
    <w:rsid w:val="00E664E2"/>
    <w:rsid w:val="00E6722F"/>
    <w:rsid w:val="00E772AC"/>
    <w:rsid w:val="00EA4491"/>
    <w:rsid w:val="00EB2101"/>
    <w:rsid w:val="00EB3AD5"/>
    <w:rsid w:val="00EC7300"/>
    <w:rsid w:val="00EE3919"/>
    <w:rsid w:val="00EF4B7B"/>
    <w:rsid w:val="00F0302A"/>
    <w:rsid w:val="00F057C3"/>
    <w:rsid w:val="00F21C23"/>
    <w:rsid w:val="00F509D4"/>
    <w:rsid w:val="00F511CA"/>
    <w:rsid w:val="00F54833"/>
    <w:rsid w:val="00F77946"/>
    <w:rsid w:val="00FA1ED9"/>
    <w:rsid w:val="00FA22A5"/>
    <w:rsid w:val="00FB3C6E"/>
    <w:rsid w:val="00FC52F5"/>
    <w:rsid w:val="00FC66CD"/>
    <w:rsid w:val="00FE7E11"/>
    <w:rsid w:val="01F01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7A255"/>
  <w15:docId w15:val="{11820EFE-BF44-46C8-BD64-D7A46B90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0" w:defSemiHidden="0" w:defUnhideWhenUsed="0" w:defQFormat="0" w:count="375">
    <w:lsdException w:name="heading 1" w:qFormat="1"/>
    <w:lsdException w:name="heading 2"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uiPriority="99"/>
    <w:lsdException w:name="caption" w:semiHidden="1" w:unhideWhenUsed="1" w:qFormat="1"/>
    <w:lsdException w:name="Default Paragraph Font" w:semiHidden="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rPr>
      <w:color w:val="000000"/>
      <w:sz w:val="22"/>
      <w:szCs w:val="22"/>
    </w:rPr>
  </w:style>
  <w:style w:type="paragraph" w:styleId="1">
    <w:name w:val="heading 1"/>
    <w:basedOn w:val="a"/>
    <w:next w:val="a"/>
    <w:qFormat/>
    <w:rsid w:val="00CE0C92"/>
    <w:pPr>
      <w:keepNext/>
      <w:keepLines/>
      <w:spacing w:before="240" w:after="0"/>
      <w:outlineLvl w:val="0"/>
    </w:pPr>
    <w:rPr>
      <w:rFonts w:ascii="Times New Roman" w:hAnsi="Times New Roman"/>
      <w:b/>
      <w:color w:val="000000" w:themeColor="text1"/>
      <w:sz w:val="28"/>
      <w:szCs w:val="32"/>
    </w:rPr>
  </w:style>
  <w:style w:type="paragraph" w:styleId="2">
    <w:name w:val="heading 2"/>
    <w:basedOn w:val="a"/>
    <w:next w:val="a"/>
    <w:qFormat/>
    <w:rsid w:val="00CE0C92"/>
    <w:pPr>
      <w:keepNext/>
      <w:keepLines/>
      <w:spacing w:before="40" w:after="0"/>
      <w:outlineLvl w:val="1"/>
    </w:pPr>
    <w:rPr>
      <w:rFonts w:ascii="Times New Roman" w:hAnsi="Times New Roman"/>
      <w:b/>
      <w:color w:val="000000" w:themeColor="text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spacing w:before="100" w:after="100" w:line="240" w:lineRule="auto"/>
      <w:outlineLvl w:val="3"/>
    </w:pPr>
    <w:rPr>
      <w:rFonts w:ascii="Times New Roman" w:eastAsia="Times New Roman" w:hAnsi="Times New Roman" w:cs="Times New Roman"/>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spacing w:after="0" w:line="240" w:lineRule="auto"/>
      <w:jc w:val="center"/>
    </w:pPr>
    <w:rPr>
      <w:rFonts w:ascii="Times New Roman" w:eastAsia="Times New Roman" w:hAnsi="Times New Roman" w:cs="Times New Roman"/>
      <w:b/>
      <w:smallCaps/>
      <w:sz w:val="24"/>
      <w:szCs w:val="24"/>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 w:type="paragraph" w:styleId="10">
    <w:name w:val="toc 1"/>
    <w:aliases w:val="МО"/>
    <w:basedOn w:val="a"/>
    <w:next w:val="a"/>
    <w:autoRedefine/>
    <w:uiPriority w:val="39"/>
    <w:qFormat/>
    <w:rsid w:val="008814E0"/>
    <w:pPr>
      <w:spacing w:after="100"/>
    </w:pPr>
    <w:rPr>
      <w:rFonts w:ascii="Times New Roman" w:hAnsi="Times New Roman"/>
      <w:b/>
      <w:sz w:val="28"/>
    </w:rPr>
  </w:style>
  <w:style w:type="paragraph" w:styleId="20">
    <w:name w:val="toc 2"/>
    <w:basedOn w:val="a"/>
    <w:next w:val="a"/>
    <w:autoRedefine/>
    <w:uiPriority w:val="39"/>
    <w:rsid w:val="00316D2A"/>
    <w:pPr>
      <w:spacing w:after="100"/>
      <w:ind w:left="220"/>
    </w:pPr>
  </w:style>
  <w:style w:type="character" w:styleId="a5">
    <w:name w:val="Hyperlink"/>
    <w:basedOn w:val="a0"/>
    <w:uiPriority w:val="99"/>
    <w:unhideWhenUsed/>
    <w:rsid w:val="00316D2A"/>
    <w:rPr>
      <w:color w:val="0000FF" w:themeColor="hyperlink"/>
      <w:u w:val="single"/>
    </w:rPr>
  </w:style>
  <w:style w:type="paragraph" w:styleId="a6">
    <w:name w:val="TOC Heading"/>
    <w:basedOn w:val="1"/>
    <w:next w:val="a"/>
    <w:uiPriority w:val="39"/>
    <w:unhideWhenUsed/>
    <w:qFormat/>
    <w:rsid w:val="00316D2A"/>
    <w:pPr>
      <w:outlineLvl w:val="9"/>
    </w:pPr>
    <w:rPr>
      <w:rFonts w:asciiTheme="majorHAnsi" w:eastAsiaTheme="majorEastAsia" w:hAnsiTheme="majorHAnsi" w:cstheme="majorBidi"/>
      <w:color w:val="365F91" w:themeColor="accent1" w:themeShade="BF"/>
    </w:rPr>
  </w:style>
  <w:style w:type="paragraph" w:styleId="30">
    <w:name w:val="toc 3"/>
    <w:basedOn w:val="a"/>
    <w:next w:val="a"/>
    <w:autoRedefine/>
    <w:uiPriority w:val="39"/>
    <w:unhideWhenUsed/>
    <w:rsid w:val="00AA3C47"/>
    <w:pPr>
      <w:spacing w:after="100"/>
      <w:ind w:left="440"/>
    </w:pPr>
    <w:rPr>
      <w:rFonts w:asciiTheme="minorHAnsi" w:eastAsiaTheme="minorEastAsia" w:hAnsiTheme="minorHAnsi" w:cs="Times New Roman"/>
      <w:color w:val="auto"/>
    </w:rPr>
  </w:style>
  <w:style w:type="paragraph" w:customStyle="1" w:styleId="a7">
    <w:name w:val="МойЗаголовок"/>
    <w:basedOn w:val="a"/>
    <w:link w:val="a8"/>
    <w:qFormat/>
    <w:rsid w:val="00AA3C47"/>
    <w:rPr>
      <w:rFonts w:ascii="Times New Roman" w:eastAsia="Times New Roman" w:hAnsi="Times New Roman" w:cs="Times New Roman"/>
      <w:b/>
      <w:sz w:val="28"/>
      <w:szCs w:val="28"/>
      <w:lang w:val="ru-RU"/>
    </w:rPr>
  </w:style>
  <w:style w:type="paragraph" w:styleId="a9">
    <w:name w:val="Balloon Text"/>
    <w:basedOn w:val="a"/>
    <w:link w:val="aa"/>
    <w:rsid w:val="008814E0"/>
    <w:pPr>
      <w:spacing w:after="0" w:line="240" w:lineRule="auto"/>
    </w:pPr>
    <w:rPr>
      <w:rFonts w:ascii="Segoe UI" w:hAnsi="Segoe UI" w:cs="Segoe UI"/>
      <w:sz w:val="18"/>
      <w:szCs w:val="18"/>
    </w:rPr>
  </w:style>
  <w:style w:type="character" w:customStyle="1" w:styleId="a8">
    <w:name w:val="МойЗаголовок Знак"/>
    <w:basedOn w:val="a0"/>
    <w:link w:val="a7"/>
    <w:rsid w:val="00AA3C47"/>
    <w:rPr>
      <w:rFonts w:ascii="Times New Roman" w:eastAsia="Times New Roman" w:hAnsi="Times New Roman" w:cs="Times New Roman"/>
      <w:b/>
      <w:color w:val="000000"/>
      <w:sz w:val="28"/>
      <w:szCs w:val="28"/>
      <w:lang w:val="ru-RU"/>
    </w:rPr>
  </w:style>
  <w:style w:type="paragraph" w:styleId="9">
    <w:name w:val="toc 9"/>
    <w:basedOn w:val="a"/>
    <w:next w:val="a"/>
    <w:autoRedefine/>
    <w:rsid w:val="00AA3C47"/>
    <w:pPr>
      <w:spacing w:after="100"/>
      <w:ind w:left="1760"/>
    </w:pPr>
  </w:style>
  <w:style w:type="character" w:customStyle="1" w:styleId="aa">
    <w:name w:val="Текст выноски Знак"/>
    <w:basedOn w:val="a0"/>
    <w:link w:val="a9"/>
    <w:rsid w:val="008814E0"/>
    <w:rPr>
      <w:rFonts w:ascii="Segoe UI" w:hAnsi="Segoe UI" w:cs="Segoe UI"/>
      <w:color w:val="000000"/>
      <w:sz w:val="18"/>
      <w:szCs w:val="18"/>
    </w:rPr>
  </w:style>
  <w:style w:type="paragraph" w:styleId="ab">
    <w:name w:val="List Paragraph"/>
    <w:basedOn w:val="a"/>
    <w:uiPriority w:val="99"/>
    <w:qFormat/>
    <w:rsid w:val="00EE3919"/>
    <w:pPr>
      <w:ind w:left="720"/>
      <w:contextualSpacing/>
    </w:pPr>
  </w:style>
  <w:style w:type="paragraph" w:styleId="ac">
    <w:name w:val="Normal (Web)"/>
    <w:basedOn w:val="a"/>
    <w:uiPriority w:val="99"/>
    <w:unhideWhenUsed/>
    <w:rsid w:val="00FC66C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d">
    <w:name w:val="Strong"/>
    <w:basedOn w:val="a0"/>
    <w:uiPriority w:val="22"/>
    <w:qFormat/>
    <w:rsid w:val="006D1C74"/>
    <w:rPr>
      <w:b/>
      <w:bCs/>
    </w:rPr>
  </w:style>
  <w:style w:type="paragraph" w:styleId="ae">
    <w:name w:val="header"/>
    <w:basedOn w:val="a"/>
    <w:link w:val="af"/>
    <w:uiPriority w:val="99"/>
    <w:unhideWhenUsed/>
    <w:rsid w:val="0051592C"/>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f">
    <w:name w:val="Верхний колонтитул Знак"/>
    <w:basedOn w:val="a0"/>
    <w:link w:val="ae"/>
    <w:uiPriority w:val="99"/>
    <w:rsid w:val="0051592C"/>
    <w:rPr>
      <w:rFonts w:asciiTheme="minorHAnsi" w:eastAsiaTheme="minorEastAsia" w:hAnsiTheme="minorHAnsi" w:cs="Times New Roman"/>
      <w:sz w:val="22"/>
      <w:szCs w:val="22"/>
    </w:rPr>
  </w:style>
  <w:style w:type="table" w:styleId="af0">
    <w:name w:val="Table Grid"/>
    <w:basedOn w:val="a1"/>
    <w:uiPriority w:val="39"/>
    <w:rsid w:val="007963F8"/>
    <w:pPr>
      <w:spacing w:after="0" w:line="240" w:lineRule="auto"/>
    </w:pPr>
    <w:rPr>
      <w:rFonts w:asciiTheme="minorHAnsi" w:eastAsiaTheme="minorHAnsi" w:hAnsiTheme="minorHAnsi" w:cstheme="minorBidi"/>
      <w:sz w:val="22"/>
      <w:szCs w:val="22"/>
      <w:lang w:val="ru-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Без интервала1"/>
    <w:uiPriority w:val="99"/>
    <w:rsid w:val="00FB3C6E"/>
    <w:pPr>
      <w:spacing w:after="0" w:line="240" w:lineRule="auto"/>
    </w:pPr>
    <w:rPr>
      <w:rFonts w:ascii="Times New Roman" w:eastAsia="Times New Roman" w:hAnsi="Times New Roman" w:cs="Times New Roman"/>
      <w:sz w:val="22"/>
      <w:szCs w:val="22"/>
      <w:lang w:val="ru-RU"/>
    </w:rPr>
  </w:style>
  <w:style w:type="character" w:styleId="af1">
    <w:name w:val="Emphasis"/>
    <w:basedOn w:val="a0"/>
    <w:qFormat/>
    <w:rsid w:val="002249BA"/>
    <w:rPr>
      <w:i/>
      <w:iCs/>
    </w:rPr>
  </w:style>
  <w:style w:type="paragraph" w:styleId="HTML">
    <w:name w:val="HTML Preformatted"/>
    <w:basedOn w:val="a"/>
    <w:link w:val="HTML0"/>
    <w:uiPriority w:val="99"/>
    <w:unhideWhenUsed/>
    <w:rsid w:val="00653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ru-BY" w:eastAsia="ru-BY"/>
    </w:rPr>
  </w:style>
  <w:style w:type="character" w:customStyle="1" w:styleId="HTML0">
    <w:name w:val="Стандартный HTML Знак"/>
    <w:basedOn w:val="a0"/>
    <w:link w:val="HTML"/>
    <w:uiPriority w:val="99"/>
    <w:rsid w:val="00653EA4"/>
    <w:rPr>
      <w:rFonts w:ascii="Courier New" w:eastAsia="Times New Roman" w:hAnsi="Courier New" w:cs="Courier New"/>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
      <w:bodyDiv w:val="1"/>
      <w:marLeft w:val="0"/>
      <w:marRight w:val="0"/>
      <w:marTop w:val="0"/>
      <w:marBottom w:val="0"/>
      <w:divBdr>
        <w:top w:val="none" w:sz="0" w:space="0" w:color="auto"/>
        <w:left w:val="none" w:sz="0" w:space="0" w:color="auto"/>
        <w:bottom w:val="none" w:sz="0" w:space="0" w:color="auto"/>
        <w:right w:val="none" w:sz="0" w:space="0" w:color="auto"/>
      </w:divBdr>
    </w:div>
    <w:div w:id="40717440">
      <w:bodyDiv w:val="1"/>
      <w:marLeft w:val="0"/>
      <w:marRight w:val="0"/>
      <w:marTop w:val="0"/>
      <w:marBottom w:val="0"/>
      <w:divBdr>
        <w:top w:val="none" w:sz="0" w:space="0" w:color="auto"/>
        <w:left w:val="none" w:sz="0" w:space="0" w:color="auto"/>
        <w:bottom w:val="none" w:sz="0" w:space="0" w:color="auto"/>
        <w:right w:val="none" w:sz="0" w:space="0" w:color="auto"/>
      </w:divBdr>
    </w:div>
    <w:div w:id="118115361">
      <w:bodyDiv w:val="1"/>
      <w:marLeft w:val="0"/>
      <w:marRight w:val="0"/>
      <w:marTop w:val="0"/>
      <w:marBottom w:val="0"/>
      <w:divBdr>
        <w:top w:val="none" w:sz="0" w:space="0" w:color="auto"/>
        <w:left w:val="none" w:sz="0" w:space="0" w:color="auto"/>
        <w:bottom w:val="none" w:sz="0" w:space="0" w:color="auto"/>
        <w:right w:val="none" w:sz="0" w:space="0" w:color="auto"/>
      </w:divBdr>
    </w:div>
    <w:div w:id="190151151">
      <w:bodyDiv w:val="1"/>
      <w:marLeft w:val="0"/>
      <w:marRight w:val="0"/>
      <w:marTop w:val="0"/>
      <w:marBottom w:val="0"/>
      <w:divBdr>
        <w:top w:val="none" w:sz="0" w:space="0" w:color="auto"/>
        <w:left w:val="none" w:sz="0" w:space="0" w:color="auto"/>
        <w:bottom w:val="none" w:sz="0" w:space="0" w:color="auto"/>
        <w:right w:val="none" w:sz="0" w:space="0" w:color="auto"/>
      </w:divBdr>
    </w:div>
    <w:div w:id="286081775">
      <w:bodyDiv w:val="1"/>
      <w:marLeft w:val="0"/>
      <w:marRight w:val="0"/>
      <w:marTop w:val="0"/>
      <w:marBottom w:val="0"/>
      <w:divBdr>
        <w:top w:val="none" w:sz="0" w:space="0" w:color="auto"/>
        <w:left w:val="none" w:sz="0" w:space="0" w:color="auto"/>
        <w:bottom w:val="none" w:sz="0" w:space="0" w:color="auto"/>
        <w:right w:val="none" w:sz="0" w:space="0" w:color="auto"/>
      </w:divBdr>
    </w:div>
    <w:div w:id="425394215">
      <w:bodyDiv w:val="1"/>
      <w:marLeft w:val="0"/>
      <w:marRight w:val="0"/>
      <w:marTop w:val="0"/>
      <w:marBottom w:val="0"/>
      <w:divBdr>
        <w:top w:val="none" w:sz="0" w:space="0" w:color="auto"/>
        <w:left w:val="none" w:sz="0" w:space="0" w:color="auto"/>
        <w:bottom w:val="none" w:sz="0" w:space="0" w:color="auto"/>
        <w:right w:val="none" w:sz="0" w:space="0" w:color="auto"/>
      </w:divBdr>
    </w:div>
    <w:div w:id="795216995">
      <w:bodyDiv w:val="1"/>
      <w:marLeft w:val="0"/>
      <w:marRight w:val="0"/>
      <w:marTop w:val="0"/>
      <w:marBottom w:val="0"/>
      <w:divBdr>
        <w:top w:val="none" w:sz="0" w:space="0" w:color="auto"/>
        <w:left w:val="none" w:sz="0" w:space="0" w:color="auto"/>
        <w:bottom w:val="none" w:sz="0" w:space="0" w:color="auto"/>
        <w:right w:val="none" w:sz="0" w:space="0" w:color="auto"/>
      </w:divBdr>
    </w:div>
    <w:div w:id="892081820">
      <w:bodyDiv w:val="1"/>
      <w:marLeft w:val="0"/>
      <w:marRight w:val="0"/>
      <w:marTop w:val="0"/>
      <w:marBottom w:val="0"/>
      <w:divBdr>
        <w:top w:val="none" w:sz="0" w:space="0" w:color="auto"/>
        <w:left w:val="none" w:sz="0" w:space="0" w:color="auto"/>
        <w:bottom w:val="none" w:sz="0" w:space="0" w:color="auto"/>
        <w:right w:val="none" w:sz="0" w:space="0" w:color="auto"/>
      </w:divBdr>
    </w:div>
    <w:div w:id="1008871518">
      <w:bodyDiv w:val="1"/>
      <w:marLeft w:val="0"/>
      <w:marRight w:val="0"/>
      <w:marTop w:val="0"/>
      <w:marBottom w:val="0"/>
      <w:divBdr>
        <w:top w:val="none" w:sz="0" w:space="0" w:color="auto"/>
        <w:left w:val="none" w:sz="0" w:space="0" w:color="auto"/>
        <w:bottom w:val="none" w:sz="0" w:space="0" w:color="auto"/>
        <w:right w:val="none" w:sz="0" w:space="0" w:color="auto"/>
      </w:divBdr>
    </w:div>
    <w:div w:id="1165707704">
      <w:bodyDiv w:val="1"/>
      <w:marLeft w:val="0"/>
      <w:marRight w:val="0"/>
      <w:marTop w:val="0"/>
      <w:marBottom w:val="0"/>
      <w:divBdr>
        <w:top w:val="none" w:sz="0" w:space="0" w:color="auto"/>
        <w:left w:val="none" w:sz="0" w:space="0" w:color="auto"/>
        <w:bottom w:val="none" w:sz="0" w:space="0" w:color="auto"/>
        <w:right w:val="none" w:sz="0" w:space="0" w:color="auto"/>
      </w:divBdr>
    </w:div>
    <w:div w:id="1376270070">
      <w:bodyDiv w:val="1"/>
      <w:marLeft w:val="0"/>
      <w:marRight w:val="0"/>
      <w:marTop w:val="0"/>
      <w:marBottom w:val="0"/>
      <w:divBdr>
        <w:top w:val="none" w:sz="0" w:space="0" w:color="auto"/>
        <w:left w:val="none" w:sz="0" w:space="0" w:color="auto"/>
        <w:bottom w:val="none" w:sz="0" w:space="0" w:color="auto"/>
        <w:right w:val="none" w:sz="0" w:space="0" w:color="auto"/>
      </w:divBdr>
    </w:div>
    <w:div w:id="1402361813">
      <w:bodyDiv w:val="1"/>
      <w:marLeft w:val="0"/>
      <w:marRight w:val="0"/>
      <w:marTop w:val="0"/>
      <w:marBottom w:val="0"/>
      <w:divBdr>
        <w:top w:val="none" w:sz="0" w:space="0" w:color="auto"/>
        <w:left w:val="none" w:sz="0" w:space="0" w:color="auto"/>
        <w:bottom w:val="none" w:sz="0" w:space="0" w:color="auto"/>
        <w:right w:val="none" w:sz="0" w:space="0" w:color="auto"/>
      </w:divBdr>
    </w:div>
    <w:div w:id="1454984689">
      <w:bodyDiv w:val="1"/>
      <w:marLeft w:val="0"/>
      <w:marRight w:val="0"/>
      <w:marTop w:val="0"/>
      <w:marBottom w:val="0"/>
      <w:divBdr>
        <w:top w:val="none" w:sz="0" w:space="0" w:color="auto"/>
        <w:left w:val="none" w:sz="0" w:space="0" w:color="auto"/>
        <w:bottom w:val="none" w:sz="0" w:space="0" w:color="auto"/>
        <w:right w:val="none" w:sz="0" w:space="0" w:color="auto"/>
      </w:divBdr>
    </w:div>
    <w:div w:id="1544708900">
      <w:bodyDiv w:val="1"/>
      <w:marLeft w:val="0"/>
      <w:marRight w:val="0"/>
      <w:marTop w:val="0"/>
      <w:marBottom w:val="0"/>
      <w:divBdr>
        <w:top w:val="none" w:sz="0" w:space="0" w:color="auto"/>
        <w:left w:val="none" w:sz="0" w:space="0" w:color="auto"/>
        <w:bottom w:val="none" w:sz="0" w:space="0" w:color="auto"/>
        <w:right w:val="none" w:sz="0" w:space="0" w:color="auto"/>
      </w:divBdr>
    </w:div>
    <w:div w:id="1583370890">
      <w:bodyDiv w:val="1"/>
      <w:marLeft w:val="0"/>
      <w:marRight w:val="0"/>
      <w:marTop w:val="0"/>
      <w:marBottom w:val="0"/>
      <w:divBdr>
        <w:top w:val="none" w:sz="0" w:space="0" w:color="auto"/>
        <w:left w:val="none" w:sz="0" w:space="0" w:color="auto"/>
        <w:bottom w:val="none" w:sz="0" w:space="0" w:color="auto"/>
        <w:right w:val="none" w:sz="0" w:space="0" w:color="auto"/>
      </w:divBdr>
    </w:div>
    <w:div w:id="1609460404">
      <w:bodyDiv w:val="1"/>
      <w:marLeft w:val="0"/>
      <w:marRight w:val="0"/>
      <w:marTop w:val="0"/>
      <w:marBottom w:val="0"/>
      <w:divBdr>
        <w:top w:val="none" w:sz="0" w:space="0" w:color="auto"/>
        <w:left w:val="none" w:sz="0" w:space="0" w:color="auto"/>
        <w:bottom w:val="none" w:sz="0" w:space="0" w:color="auto"/>
        <w:right w:val="none" w:sz="0" w:space="0" w:color="auto"/>
      </w:divBdr>
    </w:div>
    <w:div w:id="1922370123">
      <w:bodyDiv w:val="1"/>
      <w:marLeft w:val="0"/>
      <w:marRight w:val="0"/>
      <w:marTop w:val="0"/>
      <w:marBottom w:val="0"/>
      <w:divBdr>
        <w:top w:val="none" w:sz="0" w:space="0" w:color="auto"/>
        <w:left w:val="none" w:sz="0" w:space="0" w:color="auto"/>
        <w:bottom w:val="none" w:sz="0" w:space="0" w:color="auto"/>
        <w:right w:val="none" w:sz="0" w:space="0" w:color="auto"/>
      </w:divBdr>
    </w:div>
    <w:div w:id="1999185792">
      <w:bodyDiv w:val="1"/>
      <w:marLeft w:val="0"/>
      <w:marRight w:val="0"/>
      <w:marTop w:val="0"/>
      <w:marBottom w:val="0"/>
      <w:divBdr>
        <w:top w:val="none" w:sz="0" w:space="0" w:color="auto"/>
        <w:left w:val="none" w:sz="0" w:space="0" w:color="auto"/>
        <w:bottom w:val="none" w:sz="0" w:space="0" w:color="auto"/>
        <w:right w:val="none" w:sz="0" w:space="0" w:color="auto"/>
      </w:divBdr>
    </w:div>
    <w:div w:id="2145005260">
      <w:bodyDiv w:val="1"/>
      <w:marLeft w:val="0"/>
      <w:marRight w:val="0"/>
      <w:marTop w:val="0"/>
      <w:marBottom w:val="0"/>
      <w:divBdr>
        <w:top w:val="none" w:sz="0" w:space="0" w:color="auto"/>
        <w:left w:val="none" w:sz="0" w:space="0" w:color="auto"/>
        <w:bottom w:val="none" w:sz="0" w:space="0" w:color="auto"/>
        <w:right w:val="none" w:sz="0" w:space="0" w:color="auto"/>
      </w:divBdr>
    </w:div>
    <w:div w:id="2146509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package" Target="embeddings/Microsoft_Visio_Drawing3.vsdx"/><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7.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3.emf"/><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40DC62-363B-4F18-AE0D-1CD0800F4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51</Pages>
  <Words>10310</Words>
  <Characters>58770</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Bahirau Ruslan</dc:creator>
  <cp:lastModifiedBy>Ruslan Bahirau</cp:lastModifiedBy>
  <cp:revision>91</cp:revision>
  <dcterms:created xsi:type="dcterms:W3CDTF">2018-05-05T08:32:00Z</dcterms:created>
  <dcterms:modified xsi:type="dcterms:W3CDTF">2018-12-06T13:39:00Z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